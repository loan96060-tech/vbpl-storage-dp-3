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883" w:type="dxa"/>
        <w:jc w:val="center"/>
        <w:tblLook w:val="0000" w:firstRow="0" w:lastRow="0" w:firstColumn="0" w:lastColumn="0" w:noHBand="0" w:noVBand="0"/>
      </w:tblPr>
      <w:tblGrid>
        <w:gridCol w:w="3210"/>
        <w:gridCol w:w="5673"/>
      </w:tblGrid>
      <w:tr w:rsidR="006405E1">
        <w:trPr>
          <w:jc w:val="center"/>
        </w:trPr>
        <w:tc>
          <w:tcPr>
            <w:tcW w:w="3210" w:type="dxa"/>
          </w:tcPr>
          <w:p w:rsidR="006405E1" w:rsidRDefault="001774CA">
            <w:pPr>
              <w:widowControl/>
              <w:jc w:val="center"/>
              <w:rPr>
                <w:rFonts w:ascii="Times New Roman" w:eastAsia="Times New Roman" w:hAnsi="Times New Roman" w:cs="Times New Roman"/>
                <w:b/>
                <w:color w:val="auto"/>
                <w:sz w:val="26"/>
                <w:szCs w:val="26"/>
                <w:lang w:val="nb-NO" w:eastAsia="en-US"/>
              </w:rPr>
            </w:pPr>
            <w:bookmarkStart w:id="0" w:name="_Hlk213698038"/>
            <w:bookmarkStart w:id="1" w:name="_GoBack"/>
            <w:bookmarkEnd w:id="1"/>
            <w:r>
              <w:rPr>
                <w:rFonts w:ascii="Times New Roman" w:eastAsia="Times New Roman" w:hAnsi="Times New Roman" w:cs="Times New Roman"/>
                <w:b/>
                <w:color w:val="auto"/>
                <w:sz w:val="28"/>
                <w:szCs w:val="28"/>
                <w:lang w:val="nb-NO" w:eastAsia="en-US"/>
              </w:rPr>
              <w:br w:type="page"/>
            </w:r>
            <w:r>
              <w:rPr>
                <w:rFonts w:ascii="Times New Roman" w:eastAsia="Times New Roman" w:hAnsi="Times New Roman" w:cs="Times New Roman"/>
                <w:b/>
                <w:color w:val="auto"/>
                <w:sz w:val="26"/>
                <w:szCs w:val="26"/>
                <w:lang w:val="nb-NO" w:eastAsia="en-US"/>
              </w:rPr>
              <w:t>HỘI ĐỒNG NHÂN DÂN</w:t>
            </w:r>
          </w:p>
          <w:p w:rsidR="006405E1" w:rsidRDefault="001774CA">
            <w:pPr>
              <w:widowControl/>
              <w:jc w:val="center"/>
              <w:rPr>
                <w:rFonts w:ascii="Times New Roman" w:eastAsia="Times New Roman" w:hAnsi="Times New Roman" w:cs="Times New Roman"/>
                <w:color w:val="auto"/>
                <w:sz w:val="26"/>
                <w:szCs w:val="26"/>
                <w:lang w:eastAsia="en-US"/>
              </w:rPr>
            </w:pPr>
            <w:r>
              <w:rPr>
                <w:rFonts w:ascii="Times New Roman" w:hAnsi="Times New Roman" w:cs="Times New Roman"/>
                <w:noProof/>
                <w:lang w:val="en-US" w:eastAsia="en-US"/>
              </w:rPr>
              <mc:AlternateContent>
                <mc:Choice Requires="wps">
                  <w:drawing>
                    <wp:anchor distT="4294967294" distB="4294967294" distL="114300" distR="114300" simplePos="0" relativeHeight="251657728" behindDoc="0" locked="0" layoutInCell="1" allowOverlap="1">
                      <wp:simplePos x="0" y="0"/>
                      <wp:positionH relativeFrom="column">
                        <wp:posOffset>684530</wp:posOffset>
                      </wp:positionH>
                      <wp:positionV relativeFrom="paragraph">
                        <wp:posOffset>205105</wp:posOffset>
                      </wp:positionV>
                      <wp:extent cx="622300" cy="0"/>
                      <wp:effectExtent l="0" t="0" r="0" b="0"/>
                      <wp:wrapNone/>
                      <wp:docPr id="1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4"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3.9pt,16.15pt" to="102.9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"/>
                  </w:pict>
                </mc:Fallback>
              </mc:AlternateContent>
            </w:r>
            <w:r>
              <w:rPr>
                <w:rFonts w:ascii="Times New Roman" w:eastAsia="Times New Roman" w:hAnsi="Times New Roman" w:cs="Times New Roman"/>
                <w:b/>
                <w:color w:val="auto"/>
                <w:sz w:val="26"/>
                <w:szCs w:val="26"/>
                <w:lang w:eastAsia="en-US"/>
              </w:rPr>
              <w:t xml:space="preserve"> TỈNH THANH HÓA</w:t>
            </w:r>
          </w:p>
        </w:tc>
        <w:tc>
          <w:tcPr>
            <w:tcW w:w="5673" w:type="dxa"/>
          </w:tcPr>
          <w:p w:rsidR="006405E1" w:rsidRDefault="001774CA">
            <w:pPr>
              <w:widowControl/>
              <w:jc w:val="center"/>
              <w:rPr>
                <w:rFonts w:ascii="Times New Roman" w:eastAsia="Times New Roman" w:hAnsi="Times New Roman" w:cs="Times New Roman"/>
                <w:b/>
                <w:bCs/>
                <w:color w:val="auto"/>
                <w:sz w:val="26"/>
                <w:szCs w:val="26"/>
                <w:lang w:eastAsia="en-US"/>
              </w:rPr>
            </w:pPr>
            <w:r>
              <w:rPr>
                <w:rFonts w:ascii="Times New Roman" w:eastAsia="Times New Roman" w:hAnsi="Times New Roman" w:cs="Times New Roman"/>
                <w:b/>
                <w:bCs/>
                <w:color w:val="auto"/>
                <w:sz w:val="26"/>
                <w:szCs w:val="26"/>
                <w:lang w:eastAsia="en-US"/>
              </w:rPr>
              <w:t>CỘNG HÒA XÃ HỘI CHỦ NGHĨA VIỆT NAM</w:t>
            </w:r>
          </w:p>
          <w:p w:rsidR="006405E1" w:rsidRDefault="001774CA">
            <w:pPr>
              <w:widowControl/>
              <w:jc w:val="center"/>
              <w:rPr>
                <w:rFonts w:ascii="Times New Roman" w:eastAsia="Times New Roman" w:hAnsi="Times New Roman" w:cs="Times New Roman"/>
                <w:b/>
                <w:bCs/>
                <w:color w:val="auto"/>
                <w:sz w:val="28"/>
                <w:szCs w:val="28"/>
                <w:lang w:eastAsia="en-US"/>
              </w:rPr>
            </w:pPr>
            <w:r>
              <w:rPr>
                <w:rFonts w:ascii="Times New Roman" w:eastAsia="Times New Roman" w:hAnsi="Times New Roman" w:cs="Times New Roman"/>
                <w:b/>
                <w:bCs/>
                <w:color w:val="auto"/>
                <w:sz w:val="28"/>
                <w:szCs w:val="28"/>
                <w:lang w:eastAsia="en-US"/>
              </w:rPr>
              <w:t>Độc lập - Tự do - Hạnh phúc</w:t>
            </w:r>
            <w:r>
              <w:rPr>
                <w:rFonts w:ascii="Times New Roman" w:eastAsia="Times New Roman" w:hAnsi="Times New Roman" w:cs="Times New Roman"/>
                <w:i/>
                <w:iCs/>
                <w:color w:val="auto"/>
                <w:sz w:val="28"/>
                <w:szCs w:val="28"/>
                <w:lang w:eastAsia="en-US"/>
              </w:rPr>
              <w:t xml:space="preserve">        </w:t>
            </w:r>
          </w:p>
        </w:tc>
      </w:tr>
      <w:tr w:rsidR="006405E1">
        <w:trPr>
          <w:jc w:val="center"/>
        </w:trPr>
        <w:tc>
          <w:tcPr>
            <w:tcW w:w="3210" w:type="dxa"/>
          </w:tcPr>
          <w:p w:rsidR="006405E1" w:rsidRDefault="001774CA">
            <w:pPr>
              <w:widowControl/>
              <w:spacing w:before="100"/>
              <w:jc w:val="center"/>
              <w:rPr>
                <w:rFonts w:ascii="Times New Roman" w:eastAsia="Times New Roman" w:hAnsi="Times New Roman" w:cs="Times New Roman"/>
                <w:color w:val="auto"/>
                <w:sz w:val="28"/>
                <w:szCs w:val="28"/>
                <w:lang w:val="en-US" w:eastAsia="en-US"/>
              </w:rPr>
            </w:pPr>
            <w:r>
              <w:rPr>
                <w:rFonts w:ascii="Times New Roman" w:eastAsia="Times New Roman" w:hAnsi="Times New Roman" w:cs="Times New Roman"/>
                <w:color w:val="auto"/>
                <w:sz w:val="28"/>
                <w:szCs w:val="28"/>
                <w:lang w:eastAsia="en-US"/>
              </w:rPr>
              <w:t xml:space="preserve"> </w:t>
            </w:r>
            <w:r>
              <w:rPr>
                <w:rFonts w:ascii="Times New Roman" w:eastAsia="Times New Roman" w:hAnsi="Times New Roman" w:cs="Times New Roman"/>
                <w:color w:val="auto"/>
                <w:sz w:val="26"/>
                <w:szCs w:val="26"/>
                <w:lang w:eastAsia="en-US"/>
              </w:rPr>
              <w:t>Số:</w:t>
            </w:r>
            <w:r>
              <w:rPr>
                <w:rFonts w:ascii="Times New Roman" w:eastAsia="Times New Roman" w:hAnsi="Times New Roman" w:cs="Times New Roman"/>
                <w:color w:val="auto"/>
                <w:sz w:val="26"/>
                <w:szCs w:val="26"/>
                <w:lang w:val="en-US" w:eastAsia="en-US"/>
              </w:rPr>
              <w:t xml:space="preserve"> 51</w:t>
            </w:r>
            <w:r>
              <w:rPr>
                <w:rFonts w:ascii="Times New Roman" w:eastAsia="Times New Roman" w:hAnsi="Times New Roman" w:cs="Times New Roman"/>
                <w:color w:val="auto"/>
                <w:sz w:val="26"/>
                <w:szCs w:val="26"/>
                <w:lang w:eastAsia="en-US"/>
              </w:rPr>
              <w:t>/</w:t>
            </w:r>
            <w:r>
              <w:rPr>
                <w:rFonts w:ascii="Times New Roman" w:eastAsia="Times New Roman" w:hAnsi="Times New Roman" w:cs="Times New Roman"/>
                <w:color w:val="auto"/>
                <w:sz w:val="26"/>
                <w:szCs w:val="26"/>
                <w:lang w:val="en-US" w:eastAsia="en-US"/>
              </w:rPr>
              <w:t>2025/NQ</w:t>
            </w:r>
            <w:r>
              <w:rPr>
                <w:rFonts w:ascii="Times New Roman" w:eastAsia="Times New Roman" w:hAnsi="Times New Roman" w:cs="Times New Roman"/>
                <w:color w:val="auto"/>
                <w:sz w:val="26"/>
                <w:szCs w:val="26"/>
                <w:lang w:eastAsia="en-US"/>
              </w:rPr>
              <w:t>-</w:t>
            </w:r>
            <w:r>
              <w:rPr>
                <w:rFonts w:ascii="Times New Roman" w:eastAsia="Times New Roman" w:hAnsi="Times New Roman" w:cs="Times New Roman"/>
                <w:color w:val="auto"/>
                <w:sz w:val="26"/>
                <w:szCs w:val="26"/>
                <w:lang w:val="en-US" w:eastAsia="en-US"/>
              </w:rPr>
              <w:t>HĐND</w:t>
            </w:r>
          </w:p>
        </w:tc>
        <w:tc>
          <w:tcPr>
            <w:tcW w:w="5673" w:type="dxa"/>
          </w:tcPr>
          <w:p w:rsidR="006405E1" w:rsidRDefault="001774CA">
            <w:pPr>
              <w:widowControl/>
              <w:spacing w:before="100"/>
              <w:jc w:val="center"/>
              <w:rPr>
                <w:rFonts w:ascii="Times New Roman" w:eastAsia="Times New Roman" w:hAnsi="Times New Roman" w:cs="Times New Roman"/>
                <w:bCs/>
                <w:color w:val="auto"/>
                <w:sz w:val="28"/>
                <w:szCs w:val="28"/>
                <w:lang w:val="en-US" w:eastAsia="en-US"/>
              </w:rPr>
            </w:pPr>
            <w:r>
              <w:rPr>
                <w:rFonts w:ascii="Times New Roman" w:hAnsi="Times New Roman" w:cs="Times New Roman"/>
                <w:noProof/>
                <w:sz w:val="28"/>
                <w:szCs w:val="28"/>
                <w:lang w:val="en-US" w:eastAsia="en-US"/>
              </w:rPr>
              <mc:AlternateContent>
                <mc:Choice Requires="wps">
                  <w:drawing>
                    <wp:anchor distT="0" distB="0" distL="114300" distR="114300" simplePos="0" relativeHeight="251662848" behindDoc="0" locked="0" layoutInCell="1" allowOverlap="1">
                      <wp:simplePos x="0" y="0"/>
                      <wp:positionH relativeFrom="column">
                        <wp:posOffset>664845</wp:posOffset>
                      </wp:positionH>
                      <wp:positionV relativeFrom="paragraph">
                        <wp:posOffset>31057</wp:posOffset>
                      </wp:positionV>
                      <wp:extent cx="2156460" cy="635"/>
                      <wp:effectExtent l="0" t="0" r="34290" b="37465"/>
                      <wp:wrapNone/>
                      <wp:docPr id="1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646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3"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35pt,2.45pt" to="222.1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"/>
                  </w:pict>
                </mc:Fallback>
              </mc:AlternateContent>
            </w:r>
            <w:r>
              <w:rPr>
                <w:rFonts w:ascii="Times New Roman" w:eastAsia="Times New Roman" w:hAnsi="Times New Roman" w:cs="Times New Roman"/>
                <w:bCs/>
                <w:i/>
                <w:iCs/>
                <w:color w:val="auto"/>
                <w:sz w:val="28"/>
                <w:szCs w:val="28"/>
                <w:lang w:eastAsia="en-US"/>
              </w:rPr>
              <w:t xml:space="preserve">Thanh </w:t>
            </w:r>
            <w:r>
              <w:rPr>
                <w:rFonts w:ascii="Times New Roman" w:eastAsia="Times New Roman" w:hAnsi="Times New Roman" w:cs="Times New Roman"/>
                <w:bCs/>
                <w:i/>
                <w:iCs/>
                <w:color w:val="auto"/>
                <w:sz w:val="28"/>
                <w:szCs w:val="28"/>
                <w:lang w:val="en-US" w:eastAsia="en-US"/>
              </w:rPr>
              <w:t>Hóa</w:t>
            </w:r>
            <w:r>
              <w:rPr>
                <w:rFonts w:ascii="Times New Roman" w:eastAsia="Times New Roman" w:hAnsi="Times New Roman" w:cs="Times New Roman"/>
                <w:bCs/>
                <w:i/>
                <w:iCs/>
                <w:color w:val="auto"/>
                <w:sz w:val="28"/>
                <w:szCs w:val="28"/>
                <w:lang w:eastAsia="en-US"/>
              </w:rPr>
              <w:t>, ngày</w:t>
            </w:r>
            <w:r>
              <w:rPr>
                <w:rFonts w:ascii="Times New Roman" w:eastAsia="Times New Roman" w:hAnsi="Times New Roman" w:cs="Times New Roman"/>
                <w:bCs/>
                <w:i/>
                <w:iCs/>
                <w:color w:val="auto"/>
                <w:sz w:val="28"/>
                <w:szCs w:val="28"/>
                <w:lang w:val="en-US" w:eastAsia="en-US"/>
              </w:rPr>
              <w:t xml:space="preserve"> 09 </w:t>
            </w:r>
            <w:r>
              <w:rPr>
                <w:rFonts w:ascii="Times New Roman" w:eastAsia="Times New Roman" w:hAnsi="Times New Roman" w:cs="Times New Roman"/>
                <w:bCs/>
                <w:i/>
                <w:iCs/>
                <w:color w:val="auto"/>
                <w:sz w:val="28"/>
                <w:szCs w:val="28"/>
                <w:lang w:eastAsia="en-US"/>
              </w:rPr>
              <w:t>tháng</w:t>
            </w:r>
            <w:r>
              <w:rPr>
                <w:rFonts w:ascii="Times New Roman" w:eastAsia="Times New Roman" w:hAnsi="Times New Roman" w:cs="Times New Roman"/>
                <w:bCs/>
                <w:i/>
                <w:iCs/>
                <w:color w:val="auto"/>
                <w:sz w:val="28"/>
                <w:szCs w:val="28"/>
                <w:lang w:val="en-US" w:eastAsia="en-US"/>
              </w:rPr>
              <w:t xml:space="preserve"> 12 </w:t>
            </w:r>
            <w:r>
              <w:rPr>
                <w:rFonts w:ascii="Times New Roman" w:eastAsia="Times New Roman" w:hAnsi="Times New Roman" w:cs="Times New Roman"/>
                <w:bCs/>
                <w:i/>
                <w:iCs/>
                <w:color w:val="auto"/>
                <w:sz w:val="28"/>
                <w:szCs w:val="28"/>
                <w:lang w:eastAsia="en-US"/>
              </w:rPr>
              <w:t>năm 202</w:t>
            </w:r>
            <w:r>
              <w:rPr>
                <w:rFonts w:ascii="Times New Roman" w:eastAsia="Times New Roman" w:hAnsi="Times New Roman" w:cs="Times New Roman"/>
                <w:bCs/>
                <w:i/>
                <w:iCs/>
                <w:color w:val="auto"/>
                <w:sz w:val="28"/>
                <w:szCs w:val="28"/>
                <w:lang w:val="en-US" w:eastAsia="en-US"/>
              </w:rPr>
              <w:t>5</w:t>
            </w:r>
          </w:p>
        </w:tc>
      </w:tr>
    </w:tbl>
    <w:p w:rsidR="006405E1" w:rsidRDefault="006405E1">
      <w:pPr>
        <w:widowControl/>
        <w:spacing w:before="120" w:after="120" w:line="252" w:lineRule="auto"/>
        <w:ind w:firstLine="567"/>
        <w:jc w:val="both"/>
        <w:rPr>
          <w:rFonts w:ascii="Times New Roman" w:eastAsia="Times New Roman" w:hAnsi="Times New Roman" w:cs="Times New Roman"/>
          <w:b/>
          <w:bCs/>
          <w:color w:val="auto"/>
          <w:sz w:val="28"/>
          <w:szCs w:val="28"/>
          <w:lang w:val="de-DE" w:eastAsia="en-US"/>
        </w:rPr>
      </w:pPr>
      <w:bookmarkStart w:id="2" w:name="_Hlk208945585"/>
      <w:bookmarkStart w:id="3" w:name="_Hlk215300687"/>
    </w:p>
    <w:p w:rsidR="006405E1" w:rsidRDefault="001774CA">
      <w:pPr>
        <w:widowControl/>
        <w:spacing w:before="240"/>
        <w:jc w:val="center"/>
        <w:rPr>
          <w:rFonts w:ascii="Times New Roman" w:eastAsia="Times New Roman" w:hAnsi="Times New Roman" w:cs="Times New Roman"/>
          <w:b/>
          <w:color w:val="auto"/>
          <w:sz w:val="28"/>
          <w:szCs w:val="28"/>
          <w:lang w:eastAsia="en-US"/>
        </w:rPr>
      </w:pPr>
      <w:r>
        <w:rPr>
          <w:rFonts w:ascii="Times New Roman" w:eastAsia="Times New Roman" w:hAnsi="Times New Roman" w:cs="Times New Roman"/>
          <w:b/>
          <w:color w:val="auto"/>
          <w:sz w:val="28"/>
          <w:szCs w:val="28"/>
          <w:lang w:eastAsia="en-US"/>
        </w:rPr>
        <w:t>NGHỊ QUYẾT</w:t>
      </w:r>
    </w:p>
    <w:p w:rsidR="006405E1" w:rsidRDefault="001774CA">
      <w:pPr>
        <w:widowControl/>
        <w:spacing w:before="80"/>
        <w:jc w:val="center"/>
        <w:rPr>
          <w:rFonts w:ascii="Times New Roman" w:eastAsia="Calibri" w:hAnsi="Times New Roman" w:cs="Times New Roman"/>
          <w:i/>
          <w:color w:val="auto"/>
          <w:sz w:val="28"/>
          <w:szCs w:val="28"/>
          <w:lang w:eastAsia="en-US"/>
        </w:rPr>
      </w:pPr>
      <w:bookmarkStart w:id="4" w:name="_Hlk212817491"/>
      <w:r>
        <w:rPr>
          <w:rFonts w:ascii="Times New Roman" w:eastAsia="Times New Roman" w:hAnsi="Times New Roman" w:cs="Times New Roman"/>
          <w:b/>
          <w:color w:val="auto"/>
          <w:sz w:val="28"/>
          <w:szCs w:val="28"/>
          <w:lang w:eastAsia="en-US"/>
        </w:rPr>
        <w:t xml:space="preserve">Quy </w:t>
      </w:r>
      <w:r>
        <w:rPr>
          <w:rFonts w:ascii="Times New Roman" w:eastAsia="Times New Roman" w:hAnsi="Times New Roman" w:cs="Times New Roman"/>
          <w:b/>
          <w:color w:val="auto"/>
          <w:sz w:val="28"/>
          <w:szCs w:val="28"/>
          <w:lang w:eastAsia="en-US"/>
        </w:rPr>
        <w:t>định chính sách hỗ trợ ngư dân nâng cấp, thay thế thiết bị giám sát hành trình tàu cá trên địa bàn tỉnh Thanh Hóa</w:t>
      </w:r>
      <w:bookmarkEnd w:id="4"/>
      <w:r>
        <w:rPr>
          <w:rFonts w:ascii="Times New Roman" w:eastAsia="Times New Roman" w:hAnsi="Times New Roman" w:cs="Times New Roman"/>
          <w:b/>
          <w:color w:val="auto"/>
          <w:sz w:val="28"/>
          <w:szCs w:val="28"/>
          <w:lang w:eastAsia="en-US"/>
        </w:rPr>
        <w:t xml:space="preserve"> </w:t>
      </w:r>
    </w:p>
    <w:p w:rsidR="006405E1" w:rsidRDefault="001774CA">
      <w:pPr>
        <w:widowControl/>
        <w:spacing w:before="120"/>
        <w:ind w:firstLine="567"/>
        <w:jc w:val="both"/>
        <w:rPr>
          <w:rFonts w:ascii="Times New Roman" w:eastAsia="Calibri" w:hAnsi="Times New Roman" w:cs="Times New Roman"/>
          <w:i/>
          <w:color w:val="auto"/>
          <w:sz w:val="28"/>
          <w:szCs w:val="28"/>
          <w:lang w:eastAsia="en-US"/>
        </w:rPr>
      </w:pPr>
      <w:r>
        <w:rPr>
          <w:rFonts w:ascii="Times New Roman" w:eastAsia="Calibri" w:hAnsi="Times New Roman" w:cs="Times New Roman"/>
          <w:i/>
          <w:noProof/>
          <w:color w:val="auto"/>
          <w:sz w:val="28"/>
          <w:szCs w:val="28"/>
          <w:lang w:val="en-US" w:eastAsia="en-US"/>
        </w:rPr>
        <mc:AlternateContent>
          <mc:Choice Requires="wps">
            <w:drawing>
              <wp:anchor distT="0" distB="0" distL="114300" distR="114300" simplePos="0" relativeHeight="251667456" behindDoc="0" locked="0" layoutInCell="1" allowOverlap="1">
                <wp:simplePos x="0" y="0"/>
                <wp:positionH relativeFrom="column">
                  <wp:posOffset>2205355</wp:posOffset>
                </wp:positionH>
                <wp:positionV relativeFrom="paragraph">
                  <wp:posOffset>77470</wp:posOffset>
                </wp:positionV>
                <wp:extent cx="141922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419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3"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73.65pt,6.1pt" to="285.4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" strokecolor="black [3040]"/>
            </w:pict>
          </mc:Fallback>
        </mc:AlternateContent>
      </w:r>
    </w:p>
    <w:p w:rsidR="006405E1" w:rsidRDefault="001774CA">
      <w:pPr>
        <w:widowControl/>
        <w:spacing w:before="60" w:after="60" w:line="252" w:lineRule="auto"/>
        <w:ind w:firstLine="567"/>
        <w:jc w:val="both"/>
        <w:rPr>
          <w:rFonts w:ascii="Times New Roman" w:eastAsia="Calibri" w:hAnsi="Times New Roman" w:cs="Times New Roman"/>
          <w:i/>
          <w:color w:val="auto"/>
          <w:sz w:val="28"/>
          <w:szCs w:val="28"/>
          <w:lang w:eastAsia="en-US"/>
        </w:rPr>
      </w:pPr>
      <w:r>
        <w:rPr>
          <w:rFonts w:ascii="Times New Roman" w:eastAsia="Calibri" w:hAnsi="Times New Roman" w:cs="Times New Roman"/>
          <w:i/>
          <w:color w:val="auto"/>
          <w:sz w:val="28"/>
          <w:szCs w:val="28"/>
          <w:lang w:eastAsia="en-US"/>
        </w:rPr>
        <w:t>Căn c</w:t>
      </w:r>
      <w:r>
        <w:rPr>
          <w:rFonts w:ascii="Times New Roman" w:eastAsia="Calibri" w:hAnsi="Times New Roman" w:cs="Times New Roman"/>
          <w:i/>
          <w:color w:val="auto"/>
          <w:sz w:val="28"/>
          <w:szCs w:val="28"/>
          <w:lang w:eastAsia="en-US"/>
        </w:rPr>
        <w:t>ứ</w:t>
      </w:r>
      <w:r>
        <w:rPr>
          <w:rFonts w:ascii="Times New Roman" w:eastAsia="Calibri" w:hAnsi="Times New Roman" w:cs="Times New Roman"/>
          <w:i/>
          <w:color w:val="auto"/>
          <w:sz w:val="28"/>
          <w:szCs w:val="28"/>
          <w:lang w:eastAsia="en-US"/>
        </w:rPr>
        <w:t xml:space="preserve"> Lu</w:t>
      </w:r>
      <w:r>
        <w:rPr>
          <w:rFonts w:ascii="Times New Roman" w:eastAsia="Calibri" w:hAnsi="Times New Roman" w:cs="Times New Roman"/>
          <w:i/>
          <w:color w:val="auto"/>
          <w:sz w:val="28"/>
          <w:szCs w:val="28"/>
          <w:lang w:eastAsia="en-US"/>
        </w:rPr>
        <w:t>ậ</w:t>
      </w:r>
      <w:r>
        <w:rPr>
          <w:rFonts w:ascii="Times New Roman" w:eastAsia="Calibri" w:hAnsi="Times New Roman" w:cs="Times New Roman"/>
          <w:i/>
          <w:color w:val="auto"/>
          <w:sz w:val="28"/>
          <w:szCs w:val="28"/>
          <w:lang w:eastAsia="en-US"/>
        </w:rPr>
        <w:t>t T</w:t>
      </w:r>
      <w:r>
        <w:rPr>
          <w:rFonts w:ascii="Times New Roman" w:eastAsia="Calibri" w:hAnsi="Times New Roman" w:cs="Times New Roman"/>
          <w:i/>
          <w:color w:val="auto"/>
          <w:sz w:val="28"/>
          <w:szCs w:val="28"/>
          <w:lang w:eastAsia="en-US"/>
        </w:rPr>
        <w:t>ổ</w:t>
      </w:r>
      <w:r>
        <w:rPr>
          <w:rFonts w:ascii="Times New Roman" w:eastAsia="Calibri" w:hAnsi="Times New Roman" w:cs="Times New Roman"/>
          <w:i/>
          <w:color w:val="auto"/>
          <w:sz w:val="28"/>
          <w:szCs w:val="28"/>
          <w:lang w:eastAsia="en-US"/>
        </w:rPr>
        <w:t xml:space="preserve"> ch</w:t>
      </w:r>
      <w:r>
        <w:rPr>
          <w:rFonts w:ascii="Times New Roman" w:eastAsia="Calibri" w:hAnsi="Times New Roman" w:cs="Times New Roman"/>
          <w:i/>
          <w:color w:val="auto"/>
          <w:sz w:val="28"/>
          <w:szCs w:val="28"/>
          <w:lang w:eastAsia="en-US"/>
        </w:rPr>
        <w:t>ứ</w:t>
      </w:r>
      <w:r>
        <w:rPr>
          <w:rFonts w:ascii="Times New Roman" w:eastAsia="Calibri" w:hAnsi="Times New Roman" w:cs="Times New Roman"/>
          <w:i/>
          <w:color w:val="auto"/>
          <w:sz w:val="28"/>
          <w:szCs w:val="28"/>
          <w:lang w:eastAsia="en-US"/>
        </w:rPr>
        <w:t>c chính quy</w:t>
      </w:r>
      <w:r>
        <w:rPr>
          <w:rFonts w:ascii="Times New Roman" w:eastAsia="Calibri" w:hAnsi="Times New Roman" w:cs="Times New Roman"/>
          <w:i/>
          <w:color w:val="auto"/>
          <w:sz w:val="28"/>
          <w:szCs w:val="28"/>
          <w:lang w:eastAsia="en-US"/>
        </w:rPr>
        <w:t>ề</w:t>
      </w:r>
      <w:r>
        <w:rPr>
          <w:rFonts w:ascii="Times New Roman" w:eastAsia="Calibri" w:hAnsi="Times New Roman" w:cs="Times New Roman"/>
          <w:i/>
          <w:color w:val="auto"/>
          <w:sz w:val="28"/>
          <w:szCs w:val="28"/>
          <w:lang w:eastAsia="en-US"/>
        </w:rPr>
        <w:t>n đ</w:t>
      </w:r>
      <w:r>
        <w:rPr>
          <w:rFonts w:ascii="Times New Roman" w:eastAsia="Calibri" w:hAnsi="Times New Roman" w:cs="Times New Roman"/>
          <w:i/>
          <w:color w:val="auto"/>
          <w:sz w:val="28"/>
          <w:szCs w:val="28"/>
          <w:lang w:eastAsia="en-US"/>
        </w:rPr>
        <w:t>ị</w:t>
      </w:r>
      <w:r>
        <w:rPr>
          <w:rFonts w:ascii="Times New Roman" w:eastAsia="Calibri" w:hAnsi="Times New Roman" w:cs="Times New Roman"/>
          <w:i/>
          <w:color w:val="auto"/>
          <w:sz w:val="28"/>
          <w:szCs w:val="28"/>
          <w:lang w:eastAsia="en-US"/>
        </w:rPr>
        <w:t>a phương s</w:t>
      </w:r>
      <w:r>
        <w:rPr>
          <w:rFonts w:ascii="Times New Roman" w:eastAsia="Calibri" w:hAnsi="Times New Roman" w:cs="Times New Roman"/>
          <w:i/>
          <w:color w:val="auto"/>
          <w:sz w:val="28"/>
          <w:szCs w:val="28"/>
          <w:lang w:eastAsia="en-US"/>
        </w:rPr>
        <w:t>ố</w:t>
      </w:r>
      <w:r>
        <w:rPr>
          <w:rFonts w:ascii="Times New Roman" w:eastAsia="Calibri" w:hAnsi="Times New Roman" w:cs="Times New Roman"/>
          <w:i/>
          <w:color w:val="auto"/>
          <w:sz w:val="28"/>
          <w:szCs w:val="28"/>
          <w:lang w:eastAsia="en-US"/>
        </w:rPr>
        <w:t xml:space="preserve"> 72/2025/QH15;</w:t>
      </w:r>
    </w:p>
    <w:p w:rsidR="006405E1" w:rsidRDefault="001774CA">
      <w:pPr>
        <w:widowControl/>
        <w:spacing w:before="60" w:after="60" w:line="252" w:lineRule="auto"/>
        <w:ind w:firstLine="567"/>
        <w:jc w:val="both"/>
        <w:rPr>
          <w:rFonts w:ascii="Times New Roman" w:eastAsia="Calibri" w:hAnsi="Times New Roman" w:cs="Times New Roman"/>
          <w:i/>
          <w:color w:val="auto"/>
          <w:sz w:val="28"/>
          <w:szCs w:val="28"/>
          <w:lang w:eastAsia="en-US"/>
        </w:rPr>
      </w:pPr>
      <w:r>
        <w:rPr>
          <w:rFonts w:ascii="Times New Roman" w:eastAsia="Calibri" w:hAnsi="Times New Roman" w:cs="Times New Roman"/>
          <w:i/>
          <w:color w:val="auto"/>
          <w:sz w:val="28"/>
          <w:szCs w:val="28"/>
          <w:lang w:eastAsia="en-US"/>
        </w:rPr>
        <w:t>Căn c</w:t>
      </w:r>
      <w:r>
        <w:rPr>
          <w:rFonts w:ascii="Times New Roman" w:eastAsia="Calibri" w:hAnsi="Times New Roman" w:cs="Times New Roman"/>
          <w:i/>
          <w:color w:val="auto"/>
          <w:sz w:val="28"/>
          <w:szCs w:val="28"/>
          <w:lang w:eastAsia="en-US"/>
        </w:rPr>
        <w:t>ứ</w:t>
      </w:r>
      <w:r>
        <w:rPr>
          <w:rFonts w:ascii="Times New Roman" w:eastAsia="Calibri" w:hAnsi="Times New Roman" w:cs="Times New Roman"/>
          <w:i/>
          <w:color w:val="auto"/>
          <w:sz w:val="28"/>
          <w:szCs w:val="28"/>
          <w:lang w:eastAsia="en-US"/>
        </w:rPr>
        <w:t xml:space="preserve"> Lu</w:t>
      </w:r>
      <w:r>
        <w:rPr>
          <w:rFonts w:ascii="Times New Roman" w:eastAsia="Calibri" w:hAnsi="Times New Roman" w:cs="Times New Roman"/>
          <w:i/>
          <w:color w:val="auto"/>
          <w:sz w:val="28"/>
          <w:szCs w:val="28"/>
          <w:lang w:eastAsia="en-US"/>
        </w:rPr>
        <w:t>ậ</w:t>
      </w:r>
      <w:r>
        <w:rPr>
          <w:rFonts w:ascii="Times New Roman" w:eastAsia="Calibri" w:hAnsi="Times New Roman" w:cs="Times New Roman"/>
          <w:i/>
          <w:color w:val="auto"/>
          <w:sz w:val="28"/>
          <w:szCs w:val="28"/>
          <w:lang w:eastAsia="en-US"/>
        </w:rPr>
        <w:t>t Ban hành văn b</w:t>
      </w:r>
      <w:r>
        <w:rPr>
          <w:rFonts w:ascii="Times New Roman" w:eastAsia="Calibri" w:hAnsi="Times New Roman" w:cs="Times New Roman"/>
          <w:i/>
          <w:color w:val="auto"/>
          <w:sz w:val="28"/>
          <w:szCs w:val="28"/>
          <w:lang w:eastAsia="en-US"/>
        </w:rPr>
        <w:t>ả</w:t>
      </w:r>
      <w:r>
        <w:rPr>
          <w:rFonts w:ascii="Times New Roman" w:eastAsia="Calibri" w:hAnsi="Times New Roman" w:cs="Times New Roman"/>
          <w:i/>
          <w:color w:val="auto"/>
          <w:sz w:val="28"/>
          <w:szCs w:val="28"/>
          <w:lang w:eastAsia="en-US"/>
        </w:rPr>
        <w:t>n quy ph</w:t>
      </w:r>
      <w:r>
        <w:rPr>
          <w:rFonts w:ascii="Times New Roman" w:eastAsia="Calibri" w:hAnsi="Times New Roman" w:cs="Times New Roman"/>
          <w:i/>
          <w:color w:val="auto"/>
          <w:sz w:val="28"/>
          <w:szCs w:val="28"/>
          <w:lang w:eastAsia="en-US"/>
        </w:rPr>
        <w:t>ạ</w:t>
      </w:r>
      <w:r>
        <w:rPr>
          <w:rFonts w:ascii="Times New Roman" w:eastAsia="Calibri" w:hAnsi="Times New Roman" w:cs="Times New Roman"/>
          <w:i/>
          <w:color w:val="auto"/>
          <w:sz w:val="28"/>
          <w:szCs w:val="28"/>
          <w:lang w:eastAsia="en-US"/>
        </w:rPr>
        <w:t>m pháp lu</w:t>
      </w:r>
      <w:r>
        <w:rPr>
          <w:rFonts w:ascii="Times New Roman" w:eastAsia="Calibri" w:hAnsi="Times New Roman" w:cs="Times New Roman"/>
          <w:i/>
          <w:color w:val="auto"/>
          <w:sz w:val="28"/>
          <w:szCs w:val="28"/>
          <w:lang w:eastAsia="en-US"/>
        </w:rPr>
        <w:t>ậ</w:t>
      </w:r>
      <w:r>
        <w:rPr>
          <w:rFonts w:ascii="Times New Roman" w:eastAsia="Calibri" w:hAnsi="Times New Roman" w:cs="Times New Roman"/>
          <w:i/>
          <w:color w:val="auto"/>
          <w:sz w:val="28"/>
          <w:szCs w:val="28"/>
          <w:lang w:eastAsia="en-US"/>
        </w:rPr>
        <w:t>t s</w:t>
      </w:r>
      <w:r>
        <w:rPr>
          <w:rFonts w:ascii="Times New Roman" w:eastAsia="Calibri" w:hAnsi="Times New Roman" w:cs="Times New Roman"/>
          <w:i/>
          <w:color w:val="auto"/>
          <w:sz w:val="28"/>
          <w:szCs w:val="28"/>
          <w:lang w:eastAsia="en-US"/>
        </w:rPr>
        <w:t>ố</w:t>
      </w:r>
      <w:r>
        <w:rPr>
          <w:rFonts w:ascii="Times New Roman" w:eastAsia="Calibri" w:hAnsi="Times New Roman" w:cs="Times New Roman"/>
          <w:i/>
          <w:color w:val="auto"/>
          <w:sz w:val="28"/>
          <w:szCs w:val="28"/>
          <w:lang w:eastAsia="en-US"/>
        </w:rPr>
        <w:t xml:space="preserve"> 64/2025/QH15 đư</w:t>
      </w:r>
      <w:r>
        <w:rPr>
          <w:rFonts w:ascii="Times New Roman" w:eastAsia="Calibri" w:hAnsi="Times New Roman" w:cs="Times New Roman"/>
          <w:i/>
          <w:color w:val="auto"/>
          <w:sz w:val="28"/>
          <w:szCs w:val="28"/>
          <w:lang w:eastAsia="en-US"/>
        </w:rPr>
        <w:t>ợ</w:t>
      </w:r>
      <w:r>
        <w:rPr>
          <w:rFonts w:ascii="Times New Roman" w:eastAsia="Calibri" w:hAnsi="Times New Roman" w:cs="Times New Roman"/>
          <w:i/>
          <w:color w:val="auto"/>
          <w:sz w:val="28"/>
          <w:szCs w:val="28"/>
          <w:lang w:eastAsia="en-US"/>
        </w:rPr>
        <w:t>c s</w:t>
      </w:r>
      <w:r>
        <w:rPr>
          <w:rFonts w:ascii="Times New Roman" w:eastAsia="Calibri" w:hAnsi="Times New Roman" w:cs="Times New Roman"/>
          <w:i/>
          <w:color w:val="auto"/>
          <w:sz w:val="28"/>
          <w:szCs w:val="28"/>
          <w:lang w:eastAsia="en-US"/>
        </w:rPr>
        <w:t>ử</w:t>
      </w:r>
      <w:r>
        <w:rPr>
          <w:rFonts w:ascii="Times New Roman" w:eastAsia="Calibri" w:hAnsi="Times New Roman" w:cs="Times New Roman"/>
          <w:i/>
          <w:color w:val="auto"/>
          <w:sz w:val="28"/>
          <w:szCs w:val="28"/>
          <w:lang w:eastAsia="en-US"/>
        </w:rPr>
        <w:t>a đ</w:t>
      </w:r>
      <w:r>
        <w:rPr>
          <w:rFonts w:ascii="Times New Roman" w:eastAsia="Calibri" w:hAnsi="Times New Roman" w:cs="Times New Roman"/>
          <w:i/>
          <w:color w:val="auto"/>
          <w:sz w:val="28"/>
          <w:szCs w:val="28"/>
          <w:lang w:eastAsia="en-US"/>
        </w:rPr>
        <w:t>ổ</w:t>
      </w:r>
      <w:r>
        <w:rPr>
          <w:rFonts w:ascii="Times New Roman" w:eastAsia="Calibri" w:hAnsi="Times New Roman" w:cs="Times New Roman"/>
          <w:i/>
          <w:color w:val="auto"/>
          <w:sz w:val="28"/>
          <w:szCs w:val="28"/>
          <w:lang w:eastAsia="en-US"/>
        </w:rPr>
        <w:t xml:space="preserve">i, </w:t>
      </w:r>
      <w:r>
        <w:rPr>
          <w:rFonts w:ascii="Times New Roman" w:eastAsia="Calibri" w:hAnsi="Times New Roman" w:cs="Times New Roman"/>
          <w:i/>
          <w:color w:val="auto"/>
          <w:sz w:val="28"/>
          <w:szCs w:val="28"/>
          <w:lang w:eastAsia="en-US"/>
        </w:rPr>
        <w:t>b</w:t>
      </w:r>
      <w:r>
        <w:rPr>
          <w:rFonts w:ascii="Times New Roman" w:eastAsia="Calibri" w:hAnsi="Times New Roman" w:cs="Times New Roman"/>
          <w:i/>
          <w:color w:val="auto"/>
          <w:sz w:val="28"/>
          <w:szCs w:val="28"/>
          <w:lang w:eastAsia="en-US"/>
        </w:rPr>
        <w:t>ổ</w:t>
      </w:r>
      <w:r>
        <w:rPr>
          <w:rFonts w:ascii="Times New Roman" w:eastAsia="Calibri" w:hAnsi="Times New Roman" w:cs="Times New Roman"/>
          <w:i/>
          <w:color w:val="auto"/>
          <w:sz w:val="28"/>
          <w:szCs w:val="28"/>
          <w:lang w:eastAsia="en-US"/>
        </w:rPr>
        <w:t xml:space="preserve"> sung b</w:t>
      </w:r>
      <w:r>
        <w:rPr>
          <w:rFonts w:ascii="Times New Roman" w:eastAsia="Calibri" w:hAnsi="Times New Roman" w:cs="Times New Roman"/>
          <w:i/>
          <w:color w:val="auto"/>
          <w:sz w:val="28"/>
          <w:szCs w:val="28"/>
          <w:lang w:eastAsia="en-US"/>
        </w:rPr>
        <w:t>ở</w:t>
      </w:r>
      <w:r>
        <w:rPr>
          <w:rFonts w:ascii="Times New Roman" w:eastAsia="Calibri" w:hAnsi="Times New Roman" w:cs="Times New Roman"/>
          <w:i/>
          <w:color w:val="auto"/>
          <w:sz w:val="28"/>
          <w:szCs w:val="28"/>
          <w:lang w:eastAsia="en-US"/>
        </w:rPr>
        <w:t>i Lu</w:t>
      </w:r>
      <w:r>
        <w:rPr>
          <w:rFonts w:ascii="Times New Roman" w:eastAsia="Calibri" w:hAnsi="Times New Roman" w:cs="Times New Roman"/>
          <w:i/>
          <w:color w:val="auto"/>
          <w:sz w:val="28"/>
          <w:szCs w:val="28"/>
          <w:lang w:eastAsia="en-US"/>
        </w:rPr>
        <w:t>ậ</w:t>
      </w:r>
      <w:r>
        <w:rPr>
          <w:rFonts w:ascii="Times New Roman" w:eastAsia="Calibri" w:hAnsi="Times New Roman" w:cs="Times New Roman"/>
          <w:i/>
          <w:color w:val="auto"/>
          <w:sz w:val="28"/>
          <w:szCs w:val="28"/>
          <w:lang w:eastAsia="en-US"/>
        </w:rPr>
        <w:t>t s</w:t>
      </w:r>
      <w:r>
        <w:rPr>
          <w:rFonts w:ascii="Times New Roman" w:eastAsia="Calibri" w:hAnsi="Times New Roman" w:cs="Times New Roman"/>
          <w:i/>
          <w:color w:val="auto"/>
          <w:sz w:val="28"/>
          <w:szCs w:val="28"/>
          <w:lang w:eastAsia="en-US"/>
        </w:rPr>
        <w:t>ố</w:t>
      </w:r>
      <w:r>
        <w:rPr>
          <w:rFonts w:ascii="Times New Roman" w:eastAsia="Calibri" w:hAnsi="Times New Roman" w:cs="Times New Roman"/>
          <w:i/>
          <w:color w:val="auto"/>
          <w:sz w:val="28"/>
          <w:szCs w:val="28"/>
          <w:lang w:eastAsia="en-US"/>
        </w:rPr>
        <w:t xml:space="preserve"> 87/2025/QH15;</w:t>
      </w:r>
    </w:p>
    <w:p w:rsidR="006405E1" w:rsidRDefault="001774CA">
      <w:pPr>
        <w:shd w:val="clear" w:color="auto" w:fill="FFFFFF"/>
        <w:spacing w:before="80" w:after="80" w:line="247" w:lineRule="auto"/>
        <w:ind w:firstLine="567"/>
        <w:jc w:val="both"/>
        <w:rPr>
          <w:rFonts w:ascii="Times New Roman" w:eastAsia="Calibri" w:hAnsi="Times New Roman" w:cs="Times New Roman"/>
          <w:i/>
          <w:color w:val="auto"/>
          <w:sz w:val="28"/>
          <w:szCs w:val="28"/>
          <w:lang w:eastAsia="en-US"/>
        </w:rPr>
      </w:pPr>
      <w:r>
        <w:rPr>
          <w:rFonts w:ascii="Times New Roman" w:eastAsia="Calibri" w:hAnsi="Times New Roman" w:cs="Times New Roman"/>
          <w:i/>
          <w:color w:val="auto"/>
          <w:spacing w:val="-8"/>
          <w:sz w:val="28"/>
          <w:szCs w:val="28"/>
          <w:lang w:eastAsia="en-US"/>
        </w:rPr>
        <w:t>Căn c</w:t>
      </w:r>
      <w:r>
        <w:rPr>
          <w:rFonts w:ascii="Times New Roman" w:eastAsia="Calibri" w:hAnsi="Times New Roman" w:cs="Times New Roman"/>
          <w:i/>
          <w:color w:val="auto"/>
          <w:spacing w:val="-8"/>
          <w:sz w:val="28"/>
          <w:szCs w:val="28"/>
          <w:lang w:eastAsia="en-US"/>
        </w:rPr>
        <w:t>ứ</w:t>
      </w:r>
      <w:r>
        <w:rPr>
          <w:rFonts w:ascii="Times New Roman" w:eastAsia="Calibri" w:hAnsi="Times New Roman" w:cs="Times New Roman"/>
          <w:i/>
          <w:color w:val="auto"/>
          <w:spacing w:val="-8"/>
          <w:sz w:val="28"/>
          <w:szCs w:val="28"/>
          <w:lang w:eastAsia="en-US"/>
        </w:rPr>
        <w:t xml:space="preserve"> Lu</w:t>
      </w:r>
      <w:r>
        <w:rPr>
          <w:rFonts w:ascii="Times New Roman" w:eastAsia="Calibri" w:hAnsi="Times New Roman" w:cs="Times New Roman"/>
          <w:i/>
          <w:color w:val="auto"/>
          <w:spacing w:val="-8"/>
          <w:sz w:val="28"/>
          <w:szCs w:val="28"/>
          <w:lang w:eastAsia="en-US"/>
        </w:rPr>
        <w:t>ậ</w:t>
      </w:r>
      <w:r>
        <w:rPr>
          <w:rFonts w:ascii="Times New Roman" w:eastAsia="Calibri" w:hAnsi="Times New Roman" w:cs="Times New Roman"/>
          <w:i/>
          <w:color w:val="auto"/>
          <w:spacing w:val="-8"/>
          <w:sz w:val="28"/>
          <w:szCs w:val="28"/>
          <w:lang w:eastAsia="en-US"/>
        </w:rPr>
        <w:t>t Ngân sách Nhà nư</w:t>
      </w:r>
      <w:r>
        <w:rPr>
          <w:rFonts w:ascii="Times New Roman" w:eastAsia="Calibri" w:hAnsi="Times New Roman" w:cs="Times New Roman"/>
          <w:i/>
          <w:color w:val="auto"/>
          <w:spacing w:val="-8"/>
          <w:sz w:val="28"/>
          <w:szCs w:val="28"/>
          <w:lang w:eastAsia="en-US"/>
        </w:rPr>
        <w:t>ớ</w:t>
      </w:r>
      <w:r>
        <w:rPr>
          <w:rFonts w:ascii="Times New Roman" w:eastAsia="Calibri" w:hAnsi="Times New Roman" w:cs="Times New Roman"/>
          <w:i/>
          <w:color w:val="auto"/>
          <w:spacing w:val="-8"/>
          <w:sz w:val="28"/>
          <w:szCs w:val="28"/>
          <w:lang w:eastAsia="en-US"/>
        </w:rPr>
        <w:t>c s</w:t>
      </w:r>
      <w:r>
        <w:rPr>
          <w:rFonts w:ascii="Times New Roman" w:eastAsia="Calibri" w:hAnsi="Times New Roman" w:cs="Times New Roman"/>
          <w:i/>
          <w:color w:val="auto"/>
          <w:spacing w:val="-8"/>
          <w:sz w:val="28"/>
          <w:szCs w:val="28"/>
          <w:lang w:eastAsia="en-US"/>
        </w:rPr>
        <w:t>ố</w:t>
      </w:r>
      <w:r>
        <w:rPr>
          <w:rFonts w:ascii="Times New Roman" w:eastAsia="Calibri" w:hAnsi="Times New Roman" w:cs="Times New Roman"/>
          <w:i/>
          <w:color w:val="auto"/>
          <w:spacing w:val="-8"/>
          <w:sz w:val="28"/>
          <w:szCs w:val="28"/>
          <w:lang w:eastAsia="en-US"/>
        </w:rPr>
        <w:t xml:space="preserve"> 83/2015/QH13</w:t>
      </w:r>
      <w:r>
        <w:rPr>
          <w:rFonts w:ascii="Times New Roman" w:eastAsia="Calibri" w:hAnsi="Times New Roman" w:cs="Times New Roman"/>
          <w:i/>
          <w:color w:val="auto"/>
          <w:spacing w:val="-8"/>
          <w:sz w:val="28"/>
          <w:szCs w:val="28"/>
          <w:lang w:val="en-US" w:eastAsia="en-US"/>
        </w:rPr>
        <w:t xml:space="preserve"> </w:t>
      </w:r>
      <w:r>
        <w:rPr>
          <w:rFonts w:ascii="Times New Roman" w:eastAsia="Calibri" w:hAnsi="Times New Roman" w:cs="Times New Roman"/>
          <w:i/>
          <w:color w:val="auto"/>
          <w:sz w:val="28"/>
          <w:szCs w:val="28"/>
          <w:lang w:eastAsia="en-US"/>
        </w:rPr>
        <w:t>đư</w:t>
      </w:r>
      <w:r>
        <w:rPr>
          <w:rFonts w:ascii="Times New Roman" w:eastAsia="Calibri" w:hAnsi="Times New Roman" w:cs="Times New Roman"/>
          <w:i/>
          <w:color w:val="auto"/>
          <w:sz w:val="28"/>
          <w:szCs w:val="28"/>
          <w:lang w:eastAsia="en-US"/>
        </w:rPr>
        <w:t>ợ</w:t>
      </w:r>
      <w:r>
        <w:rPr>
          <w:rFonts w:ascii="Times New Roman" w:eastAsia="Calibri" w:hAnsi="Times New Roman" w:cs="Times New Roman"/>
          <w:i/>
          <w:color w:val="auto"/>
          <w:sz w:val="28"/>
          <w:szCs w:val="28"/>
          <w:lang w:eastAsia="en-US"/>
        </w:rPr>
        <w:t>c s</w:t>
      </w:r>
      <w:r>
        <w:rPr>
          <w:rFonts w:ascii="Times New Roman" w:eastAsia="Calibri" w:hAnsi="Times New Roman" w:cs="Times New Roman"/>
          <w:i/>
          <w:color w:val="auto"/>
          <w:sz w:val="28"/>
          <w:szCs w:val="28"/>
          <w:lang w:eastAsia="en-US"/>
        </w:rPr>
        <w:t>ử</w:t>
      </w:r>
      <w:r>
        <w:rPr>
          <w:rFonts w:ascii="Times New Roman" w:eastAsia="Calibri" w:hAnsi="Times New Roman" w:cs="Times New Roman"/>
          <w:i/>
          <w:color w:val="auto"/>
          <w:sz w:val="28"/>
          <w:szCs w:val="28"/>
          <w:lang w:eastAsia="en-US"/>
        </w:rPr>
        <w:t>a đ</w:t>
      </w:r>
      <w:r>
        <w:rPr>
          <w:rFonts w:ascii="Times New Roman" w:eastAsia="Calibri" w:hAnsi="Times New Roman" w:cs="Times New Roman"/>
          <w:i/>
          <w:color w:val="auto"/>
          <w:sz w:val="28"/>
          <w:szCs w:val="28"/>
          <w:lang w:eastAsia="en-US"/>
        </w:rPr>
        <w:t>ổ</w:t>
      </w:r>
      <w:r>
        <w:rPr>
          <w:rFonts w:ascii="Times New Roman" w:eastAsia="Calibri" w:hAnsi="Times New Roman" w:cs="Times New Roman"/>
          <w:i/>
          <w:color w:val="auto"/>
          <w:sz w:val="28"/>
          <w:szCs w:val="28"/>
          <w:lang w:eastAsia="en-US"/>
        </w:rPr>
        <w:t>i, b</w:t>
      </w:r>
      <w:r>
        <w:rPr>
          <w:rFonts w:ascii="Times New Roman" w:eastAsia="Calibri" w:hAnsi="Times New Roman" w:cs="Times New Roman"/>
          <w:i/>
          <w:color w:val="auto"/>
          <w:sz w:val="28"/>
          <w:szCs w:val="28"/>
          <w:lang w:eastAsia="en-US"/>
        </w:rPr>
        <w:t>ổ</w:t>
      </w:r>
      <w:r>
        <w:rPr>
          <w:rFonts w:ascii="Times New Roman" w:eastAsia="Calibri" w:hAnsi="Times New Roman" w:cs="Times New Roman"/>
          <w:i/>
          <w:color w:val="auto"/>
          <w:sz w:val="28"/>
          <w:szCs w:val="28"/>
          <w:lang w:eastAsia="en-US"/>
        </w:rPr>
        <w:t xml:space="preserve"> sung b</w:t>
      </w:r>
      <w:r>
        <w:rPr>
          <w:rFonts w:ascii="Times New Roman" w:eastAsia="Calibri" w:hAnsi="Times New Roman" w:cs="Times New Roman"/>
          <w:i/>
          <w:color w:val="auto"/>
          <w:sz w:val="28"/>
          <w:szCs w:val="28"/>
          <w:lang w:eastAsia="en-US"/>
        </w:rPr>
        <w:t>ở</w:t>
      </w:r>
      <w:r>
        <w:rPr>
          <w:rFonts w:ascii="Times New Roman" w:eastAsia="Calibri" w:hAnsi="Times New Roman" w:cs="Times New Roman"/>
          <w:i/>
          <w:color w:val="auto"/>
          <w:sz w:val="28"/>
          <w:szCs w:val="28"/>
          <w:lang w:eastAsia="en-US"/>
        </w:rPr>
        <w:t>i Lu</w:t>
      </w:r>
      <w:r>
        <w:rPr>
          <w:rFonts w:ascii="Times New Roman" w:eastAsia="Calibri" w:hAnsi="Times New Roman" w:cs="Times New Roman"/>
          <w:i/>
          <w:color w:val="auto"/>
          <w:sz w:val="28"/>
          <w:szCs w:val="28"/>
          <w:lang w:eastAsia="en-US"/>
        </w:rPr>
        <w:t>ậ</w:t>
      </w:r>
      <w:r>
        <w:rPr>
          <w:rFonts w:ascii="Times New Roman" w:eastAsia="Calibri" w:hAnsi="Times New Roman" w:cs="Times New Roman"/>
          <w:i/>
          <w:color w:val="auto"/>
          <w:sz w:val="28"/>
          <w:szCs w:val="28"/>
          <w:lang w:eastAsia="en-US"/>
        </w:rPr>
        <w:t>t s</w:t>
      </w:r>
      <w:r>
        <w:rPr>
          <w:rFonts w:ascii="Times New Roman" w:eastAsia="Calibri" w:hAnsi="Times New Roman" w:cs="Times New Roman"/>
          <w:i/>
          <w:color w:val="auto"/>
          <w:sz w:val="28"/>
          <w:szCs w:val="28"/>
          <w:lang w:eastAsia="en-US"/>
        </w:rPr>
        <w:t>ố</w:t>
      </w:r>
      <w:r>
        <w:rPr>
          <w:rFonts w:ascii="Times New Roman" w:eastAsia="Calibri" w:hAnsi="Times New Roman" w:cs="Times New Roman"/>
          <w:i/>
          <w:color w:val="auto"/>
          <w:sz w:val="28"/>
          <w:szCs w:val="28"/>
          <w:lang w:eastAsia="en-US"/>
        </w:rPr>
        <w:t xml:space="preserve"> 56/2024/QH15;</w:t>
      </w:r>
    </w:p>
    <w:p w:rsidR="006405E1" w:rsidRDefault="001774CA">
      <w:pPr>
        <w:shd w:val="clear" w:color="auto" w:fill="FFFFFF"/>
        <w:spacing w:before="80" w:after="80" w:line="247" w:lineRule="auto"/>
        <w:ind w:firstLine="567"/>
        <w:jc w:val="both"/>
        <w:rPr>
          <w:rFonts w:ascii="Times New Roman" w:eastAsia="Calibri" w:hAnsi="Times New Roman" w:cs="Times New Roman"/>
          <w:i/>
          <w:color w:val="auto"/>
          <w:sz w:val="28"/>
          <w:szCs w:val="28"/>
          <w:lang w:val="en-US" w:eastAsia="en-US"/>
        </w:rPr>
      </w:pPr>
      <w:r>
        <w:rPr>
          <w:rFonts w:ascii="Times New Roman" w:eastAsia="Calibri" w:hAnsi="Times New Roman" w:cs="Times New Roman"/>
          <w:i/>
          <w:color w:val="auto"/>
          <w:spacing w:val="-8"/>
          <w:sz w:val="28"/>
          <w:szCs w:val="28"/>
          <w:lang w:eastAsia="en-US"/>
        </w:rPr>
        <w:t>Căn c</w:t>
      </w:r>
      <w:r>
        <w:rPr>
          <w:rFonts w:ascii="Times New Roman" w:eastAsia="Calibri" w:hAnsi="Times New Roman" w:cs="Times New Roman"/>
          <w:i/>
          <w:color w:val="auto"/>
          <w:spacing w:val="-8"/>
          <w:sz w:val="28"/>
          <w:szCs w:val="28"/>
          <w:lang w:eastAsia="en-US"/>
        </w:rPr>
        <w:t>ứ</w:t>
      </w:r>
      <w:r>
        <w:rPr>
          <w:rFonts w:ascii="Times New Roman" w:eastAsia="Calibri" w:hAnsi="Times New Roman" w:cs="Times New Roman"/>
          <w:i/>
          <w:color w:val="auto"/>
          <w:spacing w:val="-8"/>
          <w:sz w:val="28"/>
          <w:szCs w:val="28"/>
          <w:lang w:eastAsia="en-US"/>
        </w:rPr>
        <w:t xml:space="preserve"> Lu</w:t>
      </w:r>
      <w:r>
        <w:rPr>
          <w:rFonts w:ascii="Times New Roman" w:eastAsia="Calibri" w:hAnsi="Times New Roman" w:cs="Times New Roman"/>
          <w:i/>
          <w:color w:val="auto"/>
          <w:spacing w:val="-8"/>
          <w:sz w:val="28"/>
          <w:szCs w:val="28"/>
          <w:lang w:eastAsia="en-US"/>
        </w:rPr>
        <w:t>ậ</w:t>
      </w:r>
      <w:r>
        <w:rPr>
          <w:rFonts w:ascii="Times New Roman" w:eastAsia="Calibri" w:hAnsi="Times New Roman" w:cs="Times New Roman"/>
          <w:i/>
          <w:color w:val="auto"/>
          <w:spacing w:val="-8"/>
          <w:sz w:val="28"/>
          <w:szCs w:val="28"/>
          <w:lang w:eastAsia="en-US"/>
        </w:rPr>
        <w:t>t Ngân sách Nhà nư</w:t>
      </w:r>
      <w:r>
        <w:rPr>
          <w:rFonts w:ascii="Times New Roman" w:eastAsia="Calibri" w:hAnsi="Times New Roman" w:cs="Times New Roman"/>
          <w:i/>
          <w:color w:val="auto"/>
          <w:spacing w:val="-8"/>
          <w:sz w:val="28"/>
          <w:szCs w:val="28"/>
          <w:lang w:eastAsia="en-US"/>
        </w:rPr>
        <w:t>ớ</w:t>
      </w:r>
      <w:r>
        <w:rPr>
          <w:rFonts w:ascii="Times New Roman" w:eastAsia="Calibri" w:hAnsi="Times New Roman" w:cs="Times New Roman"/>
          <w:i/>
          <w:color w:val="auto"/>
          <w:spacing w:val="-8"/>
          <w:sz w:val="28"/>
          <w:szCs w:val="28"/>
          <w:lang w:eastAsia="en-US"/>
        </w:rPr>
        <w:t>c s</w:t>
      </w:r>
      <w:r>
        <w:rPr>
          <w:rFonts w:ascii="Times New Roman" w:eastAsia="Calibri" w:hAnsi="Times New Roman" w:cs="Times New Roman"/>
          <w:i/>
          <w:color w:val="auto"/>
          <w:spacing w:val="-8"/>
          <w:sz w:val="28"/>
          <w:szCs w:val="28"/>
          <w:lang w:eastAsia="en-US"/>
        </w:rPr>
        <w:t>ố</w:t>
      </w:r>
      <w:r>
        <w:rPr>
          <w:rFonts w:ascii="Times New Roman" w:eastAsia="Calibri" w:hAnsi="Times New Roman" w:cs="Times New Roman"/>
          <w:i/>
          <w:color w:val="auto"/>
          <w:spacing w:val="-8"/>
          <w:sz w:val="28"/>
          <w:szCs w:val="28"/>
          <w:lang w:eastAsia="en-US"/>
        </w:rPr>
        <w:t xml:space="preserve"> 89/2025/QH15</w:t>
      </w:r>
      <w:r>
        <w:rPr>
          <w:rFonts w:ascii="Times New Roman" w:eastAsia="Calibri" w:hAnsi="Times New Roman" w:cs="Times New Roman"/>
          <w:i/>
          <w:color w:val="auto"/>
          <w:sz w:val="28"/>
          <w:szCs w:val="28"/>
          <w:lang w:val="en-US" w:eastAsia="en-US"/>
        </w:rPr>
        <w:t>;</w:t>
      </w:r>
    </w:p>
    <w:p w:rsidR="006405E1" w:rsidRDefault="001774CA">
      <w:pPr>
        <w:widowControl/>
        <w:spacing w:before="60" w:after="60" w:line="252" w:lineRule="auto"/>
        <w:ind w:firstLine="567"/>
        <w:jc w:val="both"/>
        <w:rPr>
          <w:rFonts w:ascii="Times New Roman" w:eastAsia="Calibri" w:hAnsi="Times New Roman" w:cs="Times New Roman"/>
          <w:i/>
          <w:color w:val="auto"/>
          <w:spacing w:val="-8"/>
          <w:sz w:val="28"/>
          <w:szCs w:val="28"/>
          <w:lang w:val="en-US" w:eastAsia="en-US"/>
        </w:rPr>
      </w:pPr>
      <w:bookmarkStart w:id="5" w:name="_Hlk215251180"/>
      <w:r>
        <w:rPr>
          <w:rFonts w:ascii="Times New Roman" w:eastAsia="Calibri" w:hAnsi="Times New Roman" w:cs="Times New Roman"/>
          <w:i/>
          <w:color w:val="auto"/>
          <w:spacing w:val="-8"/>
          <w:sz w:val="28"/>
          <w:szCs w:val="28"/>
          <w:lang w:val="en-US" w:eastAsia="en-US"/>
        </w:rPr>
        <w:t>Căn c</w:t>
      </w:r>
      <w:r>
        <w:rPr>
          <w:rFonts w:ascii="Times New Roman" w:eastAsia="Calibri" w:hAnsi="Times New Roman" w:cs="Times New Roman"/>
          <w:i/>
          <w:color w:val="auto"/>
          <w:spacing w:val="-8"/>
          <w:sz w:val="28"/>
          <w:szCs w:val="28"/>
          <w:lang w:val="en-US" w:eastAsia="en-US"/>
        </w:rPr>
        <w:t>ứ</w:t>
      </w:r>
      <w:r>
        <w:rPr>
          <w:rFonts w:ascii="Times New Roman" w:eastAsia="Calibri" w:hAnsi="Times New Roman" w:cs="Times New Roman"/>
          <w:i/>
          <w:color w:val="auto"/>
          <w:spacing w:val="-8"/>
          <w:sz w:val="28"/>
          <w:szCs w:val="28"/>
          <w:lang w:val="en-US" w:eastAsia="en-US"/>
        </w:rPr>
        <w:t xml:space="preserve"> Lu</w:t>
      </w:r>
      <w:r>
        <w:rPr>
          <w:rFonts w:ascii="Times New Roman" w:eastAsia="Calibri" w:hAnsi="Times New Roman" w:cs="Times New Roman"/>
          <w:i/>
          <w:color w:val="auto"/>
          <w:spacing w:val="-8"/>
          <w:sz w:val="28"/>
          <w:szCs w:val="28"/>
          <w:lang w:val="en-US" w:eastAsia="en-US"/>
        </w:rPr>
        <w:t>ậ</w:t>
      </w:r>
      <w:r>
        <w:rPr>
          <w:rFonts w:ascii="Times New Roman" w:eastAsia="Calibri" w:hAnsi="Times New Roman" w:cs="Times New Roman"/>
          <w:i/>
          <w:color w:val="auto"/>
          <w:spacing w:val="-8"/>
          <w:sz w:val="28"/>
          <w:szCs w:val="28"/>
          <w:lang w:val="en-US" w:eastAsia="en-US"/>
        </w:rPr>
        <w:t>t Th</w:t>
      </w:r>
      <w:r>
        <w:rPr>
          <w:rFonts w:ascii="Times New Roman" w:eastAsia="Calibri" w:hAnsi="Times New Roman" w:cs="Times New Roman"/>
          <w:i/>
          <w:color w:val="auto"/>
          <w:spacing w:val="-8"/>
          <w:sz w:val="28"/>
          <w:szCs w:val="28"/>
          <w:lang w:val="en-US" w:eastAsia="en-US"/>
        </w:rPr>
        <w:t>ủ</w:t>
      </w:r>
      <w:r>
        <w:rPr>
          <w:rFonts w:ascii="Times New Roman" w:eastAsia="Calibri" w:hAnsi="Times New Roman" w:cs="Times New Roman"/>
          <w:i/>
          <w:color w:val="auto"/>
          <w:spacing w:val="-8"/>
          <w:sz w:val="28"/>
          <w:szCs w:val="28"/>
          <w:lang w:val="en-US" w:eastAsia="en-US"/>
        </w:rPr>
        <w:t>y s</w:t>
      </w:r>
      <w:r>
        <w:rPr>
          <w:rFonts w:ascii="Times New Roman" w:eastAsia="Calibri" w:hAnsi="Times New Roman" w:cs="Times New Roman"/>
          <w:i/>
          <w:color w:val="auto"/>
          <w:spacing w:val="-8"/>
          <w:sz w:val="28"/>
          <w:szCs w:val="28"/>
          <w:lang w:val="en-US" w:eastAsia="en-US"/>
        </w:rPr>
        <w:t>ả</w:t>
      </w:r>
      <w:r>
        <w:rPr>
          <w:rFonts w:ascii="Times New Roman" w:eastAsia="Calibri" w:hAnsi="Times New Roman" w:cs="Times New Roman"/>
          <w:i/>
          <w:color w:val="auto"/>
          <w:spacing w:val="-8"/>
          <w:sz w:val="28"/>
          <w:szCs w:val="28"/>
          <w:lang w:val="en-US" w:eastAsia="en-US"/>
        </w:rPr>
        <w:t>n s</w:t>
      </w:r>
      <w:r>
        <w:rPr>
          <w:rFonts w:ascii="Times New Roman" w:eastAsia="Calibri" w:hAnsi="Times New Roman" w:cs="Times New Roman"/>
          <w:i/>
          <w:color w:val="auto"/>
          <w:spacing w:val="-8"/>
          <w:sz w:val="28"/>
          <w:szCs w:val="28"/>
          <w:lang w:val="en-US" w:eastAsia="en-US"/>
        </w:rPr>
        <w:t>ố</w:t>
      </w:r>
      <w:r>
        <w:rPr>
          <w:rFonts w:ascii="Times New Roman" w:eastAsia="Calibri" w:hAnsi="Times New Roman" w:cs="Times New Roman"/>
          <w:i/>
          <w:color w:val="auto"/>
          <w:spacing w:val="-8"/>
          <w:sz w:val="28"/>
          <w:szCs w:val="28"/>
          <w:lang w:val="en-US" w:eastAsia="en-US"/>
        </w:rPr>
        <w:t xml:space="preserve"> 18/2017/QH14;</w:t>
      </w:r>
    </w:p>
    <w:bookmarkEnd w:id="5"/>
    <w:p w:rsidR="006405E1" w:rsidRDefault="001774CA">
      <w:pPr>
        <w:widowControl/>
        <w:spacing w:before="60" w:after="60" w:line="252" w:lineRule="auto"/>
        <w:ind w:firstLine="567"/>
        <w:jc w:val="both"/>
        <w:rPr>
          <w:rFonts w:ascii="Times New Roman" w:eastAsia="Calibri" w:hAnsi="Times New Roman" w:cs="Times New Roman"/>
          <w:i/>
          <w:color w:val="auto"/>
          <w:sz w:val="28"/>
          <w:szCs w:val="28"/>
          <w:lang w:val="en-US" w:eastAsia="en-US"/>
        </w:rPr>
      </w:pPr>
      <w:r>
        <w:rPr>
          <w:rFonts w:ascii="Times New Roman" w:eastAsia="Calibri" w:hAnsi="Times New Roman" w:cs="Times New Roman"/>
          <w:i/>
          <w:color w:val="auto"/>
          <w:sz w:val="28"/>
          <w:szCs w:val="28"/>
          <w:lang w:val="en-US" w:eastAsia="en-US"/>
        </w:rPr>
        <w:t>Căn c</w:t>
      </w:r>
      <w:r>
        <w:rPr>
          <w:rFonts w:ascii="Times New Roman" w:eastAsia="Calibri" w:hAnsi="Times New Roman" w:cs="Times New Roman"/>
          <w:i/>
          <w:color w:val="auto"/>
          <w:sz w:val="28"/>
          <w:szCs w:val="28"/>
          <w:lang w:val="en-US" w:eastAsia="en-US"/>
        </w:rPr>
        <w:t>ứ</w:t>
      </w:r>
      <w:r>
        <w:rPr>
          <w:rFonts w:ascii="Times New Roman" w:eastAsia="Calibri" w:hAnsi="Times New Roman" w:cs="Times New Roman"/>
          <w:i/>
          <w:color w:val="auto"/>
          <w:sz w:val="28"/>
          <w:szCs w:val="28"/>
          <w:lang w:val="en-US" w:eastAsia="en-US"/>
        </w:rPr>
        <w:t xml:space="preserve"> Ngh</w:t>
      </w:r>
      <w:r>
        <w:rPr>
          <w:rFonts w:ascii="Times New Roman" w:eastAsia="Calibri" w:hAnsi="Times New Roman" w:cs="Times New Roman"/>
          <w:i/>
          <w:color w:val="auto"/>
          <w:sz w:val="28"/>
          <w:szCs w:val="28"/>
          <w:lang w:val="en-US" w:eastAsia="en-US"/>
        </w:rPr>
        <w:t>ị</w:t>
      </w:r>
      <w:r>
        <w:rPr>
          <w:rFonts w:ascii="Times New Roman" w:eastAsia="Calibri" w:hAnsi="Times New Roman" w:cs="Times New Roman"/>
          <w:i/>
          <w:color w:val="auto"/>
          <w:sz w:val="28"/>
          <w:szCs w:val="28"/>
          <w:lang w:val="en-US" w:eastAsia="en-US"/>
        </w:rPr>
        <w:t xml:space="preserve"> đ</w:t>
      </w:r>
      <w:r>
        <w:rPr>
          <w:rFonts w:ascii="Times New Roman" w:eastAsia="Calibri" w:hAnsi="Times New Roman" w:cs="Times New Roman"/>
          <w:i/>
          <w:color w:val="auto"/>
          <w:sz w:val="28"/>
          <w:szCs w:val="28"/>
          <w:lang w:val="en-US" w:eastAsia="en-US"/>
        </w:rPr>
        <w:t>ị</w:t>
      </w:r>
      <w:r>
        <w:rPr>
          <w:rFonts w:ascii="Times New Roman" w:eastAsia="Calibri" w:hAnsi="Times New Roman" w:cs="Times New Roman"/>
          <w:i/>
          <w:color w:val="auto"/>
          <w:sz w:val="28"/>
          <w:szCs w:val="28"/>
          <w:lang w:val="en-US" w:eastAsia="en-US"/>
        </w:rPr>
        <w:t>nh s</w:t>
      </w:r>
      <w:r>
        <w:rPr>
          <w:rFonts w:ascii="Times New Roman" w:eastAsia="Calibri" w:hAnsi="Times New Roman" w:cs="Times New Roman"/>
          <w:i/>
          <w:color w:val="auto"/>
          <w:sz w:val="28"/>
          <w:szCs w:val="28"/>
          <w:lang w:val="en-US" w:eastAsia="en-US"/>
        </w:rPr>
        <w:t>ố</w:t>
      </w:r>
      <w:r>
        <w:rPr>
          <w:rFonts w:ascii="Times New Roman" w:eastAsia="Calibri" w:hAnsi="Times New Roman" w:cs="Times New Roman"/>
          <w:i/>
          <w:color w:val="auto"/>
          <w:sz w:val="28"/>
          <w:szCs w:val="28"/>
          <w:lang w:val="en-US" w:eastAsia="en-US"/>
        </w:rPr>
        <w:t xml:space="preserve"> 78/2025/NĐ-CP c</w:t>
      </w:r>
      <w:r>
        <w:rPr>
          <w:rFonts w:ascii="Times New Roman" w:eastAsia="Calibri" w:hAnsi="Times New Roman" w:cs="Times New Roman"/>
          <w:i/>
          <w:color w:val="auto"/>
          <w:sz w:val="28"/>
          <w:szCs w:val="28"/>
          <w:lang w:val="en-US" w:eastAsia="en-US"/>
        </w:rPr>
        <w:t>ủ</w:t>
      </w:r>
      <w:r>
        <w:rPr>
          <w:rFonts w:ascii="Times New Roman" w:eastAsia="Calibri" w:hAnsi="Times New Roman" w:cs="Times New Roman"/>
          <w:i/>
          <w:color w:val="auto"/>
          <w:sz w:val="28"/>
          <w:szCs w:val="28"/>
          <w:lang w:val="en-US" w:eastAsia="en-US"/>
        </w:rPr>
        <w:t>a Chí</w:t>
      </w:r>
      <w:r>
        <w:rPr>
          <w:rFonts w:ascii="Times New Roman" w:eastAsia="Calibri" w:hAnsi="Times New Roman" w:cs="Times New Roman"/>
          <w:i/>
          <w:color w:val="auto"/>
          <w:sz w:val="28"/>
          <w:szCs w:val="28"/>
          <w:lang w:val="en-US" w:eastAsia="en-US"/>
        </w:rPr>
        <w:t>nh ph</w:t>
      </w:r>
      <w:r>
        <w:rPr>
          <w:rFonts w:ascii="Times New Roman" w:eastAsia="Calibri" w:hAnsi="Times New Roman" w:cs="Times New Roman"/>
          <w:i/>
          <w:color w:val="auto"/>
          <w:sz w:val="28"/>
          <w:szCs w:val="28"/>
          <w:lang w:val="en-US" w:eastAsia="en-US"/>
        </w:rPr>
        <w:t>ủ</w:t>
      </w:r>
      <w:r>
        <w:rPr>
          <w:rFonts w:ascii="Times New Roman" w:eastAsia="Calibri" w:hAnsi="Times New Roman" w:cs="Times New Roman"/>
          <w:i/>
          <w:color w:val="auto"/>
          <w:sz w:val="28"/>
          <w:szCs w:val="28"/>
          <w:lang w:val="en-US" w:eastAsia="en-US"/>
        </w:rPr>
        <w:t xml:space="preserve"> quy đ</w:t>
      </w:r>
      <w:r>
        <w:rPr>
          <w:rFonts w:ascii="Times New Roman" w:eastAsia="Calibri" w:hAnsi="Times New Roman" w:cs="Times New Roman"/>
          <w:i/>
          <w:color w:val="auto"/>
          <w:sz w:val="28"/>
          <w:szCs w:val="28"/>
          <w:lang w:val="en-US" w:eastAsia="en-US"/>
        </w:rPr>
        <w:t>ị</w:t>
      </w:r>
      <w:r>
        <w:rPr>
          <w:rFonts w:ascii="Times New Roman" w:eastAsia="Calibri" w:hAnsi="Times New Roman" w:cs="Times New Roman"/>
          <w:i/>
          <w:color w:val="auto"/>
          <w:sz w:val="28"/>
          <w:szCs w:val="28"/>
          <w:lang w:val="en-US" w:eastAsia="en-US"/>
        </w:rPr>
        <w:t>nh chi ti</w:t>
      </w:r>
      <w:r>
        <w:rPr>
          <w:rFonts w:ascii="Times New Roman" w:eastAsia="Calibri" w:hAnsi="Times New Roman" w:cs="Times New Roman"/>
          <w:i/>
          <w:color w:val="auto"/>
          <w:sz w:val="28"/>
          <w:szCs w:val="28"/>
          <w:lang w:val="en-US" w:eastAsia="en-US"/>
        </w:rPr>
        <w:t>ế</w:t>
      </w:r>
      <w:r>
        <w:rPr>
          <w:rFonts w:ascii="Times New Roman" w:eastAsia="Calibri" w:hAnsi="Times New Roman" w:cs="Times New Roman"/>
          <w:i/>
          <w:color w:val="auto"/>
          <w:sz w:val="28"/>
          <w:szCs w:val="28"/>
          <w:lang w:val="en-US" w:eastAsia="en-US"/>
        </w:rPr>
        <w:t>t m</w:t>
      </w:r>
      <w:r>
        <w:rPr>
          <w:rFonts w:ascii="Times New Roman" w:eastAsia="Calibri" w:hAnsi="Times New Roman" w:cs="Times New Roman"/>
          <w:i/>
          <w:color w:val="auto"/>
          <w:sz w:val="28"/>
          <w:szCs w:val="28"/>
          <w:lang w:val="en-US" w:eastAsia="en-US"/>
        </w:rPr>
        <w:t>ộ</w:t>
      </w:r>
      <w:r>
        <w:rPr>
          <w:rFonts w:ascii="Times New Roman" w:eastAsia="Calibri" w:hAnsi="Times New Roman" w:cs="Times New Roman"/>
          <w:i/>
          <w:color w:val="auto"/>
          <w:sz w:val="28"/>
          <w:szCs w:val="28"/>
          <w:lang w:val="en-US" w:eastAsia="en-US"/>
        </w:rPr>
        <w:t>t s</w:t>
      </w:r>
      <w:r>
        <w:rPr>
          <w:rFonts w:ascii="Times New Roman" w:eastAsia="Calibri" w:hAnsi="Times New Roman" w:cs="Times New Roman"/>
          <w:i/>
          <w:color w:val="auto"/>
          <w:sz w:val="28"/>
          <w:szCs w:val="28"/>
          <w:lang w:val="en-US" w:eastAsia="en-US"/>
        </w:rPr>
        <w:t>ố</w:t>
      </w:r>
      <w:r>
        <w:rPr>
          <w:rFonts w:ascii="Times New Roman" w:eastAsia="Calibri" w:hAnsi="Times New Roman" w:cs="Times New Roman"/>
          <w:i/>
          <w:color w:val="auto"/>
          <w:sz w:val="28"/>
          <w:szCs w:val="28"/>
          <w:lang w:val="en-US" w:eastAsia="en-US"/>
        </w:rPr>
        <w:t xml:space="preserve"> đi</w:t>
      </w:r>
      <w:r>
        <w:rPr>
          <w:rFonts w:ascii="Times New Roman" w:eastAsia="Calibri" w:hAnsi="Times New Roman" w:cs="Times New Roman"/>
          <w:i/>
          <w:color w:val="auto"/>
          <w:sz w:val="28"/>
          <w:szCs w:val="28"/>
          <w:lang w:val="en-US" w:eastAsia="en-US"/>
        </w:rPr>
        <w:t>ề</w:t>
      </w:r>
      <w:r>
        <w:rPr>
          <w:rFonts w:ascii="Times New Roman" w:eastAsia="Calibri" w:hAnsi="Times New Roman" w:cs="Times New Roman"/>
          <w:i/>
          <w:color w:val="auto"/>
          <w:sz w:val="28"/>
          <w:szCs w:val="28"/>
          <w:lang w:val="en-US" w:eastAsia="en-US"/>
        </w:rPr>
        <w:t>u và bi</w:t>
      </w:r>
      <w:r>
        <w:rPr>
          <w:rFonts w:ascii="Times New Roman" w:eastAsia="Calibri" w:hAnsi="Times New Roman" w:cs="Times New Roman"/>
          <w:i/>
          <w:color w:val="auto"/>
          <w:sz w:val="28"/>
          <w:szCs w:val="28"/>
          <w:lang w:val="en-US" w:eastAsia="en-US"/>
        </w:rPr>
        <w:t>ệ</w:t>
      </w:r>
      <w:r>
        <w:rPr>
          <w:rFonts w:ascii="Times New Roman" w:eastAsia="Calibri" w:hAnsi="Times New Roman" w:cs="Times New Roman"/>
          <w:i/>
          <w:color w:val="auto"/>
          <w:sz w:val="28"/>
          <w:szCs w:val="28"/>
          <w:lang w:val="en-US" w:eastAsia="en-US"/>
        </w:rPr>
        <w:t>n pháp đ</w:t>
      </w:r>
      <w:r>
        <w:rPr>
          <w:rFonts w:ascii="Times New Roman" w:eastAsia="Calibri" w:hAnsi="Times New Roman" w:cs="Times New Roman"/>
          <w:i/>
          <w:color w:val="auto"/>
          <w:sz w:val="28"/>
          <w:szCs w:val="28"/>
          <w:lang w:val="en-US" w:eastAsia="en-US"/>
        </w:rPr>
        <w:t>ể</w:t>
      </w:r>
      <w:r>
        <w:rPr>
          <w:rFonts w:ascii="Times New Roman" w:eastAsia="Calibri" w:hAnsi="Times New Roman" w:cs="Times New Roman"/>
          <w:i/>
          <w:color w:val="auto"/>
          <w:sz w:val="28"/>
          <w:szCs w:val="28"/>
          <w:lang w:val="en-US" w:eastAsia="en-US"/>
        </w:rPr>
        <w:t xml:space="preserve"> t</w:t>
      </w:r>
      <w:r>
        <w:rPr>
          <w:rFonts w:ascii="Times New Roman" w:eastAsia="Calibri" w:hAnsi="Times New Roman" w:cs="Times New Roman"/>
          <w:i/>
          <w:color w:val="auto"/>
          <w:sz w:val="28"/>
          <w:szCs w:val="28"/>
          <w:lang w:val="en-US" w:eastAsia="en-US"/>
        </w:rPr>
        <w:t>ổ</w:t>
      </w:r>
      <w:r>
        <w:rPr>
          <w:rFonts w:ascii="Times New Roman" w:eastAsia="Calibri" w:hAnsi="Times New Roman" w:cs="Times New Roman"/>
          <w:i/>
          <w:color w:val="auto"/>
          <w:sz w:val="28"/>
          <w:szCs w:val="28"/>
          <w:lang w:val="en-US" w:eastAsia="en-US"/>
        </w:rPr>
        <w:t xml:space="preserve"> ch</w:t>
      </w:r>
      <w:r>
        <w:rPr>
          <w:rFonts w:ascii="Times New Roman" w:eastAsia="Calibri" w:hAnsi="Times New Roman" w:cs="Times New Roman"/>
          <w:i/>
          <w:color w:val="auto"/>
          <w:sz w:val="28"/>
          <w:szCs w:val="28"/>
          <w:lang w:val="en-US" w:eastAsia="en-US"/>
        </w:rPr>
        <w:t>ứ</w:t>
      </w:r>
      <w:r>
        <w:rPr>
          <w:rFonts w:ascii="Times New Roman" w:eastAsia="Calibri" w:hAnsi="Times New Roman" w:cs="Times New Roman"/>
          <w:i/>
          <w:color w:val="auto"/>
          <w:sz w:val="28"/>
          <w:szCs w:val="28"/>
          <w:lang w:val="en-US" w:eastAsia="en-US"/>
        </w:rPr>
        <w:t>c, hư</w:t>
      </w:r>
      <w:r>
        <w:rPr>
          <w:rFonts w:ascii="Times New Roman" w:eastAsia="Calibri" w:hAnsi="Times New Roman" w:cs="Times New Roman"/>
          <w:i/>
          <w:color w:val="auto"/>
          <w:sz w:val="28"/>
          <w:szCs w:val="28"/>
          <w:lang w:val="en-US" w:eastAsia="en-US"/>
        </w:rPr>
        <w:t>ớ</w:t>
      </w:r>
      <w:r>
        <w:rPr>
          <w:rFonts w:ascii="Times New Roman" w:eastAsia="Calibri" w:hAnsi="Times New Roman" w:cs="Times New Roman"/>
          <w:i/>
          <w:color w:val="auto"/>
          <w:sz w:val="28"/>
          <w:szCs w:val="28"/>
          <w:lang w:val="en-US" w:eastAsia="en-US"/>
        </w:rPr>
        <w:t>ng d</w:t>
      </w:r>
      <w:r>
        <w:rPr>
          <w:rFonts w:ascii="Times New Roman" w:eastAsia="Calibri" w:hAnsi="Times New Roman" w:cs="Times New Roman"/>
          <w:i/>
          <w:color w:val="auto"/>
          <w:sz w:val="28"/>
          <w:szCs w:val="28"/>
          <w:lang w:val="en-US" w:eastAsia="en-US"/>
        </w:rPr>
        <w:t>ẫ</w:t>
      </w:r>
      <w:r>
        <w:rPr>
          <w:rFonts w:ascii="Times New Roman" w:eastAsia="Calibri" w:hAnsi="Times New Roman" w:cs="Times New Roman"/>
          <w:i/>
          <w:color w:val="auto"/>
          <w:sz w:val="28"/>
          <w:szCs w:val="28"/>
          <w:lang w:val="en-US" w:eastAsia="en-US"/>
        </w:rPr>
        <w:t>n thi hành Lu</w:t>
      </w:r>
      <w:r>
        <w:rPr>
          <w:rFonts w:ascii="Times New Roman" w:eastAsia="Calibri" w:hAnsi="Times New Roman" w:cs="Times New Roman"/>
          <w:i/>
          <w:color w:val="auto"/>
          <w:sz w:val="28"/>
          <w:szCs w:val="28"/>
          <w:lang w:val="en-US" w:eastAsia="en-US"/>
        </w:rPr>
        <w:t>ậ</w:t>
      </w:r>
      <w:r>
        <w:rPr>
          <w:rFonts w:ascii="Times New Roman" w:eastAsia="Calibri" w:hAnsi="Times New Roman" w:cs="Times New Roman"/>
          <w:i/>
          <w:color w:val="auto"/>
          <w:sz w:val="28"/>
          <w:szCs w:val="28"/>
          <w:lang w:val="en-US" w:eastAsia="en-US"/>
        </w:rPr>
        <w:t>t Ban hành văn b</w:t>
      </w:r>
      <w:r>
        <w:rPr>
          <w:rFonts w:ascii="Times New Roman" w:eastAsia="Calibri" w:hAnsi="Times New Roman" w:cs="Times New Roman"/>
          <w:i/>
          <w:color w:val="auto"/>
          <w:sz w:val="28"/>
          <w:szCs w:val="28"/>
          <w:lang w:val="en-US" w:eastAsia="en-US"/>
        </w:rPr>
        <w:t>ả</w:t>
      </w:r>
      <w:r>
        <w:rPr>
          <w:rFonts w:ascii="Times New Roman" w:eastAsia="Calibri" w:hAnsi="Times New Roman" w:cs="Times New Roman"/>
          <w:i/>
          <w:color w:val="auto"/>
          <w:sz w:val="28"/>
          <w:szCs w:val="28"/>
          <w:lang w:val="en-US" w:eastAsia="en-US"/>
        </w:rPr>
        <w:t>n quy ph</w:t>
      </w:r>
      <w:r>
        <w:rPr>
          <w:rFonts w:ascii="Times New Roman" w:eastAsia="Calibri" w:hAnsi="Times New Roman" w:cs="Times New Roman"/>
          <w:i/>
          <w:color w:val="auto"/>
          <w:sz w:val="28"/>
          <w:szCs w:val="28"/>
          <w:lang w:val="en-US" w:eastAsia="en-US"/>
        </w:rPr>
        <w:t>ạ</w:t>
      </w:r>
      <w:r>
        <w:rPr>
          <w:rFonts w:ascii="Times New Roman" w:eastAsia="Calibri" w:hAnsi="Times New Roman" w:cs="Times New Roman"/>
          <w:i/>
          <w:color w:val="auto"/>
          <w:sz w:val="28"/>
          <w:szCs w:val="28"/>
          <w:lang w:val="en-US" w:eastAsia="en-US"/>
        </w:rPr>
        <w:t>m pháp lu</w:t>
      </w:r>
      <w:r>
        <w:rPr>
          <w:rFonts w:ascii="Times New Roman" w:eastAsia="Calibri" w:hAnsi="Times New Roman" w:cs="Times New Roman"/>
          <w:i/>
          <w:color w:val="auto"/>
          <w:sz w:val="28"/>
          <w:szCs w:val="28"/>
          <w:lang w:val="en-US" w:eastAsia="en-US"/>
        </w:rPr>
        <w:t>ậ</w:t>
      </w:r>
      <w:r>
        <w:rPr>
          <w:rFonts w:ascii="Times New Roman" w:eastAsia="Calibri" w:hAnsi="Times New Roman" w:cs="Times New Roman"/>
          <w:i/>
          <w:color w:val="auto"/>
          <w:sz w:val="28"/>
          <w:szCs w:val="28"/>
          <w:lang w:val="en-US" w:eastAsia="en-US"/>
        </w:rPr>
        <w:t>t đư</w:t>
      </w:r>
      <w:r>
        <w:rPr>
          <w:rFonts w:ascii="Times New Roman" w:eastAsia="Calibri" w:hAnsi="Times New Roman" w:cs="Times New Roman"/>
          <w:i/>
          <w:color w:val="auto"/>
          <w:sz w:val="28"/>
          <w:szCs w:val="28"/>
          <w:lang w:val="en-US" w:eastAsia="en-US"/>
        </w:rPr>
        <w:t>ợ</w:t>
      </w:r>
      <w:r>
        <w:rPr>
          <w:rFonts w:ascii="Times New Roman" w:eastAsia="Calibri" w:hAnsi="Times New Roman" w:cs="Times New Roman"/>
          <w:i/>
          <w:color w:val="auto"/>
          <w:sz w:val="28"/>
          <w:szCs w:val="28"/>
          <w:lang w:val="en-US" w:eastAsia="en-US"/>
        </w:rPr>
        <w:t>c s</w:t>
      </w:r>
      <w:r>
        <w:rPr>
          <w:rFonts w:ascii="Times New Roman" w:eastAsia="Calibri" w:hAnsi="Times New Roman" w:cs="Times New Roman"/>
          <w:i/>
          <w:color w:val="auto"/>
          <w:sz w:val="28"/>
          <w:szCs w:val="28"/>
          <w:lang w:val="en-US" w:eastAsia="en-US"/>
        </w:rPr>
        <w:t>ử</w:t>
      </w:r>
      <w:r>
        <w:rPr>
          <w:rFonts w:ascii="Times New Roman" w:eastAsia="Calibri" w:hAnsi="Times New Roman" w:cs="Times New Roman"/>
          <w:i/>
          <w:color w:val="auto"/>
          <w:sz w:val="28"/>
          <w:szCs w:val="28"/>
          <w:lang w:val="en-US" w:eastAsia="en-US"/>
        </w:rPr>
        <w:t>a đ</w:t>
      </w:r>
      <w:r>
        <w:rPr>
          <w:rFonts w:ascii="Times New Roman" w:eastAsia="Calibri" w:hAnsi="Times New Roman" w:cs="Times New Roman"/>
          <w:i/>
          <w:color w:val="auto"/>
          <w:sz w:val="28"/>
          <w:szCs w:val="28"/>
          <w:lang w:val="en-US" w:eastAsia="en-US"/>
        </w:rPr>
        <w:t>ổ</w:t>
      </w:r>
      <w:r>
        <w:rPr>
          <w:rFonts w:ascii="Times New Roman" w:eastAsia="Calibri" w:hAnsi="Times New Roman" w:cs="Times New Roman"/>
          <w:i/>
          <w:color w:val="auto"/>
          <w:sz w:val="28"/>
          <w:szCs w:val="28"/>
          <w:lang w:val="en-US" w:eastAsia="en-US"/>
        </w:rPr>
        <w:t>i, b</w:t>
      </w:r>
      <w:r>
        <w:rPr>
          <w:rFonts w:ascii="Times New Roman" w:eastAsia="Calibri" w:hAnsi="Times New Roman" w:cs="Times New Roman"/>
          <w:i/>
          <w:color w:val="auto"/>
          <w:sz w:val="28"/>
          <w:szCs w:val="28"/>
          <w:lang w:val="en-US" w:eastAsia="en-US"/>
        </w:rPr>
        <w:t>ổ</w:t>
      </w:r>
      <w:r>
        <w:rPr>
          <w:rFonts w:ascii="Times New Roman" w:eastAsia="Calibri" w:hAnsi="Times New Roman" w:cs="Times New Roman"/>
          <w:i/>
          <w:color w:val="auto"/>
          <w:sz w:val="28"/>
          <w:szCs w:val="28"/>
          <w:lang w:val="en-US" w:eastAsia="en-US"/>
        </w:rPr>
        <w:t xml:space="preserve"> sung b</w:t>
      </w:r>
      <w:r>
        <w:rPr>
          <w:rFonts w:ascii="Times New Roman" w:eastAsia="Calibri" w:hAnsi="Times New Roman" w:cs="Times New Roman"/>
          <w:i/>
          <w:color w:val="auto"/>
          <w:sz w:val="28"/>
          <w:szCs w:val="28"/>
          <w:lang w:val="en-US" w:eastAsia="en-US"/>
        </w:rPr>
        <w:t>ở</w:t>
      </w:r>
      <w:r>
        <w:rPr>
          <w:rFonts w:ascii="Times New Roman" w:eastAsia="Calibri" w:hAnsi="Times New Roman" w:cs="Times New Roman"/>
          <w:i/>
          <w:color w:val="auto"/>
          <w:sz w:val="28"/>
          <w:szCs w:val="28"/>
          <w:lang w:val="en-US" w:eastAsia="en-US"/>
        </w:rPr>
        <w:t>i Ngh</w:t>
      </w:r>
      <w:r>
        <w:rPr>
          <w:rFonts w:ascii="Times New Roman" w:eastAsia="Calibri" w:hAnsi="Times New Roman" w:cs="Times New Roman"/>
          <w:i/>
          <w:color w:val="auto"/>
          <w:sz w:val="28"/>
          <w:szCs w:val="28"/>
          <w:lang w:val="en-US" w:eastAsia="en-US"/>
        </w:rPr>
        <w:t>ị</w:t>
      </w:r>
      <w:r>
        <w:rPr>
          <w:rFonts w:ascii="Times New Roman" w:eastAsia="Calibri" w:hAnsi="Times New Roman" w:cs="Times New Roman"/>
          <w:i/>
          <w:color w:val="auto"/>
          <w:sz w:val="28"/>
          <w:szCs w:val="28"/>
          <w:lang w:val="en-US" w:eastAsia="en-US"/>
        </w:rPr>
        <w:t xml:space="preserve"> đ</w:t>
      </w:r>
      <w:r>
        <w:rPr>
          <w:rFonts w:ascii="Times New Roman" w:eastAsia="Calibri" w:hAnsi="Times New Roman" w:cs="Times New Roman"/>
          <w:i/>
          <w:color w:val="auto"/>
          <w:sz w:val="28"/>
          <w:szCs w:val="28"/>
          <w:lang w:val="en-US" w:eastAsia="en-US"/>
        </w:rPr>
        <w:t>ị</w:t>
      </w:r>
      <w:r>
        <w:rPr>
          <w:rFonts w:ascii="Times New Roman" w:eastAsia="Calibri" w:hAnsi="Times New Roman" w:cs="Times New Roman"/>
          <w:i/>
          <w:color w:val="auto"/>
          <w:sz w:val="28"/>
          <w:szCs w:val="28"/>
          <w:lang w:val="en-US" w:eastAsia="en-US"/>
        </w:rPr>
        <w:t>nh s</w:t>
      </w:r>
      <w:r>
        <w:rPr>
          <w:rFonts w:ascii="Times New Roman" w:eastAsia="Calibri" w:hAnsi="Times New Roman" w:cs="Times New Roman"/>
          <w:i/>
          <w:color w:val="auto"/>
          <w:sz w:val="28"/>
          <w:szCs w:val="28"/>
          <w:lang w:val="en-US" w:eastAsia="en-US"/>
        </w:rPr>
        <w:t>ố</w:t>
      </w:r>
      <w:r>
        <w:rPr>
          <w:rFonts w:ascii="Times New Roman" w:eastAsia="Calibri" w:hAnsi="Times New Roman" w:cs="Times New Roman"/>
          <w:i/>
          <w:color w:val="auto"/>
          <w:sz w:val="28"/>
          <w:szCs w:val="28"/>
          <w:lang w:val="en-US" w:eastAsia="en-US"/>
        </w:rPr>
        <w:t xml:space="preserve"> 187/2025/NĐ-CP;</w:t>
      </w:r>
    </w:p>
    <w:p w:rsidR="006405E1" w:rsidRDefault="001774CA">
      <w:pPr>
        <w:spacing w:before="60" w:after="60" w:line="252" w:lineRule="auto"/>
        <w:ind w:firstLine="567"/>
        <w:jc w:val="both"/>
        <w:rPr>
          <w:rFonts w:ascii="Times New Roman" w:hAnsi="Times New Roman" w:cs="Times New Roman"/>
          <w:szCs w:val="28"/>
          <w:lang w:val="en-US"/>
        </w:rPr>
      </w:pPr>
      <w:r>
        <w:rPr>
          <w:rFonts w:ascii="Times New Roman" w:eastAsia="Calibri" w:hAnsi="Times New Roman" w:cs="Times New Roman"/>
          <w:i/>
          <w:color w:val="auto"/>
          <w:sz w:val="28"/>
          <w:szCs w:val="28"/>
          <w:lang w:eastAsia="en-US"/>
        </w:rPr>
        <w:t>Căn c</w:t>
      </w:r>
      <w:r>
        <w:rPr>
          <w:rFonts w:ascii="Times New Roman" w:eastAsia="Calibri" w:hAnsi="Times New Roman" w:cs="Times New Roman"/>
          <w:i/>
          <w:color w:val="auto"/>
          <w:sz w:val="28"/>
          <w:szCs w:val="28"/>
          <w:lang w:eastAsia="en-US"/>
        </w:rPr>
        <w:t>ứ</w:t>
      </w:r>
      <w:r>
        <w:rPr>
          <w:rFonts w:ascii="Times New Roman" w:eastAsia="Calibri" w:hAnsi="Times New Roman" w:cs="Times New Roman"/>
          <w:i/>
          <w:color w:val="auto"/>
          <w:sz w:val="28"/>
          <w:szCs w:val="28"/>
          <w:lang w:eastAsia="en-US"/>
        </w:rPr>
        <w:t xml:space="preserve"> Ngh</w:t>
      </w:r>
      <w:r>
        <w:rPr>
          <w:rFonts w:ascii="Times New Roman" w:eastAsia="Calibri" w:hAnsi="Times New Roman" w:cs="Times New Roman"/>
          <w:i/>
          <w:color w:val="auto"/>
          <w:sz w:val="28"/>
          <w:szCs w:val="28"/>
          <w:lang w:eastAsia="en-US"/>
        </w:rPr>
        <w:t>ị</w:t>
      </w:r>
      <w:r>
        <w:rPr>
          <w:rFonts w:ascii="Times New Roman" w:eastAsia="Calibri" w:hAnsi="Times New Roman" w:cs="Times New Roman"/>
          <w:i/>
          <w:color w:val="auto"/>
          <w:sz w:val="28"/>
          <w:szCs w:val="28"/>
          <w:lang w:eastAsia="en-US"/>
        </w:rPr>
        <w:t xml:space="preserve"> đ</w:t>
      </w:r>
      <w:r>
        <w:rPr>
          <w:rFonts w:ascii="Times New Roman" w:eastAsia="Calibri" w:hAnsi="Times New Roman" w:cs="Times New Roman"/>
          <w:i/>
          <w:color w:val="auto"/>
          <w:sz w:val="28"/>
          <w:szCs w:val="28"/>
          <w:lang w:eastAsia="en-US"/>
        </w:rPr>
        <w:t>ị</w:t>
      </w:r>
      <w:r>
        <w:rPr>
          <w:rFonts w:ascii="Times New Roman" w:eastAsia="Calibri" w:hAnsi="Times New Roman" w:cs="Times New Roman"/>
          <w:i/>
          <w:color w:val="auto"/>
          <w:sz w:val="28"/>
          <w:szCs w:val="28"/>
          <w:lang w:eastAsia="en-US"/>
        </w:rPr>
        <w:t>nh s</w:t>
      </w:r>
      <w:r>
        <w:rPr>
          <w:rFonts w:ascii="Times New Roman" w:eastAsia="Calibri" w:hAnsi="Times New Roman" w:cs="Times New Roman"/>
          <w:i/>
          <w:color w:val="auto"/>
          <w:sz w:val="28"/>
          <w:szCs w:val="28"/>
          <w:lang w:eastAsia="en-US"/>
        </w:rPr>
        <w:t>ố</w:t>
      </w:r>
      <w:r>
        <w:rPr>
          <w:rFonts w:ascii="Times New Roman" w:eastAsia="Calibri" w:hAnsi="Times New Roman" w:cs="Times New Roman"/>
          <w:i/>
          <w:color w:val="auto"/>
          <w:sz w:val="28"/>
          <w:szCs w:val="28"/>
          <w:lang w:eastAsia="en-US"/>
        </w:rPr>
        <w:t xml:space="preserve"> 26/2019/NĐ-CP c</w:t>
      </w:r>
      <w:r>
        <w:rPr>
          <w:rFonts w:ascii="Times New Roman" w:eastAsia="Calibri" w:hAnsi="Times New Roman" w:cs="Times New Roman"/>
          <w:i/>
          <w:color w:val="auto"/>
          <w:sz w:val="28"/>
          <w:szCs w:val="28"/>
          <w:lang w:eastAsia="en-US"/>
        </w:rPr>
        <w:t>ủ</w:t>
      </w:r>
      <w:r>
        <w:rPr>
          <w:rFonts w:ascii="Times New Roman" w:eastAsia="Calibri" w:hAnsi="Times New Roman" w:cs="Times New Roman"/>
          <w:i/>
          <w:color w:val="auto"/>
          <w:sz w:val="28"/>
          <w:szCs w:val="28"/>
          <w:lang w:eastAsia="en-US"/>
        </w:rPr>
        <w:t>a Chính ph</w:t>
      </w:r>
      <w:r>
        <w:rPr>
          <w:rFonts w:ascii="Times New Roman" w:eastAsia="Calibri" w:hAnsi="Times New Roman" w:cs="Times New Roman"/>
          <w:i/>
          <w:color w:val="auto"/>
          <w:sz w:val="28"/>
          <w:szCs w:val="28"/>
          <w:lang w:eastAsia="en-US"/>
        </w:rPr>
        <w:t>ủ</w:t>
      </w:r>
      <w:r>
        <w:rPr>
          <w:rFonts w:ascii="Times New Roman" w:eastAsia="Calibri" w:hAnsi="Times New Roman" w:cs="Times New Roman"/>
          <w:i/>
          <w:color w:val="auto"/>
          <w:sz w:val="28"/>
          <w:szCs w:val="28"/>
          <w:lang w:eastAsia="en-US"/>
        </w:rPr>
        <w:t xml:space="preserve"> quy đ</w:t>
      </w:r>
      <w:r>
        <w:rPr>
          <w:rFonts w:ascii="Times New Roman" w:eastAsia="Calibri" w:hAnsi="Times New Roman" w:cs="Times New Roman"/>
          <w:i/>
          <w:color w:val="auto"/>
          <w:sz w:val="28"/>
          <w:szCs w:val="28"/>
          <w:lang w:eastAsia="en-US"/>
        </w:rPr>
        <w:t>ị</w:t>
      </w:r>
      <w:r>
        <w:rPr>
          <w:rFonts w:ascii="Times New Roman" w:eastAsia="Calibri" w:hAnsi="Times New Roman" w:cs="Times New Roman"/>
          <w:i/>
          <w:color w:val="auto"/>
          <w:sz w:val="28"/>
          <w:szCs w:val="28"/>
          <w:lang w:eastAsia="en-US"/>
        </w:rPr>
        <w:t>nh chi ti</w:t>
      </w:r>
      <w:r>
        <w:rPr>
          <w:rFonts w:ascii="Times New Roman" w:eastAsia="Calibri" w:hAnsi="Times New Roman" w:cs="Times New Roman"/>
          <w:i/>
          <w:color w:val="auto"/>
          <w:sz w:val="28"/>
          <w:szCs w:val="28"/>
          <w:lang w:eastAsia="en-US"/>
        </w:rPr>
        <w:t>ế</w:t>
      </w:r>
      <w:r>
        <w:rPr>
          <w:rFonts w:ascii="Times New Roman" w:eastAsia="Calibri" w:hAnsi="Times New Roman" w:cs="Times New Roman"/>
          <w:i/>
          <w:color w:val="auto"/>
          <w:sz w:val="28"/>
          <w:szCs w:val="28"/>
          <w:lang w:eastAsia="en-US"/>
        </w:rPr>
        <w:t>t m</w:t>
      </w:r>
      <w:r>
        <w:rPr>
          <w:rFonts w:ascii="Times New Roman" w:eastAsia="Calibri" w:hAnsi="Times New Roman" w:cs="Times New Roman"/>
          <w:i/>
          <w:color w:val="auto"/>
          <w:sz w:val="28"/>
          <w:szCs w:val="28"/>
          <w:lang w:eastAsia="en-US"/>
        </w:rPr>
        <w:t>ộ</w:t>
      </w:r>
      <w:r>
        <w:rPr>
          <w:rFonts w:ascii="Times New Roman" w:eastAsia="Calibri" w:hAnsi="Times New Roman" w:cs="Times New Roman"/>
          <w:i/>
          <w:color w:val="auto"/>
          <w:sz w:val="28"/>
          <w:szCs w:val="28"/>
          <w:lang w:eastAsia="en-US"/>
        </w:rPr>
        <w:t>t s</w:t>
      </w:r>
      <w:r>
        <w:rPr>
          <w:rFonts w:ascii="Times New Roman" w:eastAsia="Calibri" w:hAnsi="Times New Roman" w:cs="Times New Roman"/>
          <w:i/>
          <w:color w:val="auto"/>
          <w:sz w:val="28"/>
          <w:szCs w:val="28"/>
          <w:lang w:eastAsia="en-US"/>
        </w:rPr>
        <w:t>ố</w:t>
      </w:r>
      <w:r>
        <w:rPr>
          <w:rFonts w:ascii="Times New Roman" w:eastAsia="Calibri" w:hAnsi="Times New Roman" w:cs="Times New Roman"/>
          <w:i/>
          <w:color w:val="auto"/>
          <w:sz w:val="28"/>
          <w:szCs w:val="28"/>
          <w:lang w:eastAsia="en-US"/>
        </w:rPr>
        <w:t xml:space="preserve"> đi</w:t>
      </w:r>
      <w:r>
        <w:rPr>
          <w:rFonts w:ascii="Times New Roman" w:eastAsia="Calibri" w:hAnsi="Times New Roman" w:cs="Times New Roman"/>
          <w:i/>
          <w:color w:val="auto"/>
          <w:sz w:val="28"/>
          <w:szCs w:val="28"/>
          <w:lang w:eastAsia="en-US"/>
        </w:rPr>
        <w:t>ề</w:t>
      </w:r>
      <w:r>
        <w:rPr>
          <w:rFonts w:ascii="Times New Roman" w:eastAsia="Calibri" w:hAnsi="Times New Roman" w:cs="Times New Roman"/>
          <w:i/>
          <w:color w:val="auto"/>
          <w:sz w:val="28"/>
          <w:szCs w:val="28"/>
          <w:lang w:eastAsia="en-US"/>
        </w:rPr>
        <w:t>u v</w:t>
      </w:r>
      <w:r>
        <w:rPr>
          <w:rFonts w:ascii="Times New Roman" w:eastAsia="Calibri" w:hAnsi="Times New Roman" w:cs="Times New Roman"/>
          <w:i/>
          <w:color w:val="auto"/>
          <w:sz w:val="28"/>
          <w:szCs w:val="28"/>
          <w:lang w:eastAsia="en-US"/>
        </w:rPr>
        <w:t>à bi</w:t>
      </w:r>
      <w:r>
        <w:rPr>
          <w:rFonts w:ascii="Times New Roman" w:eastAsia="Calibri" w:hAnsi="Times New Roman" w:cs="Times New Roman"/>
          <w:i/>
          <w:color w:val="auto"/>
          <w:sz w:val="28"/>
          <w:szCs w:val="28"/>
          <w:lang w:eastAsia="en-US"/>
        </w:rPr>
        <w:t>ệ</w:t>
      </w:r>
      <w:r>
        <w:rPr>
          <w:rFonts w:ascii="Times New Roman" w:eastAsia="Calibri" w:hAnsi="Times New Roman" w:cs="Times New Roman"/>
          <w:i/>
          <w:color w:val="auto"/>
          <w:sz w:val="28"/>
          <w:szCs w:val="28"/>
          <w:lang w:eastAsia="en-US"/>
        </w:rPr>
        <w:t>n pháp thi hành Lu</w:t>
      </w:r>
      <w:r>
        <w:rPr>
          <w:rFonts w:ascii="Times New Roman" w:eastAsia="Calibri" w:hAnsi="Times New Roman" w:cs="Times New Roman"/>
          <w:i/>
          <w:color w:val="auto"/>
          <w:sz w:val="28"/>
          <w:szCs w:val="28"/>
          <w:lang w:eastAsia="en-US"/>
        </w:rPr>
        <w:t>ậ</w:t>
      </w:r>
      <w:r>
        <w:rPr>
          <w:rFonts w:ascii="Times New Roman" w:eastAsia="Calibri" w:hAnsi="Times New Roman" w:cs="Times New Roman"/>
          <w:i/>
          <w:color w:val="auto"/>
          <w:sz w:val="28"/>
          <w:szCs w:val="28"/>
          <w:lang w:eastAsia="en-US"/>
        </w:rPr>
        <w:t>t Th</w:t>
      </w:r>
      <w:r>
        <w:rPr>
          <w:rFonts w:ascii="Times New Roman" w:eastAsia="Calibri" w:hAnsi="Times New Roman" w:cs="Times New Roman"/>
          <w:i/>
          <w:color w:val="auto"/>
          <w:sz w:val="28"/>
          <w:szCs w:val="28"/>
          <w:lang w:eastAsia="en-US"/>
        </w:rPr>
        <w:t>ủ</w:t>
      </w:r>
      <w:r>
        <w:rPr>
          <w:rFonts w:ascii="Times New Roman" w:eastAsia="Calibri" w:hAnsi="Times New Roman" w:cs="Times New Roman"/>
          <w:i/>
          <w:color w:val="auto"/>
          <w:sz w:val="28"/>
          <w:szCs w:val="28"/>
          <w:lang w:eastAsia="en-US"/>
        </w:rPr>
        <w:t>y s</w:t>
      </w:r>
      <w:r>
        <w:rPr>
          <w:rFonts w:ascii="Times New Roman" w:eastAsia="Calibri" w:hAnsi="Times New Roman" w:cs="Times New Roman"/>
          <w:i/>
          <w:color w:val="auto"/>
          <w:sz w:val="28"/>
          <w:szCs w:val="28"/>
          <w:lang w:eastAsia="en-US"/>
        </w:rPr>
        <w:t>ả</w:t>
      </w:r>
      <w:r>
        <w:rPr>
          <w:rFonts w:ascii="Times New Roman" w:eastAsia="Calibri" w:hAnsi="Times New Roman" w:cs="Times New Roman"/>
          <w:i/>
          <w:color w:val="auto"/>
          <w:sz w:val="28"/>
          <w:szCs w:val="28"/>
          <w:lang w:eastAsia="en-US"/>
        </w:rPr>
        <w:t>n</w:t>
      </w:r>
      <w:r>
        <w:rPr>
          <w:rFonts w:ascii="Times New Roman" w:eastAsia="Calibri" w:hAnsi="Times New Roman" w:cs="Times New Roman"/>
          <w:i/>
          <w:color w:val="auto"/>
          <w:sz w:val="28"/>
          <w:szCs w:val="28"/>
          <w:lang w:val="en-US" w:eastAsia="en-US"/>
        </w:rPr>
        <w:t xml:space="preserve"> đư</w:t>
      </w:r>
      <w:r>
        <w:rPr>
          <w:rFonts w:ascii="Times New Roman" w:eastAsia="Calibri" w:hAnsi="Times New Roman" w:cs="Times New Roman"/>
          <w:i/>
          <w:color w:val="auto"/>
          <w:sz w:val="28"/>
          <w:szCs w:val="28"/>
          <w:lang w:val="en-US" w:eastAsia="en-US"/>
        </w:rPr>
        <w:t>ợ</w:t>
      </w:r>
      <w:r>
        <w:rPr>
          <w:rFonts w:ascii="Times New Roman" w:eastAsia="Calibri" w:hAnsi="Times New Roman" w:cs="Times New Roman"/>
          <w:i/>
          <w:color w:val="auto"/>
          <w:sz w:val="28"/>
          <w:szCs w:val="28"/>
          <w:lang w:val="en-US" w:eastAsia="en-US"/>
        </w:rPr>
        <w:t xml:space="preserve">c </w:t>
      </w:r>
      <w:r>
        <w:rPr>
          <w:rFonts w:ascii="Times New Roman" w:eastAsia="Times New Roman" w:hAnsi="Times New Roman" w:cs="Times New Roman"/>
          <w:i/>
          <w:color w:val="auto"/>
          <w:sz w:val="28"/>
          <w:szCs w:val="28"/>
          <w:lang w:val="en-US" w:eastAsia="en-US"/>
        </w:rPr>
        <w:t xml:space="preserve">sửa đổi, bổ sung bởi </w:t>
      </w:r>
      <w:r>
        <w:rPr>
          <w:rFonts w:ascii="Times New Roman" w:eastAsia="Calibri" w:hAnsi="Times New Roman" w:cs="Times New Roman"/>
          <w:i/>
          <w:color w:val="auto"/>
          <w:sz w:val="28"/>
          <w:szCs w:val="28"/>
          <w:lang w:eastAsia="en-US"/>
        </w:rPr>
        <w:t>Ngh</w:t>
      </w:r>
      <w:r>
        <w:rPr>
          <w:rFonts w:ascii="Times New Roman" w:eastAsia="Calibri" w:hAnsi="Times New Roman" w:cs="Times New Roman"/>
          <w:i/>
          <w:color w:val="auto"/>
          <w:sz w:val="28"/>
          <w:szCs w:val="28"/>
          <w:lang w:eastAsia="en-US"/>
        </w:rPr>
        <w:t>ị</w:t>
      </w:r>
      <w:r>
        <w:rPr>
          <w:rFonts w:ascii="Times New Roman" w:eastAsia="Calibri" w:hAnsi="Times New Roman" w:cs="Times New Roman"/>
          <w:i/>
          <w:color w:val="auto"/>
          <w:sz w:val="28"/>
          <w:szCs w:val="28"/>
          <w:lang w:eastAsia="en-US"/>
        </w:rPr>
        <w:t xml:space="preserve"> đ</w:t>
      </w:r>
      <w:r>
        <w:rPr>
          <w:rFonts w:ascii="Times New Roman" w:eastAsia="Calibri" w:hAnsi="Times New Roman" w:cs="Times New Roman"/>
          <w:i/>
          <w:color w:val="auto"/>
          <w:sz w:val="28"/>
          <w:szCs w:val="28"/>
          <w:lang w:eastAsia="en-US"/>
        </w:rPr>
        <w:t>ị</w:t>
      </w:r>
      <w:r>
        <w:rPr>
          <w:rFonts w:ascii="Times New Roman" w:eastAsia="Calibri" w:hAnsi="Times New Roman" w:cs="Times New Roman"/>
          <w:i/>
          <w:color w:val="auto"/>
          <w:sz w:val="28"/>
          <w:szCs w:val="28"/>
          <w:lang w:eastAsia="en-US"/>
        </w:rPr>
        <w:t>nh s</w:t>
      </w:r>
      <w:r>
        <w:rPr>
          <w:rFonts w:ascii="Times New Roman" w:eastAsia="Calibri" w:hAnsi="Times New Roman" w:cs="Times New Roman"/>
          <w:i/>
          <w:color w:val="auto"/>
          <w:sz w:val="28"/>
          <w:szCs w:val="28"/>
          <w:lang w:eastAsia="en-US"/>
        </w:rPr>
        <w:t>ố</w:t>
      </w:r>
      <w:r>
        <w:rPr>
          <w:rFonts w:ascii="Times New Roman" w:eastAsia="Calibri" w:hAnsi="Times New Roman" w:cs="Times New Roman"/>
          <w:i/>
          <w:color w:val="auto"/>
          <w:sz w:val="28"/>
          <w:szCs w:val="28"/>
          <w:lang w:eastAsia="en-US"/>
        </w:rPr>
        <w:t xml:space="preserve"> 37/2024/NĐ-CP</w:t>
      </w:r>
      <w:r>
        <w:rPr>
          <w:rFonts w:ascii="Times New Roman" w:eastAsia="Calibri" w:hAnsi="Times New Roman" w:cs="Times New Roman"/>
          <w:i/>
          <w:color w:val="auto"/>
          <w:sz w:val="28"/>
          <w:szCs w:val="28"/>
          <w:lang w:val="en-US" w:eastAsia="en-US"/>
        </w:rPr>
        <w:t>;</w:t>
      </w:r>
    </w:p>
    <w:p w:rsidR="006405E1" w:rsidRDefault="001774CA">
      <w:pPr>
        <w:widowControl/>
        <w:spacing w:before="60" w:after="60" w:line="252" w:lineRule="auto"/>
        <w:ind w:firstLine="567"/>
        <w:jc w:val="both"/>
        <w:rPr>
          <w:rFonts w:ascii="Times New Roman" w:eastAsia="Times New Roman" w:hAnsi="Times New Roman" w:cs="Times New Roman"/>
          <w:i/>
          <w:color w:val="auto"/>
          <w:sz w:val="28"/>
          <w:szCs w:val="28"/>
          <w:lang w:eastAsia="en-US"/>
        </w:rPr>
      </w:pPr>
      <w:r>
        <w:rPr>
          <w:rFonts w:ascii="Times New Roman" w:eastAsia="Times New Roman" w:hAnsi="Times New Roman" w:cs="Times New Roman"/>
          <w:i/>
          <w:color w:val="auto"/>
          <w:sz w:val="28"/>
          <w:szCs w:val="28"/>
          <w:lang w:eastAsia="en-US"/>
        </w:rPr>
        <w:t>Xét Tờ trình số</w:t>
      </w:r>
      <w:r>
        <w:rPr>
          <w:rFonts w:ascii="Times New Roman" w:eastAsia="Times New Roman" w:hAnsi="Times New Roman" w:cs="Times New Roman"/>
          <w:i/>
          <w:color w:val="auto"/>
          <w:sz w:val="28"/>
          <w:szCs w:val="28"/>
          <w:lang w:val="en-US" w:eastAsia="en-US"/>
        </w:rPr>
        <w:t xml:space="preserve"> 253</w:t>
      </w:r>
      <w:r>
        <w:rPr>
          <w:rFonts w:ascii="Times New Roman" w:eastAsia="Times New Roman" w:hAnsi="Times New Roman" w:cs="Times New Roman"/>
          <w:i/>
          <w:color w:val="auto"/>
          <w:sz w:val="28"/>
          <w:szCs w:val="28"/>
          <w:lang w:eastAsia="en-US"/>
        </w:rPr>
        <w:t>/TTr-UBND ngày</w:t>
      </w:r>
      <w:r>
        <w:rPr>
          <w:rFonts w:ascii="Times New Roman" w:eastAsia="Times New Roman" w:hAnsi="Times New Roman" w:cs="Times New Roman"/>
          <w:i/>
          <w:color w:val="auto"/>
          <w:sz w:val="28"/>
          <w:szCs w:val="28"/>
          <w:lang w:val="en-US" w:eastAsia="en-US"/>
        </w:rPr>
        <w:t xml:space="preserve"> 01</w:t>
      </w:r>
      <w:r>
        <w:rPr>
          <w:rFonts w:ascii="Times New Roman" w:eastAsia="Times New Roman" w:hAnsi="Times New Roman" w:cs="Times New Roman"/>
          <w:i/>
          <w:color w:val="auto"/>
          <w:sz w:val="28"/>
          <w:szCs w:val="28"/>
          <w:lang w:eastAsia="en-US"/>
        </w:rPr>
        <w:t xml:space="preserve"> tháng</w:t>
      </w:r>
      <w:r>
        <w:rPr>
          <w:rFonts w:ascii="Times New Roman" w:eastAsia="Times New Roman" w:hAnsi="Times New Roman" w:cs="Times New Roman"/>
          <w:i/>
          <w:color w:val="auto"/>
          <w:sz w:val="28"/>
          <w:szCs w:val="28"/>
          <w:lang w:val="en-US" w:eastAsia="en-US"/>
        </w:rPr>
        <w:t xml:space="preserve"> 12</w:t>
      </w:r>
      <w:r>
        <w:rPr>
          <w:rFonts w:ascii="Times New Roman" w:eastAsia="Times New Roman" w:hAnsi="Times New Roman" w:cs="Times New Roman"/>
          <w:i/>
          <w:color w:val="auto"/>
          <w:sz w:val="28"/>
          <w:szCs w:val="28"/>
          <w:lang w:eastAsia="en-US"/>
        </w:rPr>
        <w:t xml:space="preserve"> năm 2025 của Ủy ban nhân dân tỉnh về đề nghị </w:t>
      </w:r>
      <w:r>
        <w:rPr>
          <w:rFonts w:ascii="Times New Roman" w:eastAsia="Times New Roman" w:hAnsi="Times New Roman" w:cs="Times New Roman"/>
          <w:i/>
          <w:color w:val="auto"/>
          <w:sz w:val="28"/>
          <w:szCs w:val="28"/>
          <w:lang w:val="en-US" w:eastAsia="en-US"/>
        </w:rPr>
        <w:t xml:space="preserve">ban hành Nghị quyết của Hội đồng nhân dân tỉnh </w:t>
      </w:r>
      <w:r>
        <w:rPr>
          <w:rFonts w:ascii="Times New Roman" w:eastAsia="Times New Roman" w:hAnsi="Times New Roman" w:cs="Times New Roman"/>
          <w:i/>
          <w:color w:val="auto"/>
          <w:sz w:val="28"/>
          <w:szCs w:val="28"/>
          <w:lang w:val="de-DE" w:eastAsia="en-US"/>
        </w:rPr>
        <w:t>q</w:t>
      </w:r>
      <w:r>
        <w:rPr>
          <w:rFonts w:ascii="Times New Roman" w:eastAsia="Times New Roman" w:hAnsi="Times New Roman" w:cs="Times New Roman"/>
          <w:i/>
          <w:color w:val="auto"/>
          <w:sz w:val="28"/>
          <w:szCs w:val="28"/>
          <w:lang w:eastAsia="en-US"/>
        </w:rPr>
        <w:t xml:space="preserve">uy định chính sách hỗ trợ ngư dân nâng cấp, </w:t>
      </w:r>
      <w:r>
        <w:rPr>
          <w:rFonts w:ascii="Times New Roman" w:eastAsia="Times New Roman" w:hAnsi="Times New Roman" w:cs="Times New Roman"/>
          <w:i/>
          <w:color w:val="auto"/>
          <w:sz w:val="28"/>
          <w:szCs w:val="28"/>
          <w:lang w:val="de-DE" w:eastAsia="en-US"/>
        </w:rPr>
        <w:t>thay thế</w:t>
      </w:r>
      <w:r>
        <w:rPr>
          <w:rFonts w:ascii="Times New Roman" w:eastAsia="Times New Roman" w:hAnsi="Times New Roman" w:cs="Times New Roman"/>
          <w:i/>
          <w:color w:val="auto"/>
          <w:sz w:val="28"/>
          <w:szCs w:val="28"/>
          <w:lang w:eastAsia="en-US"/>
        </w:rPr>
        <w:t xml:space="preserve"> thiết bị giám sát hành trình tàu cá </w:t>
      </w:r>
      <w:r>
        <w:rPr>
          <w:rFonts w:ascii="Times New Roman" w:eastAsia="Times New Roman" w:hAnsi="Times New Roman" w:cs="Times New Roman"/>
          <w:i/>
          <w:color w:val="auto"/>
          <w:sz w:val="28"/>
          <w:szCs w:val="28"/>
          <w:lang w:val="en-US" w:eastAsia="en-US"/>
        </w:rPr>
        <w:t>trên địa bàn tỉnh Thanh Hóa</w:t>
      </w:r>
      <w:r>
        <w:rPr>
          <w:rFonts w:ascii="Times New Roman" w:eastAsia="Times New Roman" w:hAnsi="Times New Roman" w:cs="Times New Roman"/>
          <w:i/>
          <w:color w:val="auto"/>
          <w:sz w:val="28"/>
          <w:szCs w:val="28"/>
          <w:lang w:eastAsia="en-US"/>
        </w:rPr>
        <w:t xml:space="preserve">; Báo cáo thẩm tra số </w:t>
      </w:r>
      <w:r>
        <w:rPr>
          <w:rFonts w:ascii="Times New Roman" w:eastAsia="Times New Roman" w:hAnsi="Times New Roman" w:cs="Times New Roman"/>
          <w:i/>
          <w:color w:val="auto"/>
          <w:sz w:val="28"/>
          <w:szCs w:val="28"/>
          <w:lang w:val="en-US" w:eastAsia="en-US"/>
        </w:rPr>
        <w:t>1492</w:t>
      </w:r>
      <w:r>
        <w:rPr>
          <w:rFonts w:ascii="Times New Roman" w:eastAsia="Times New Roman" w:hAnsi="Times New Roman" w:cs="Times New Roman"/>
          <w:i/>
          <w:color w:val="auto"/>
          <w:sz w:val="28"/>
          <w:szCs w:val="28"/>
          <w:lang w:eastAsia="en-US"/>
        </w:rPr>
        <w:t>/BC-</w:t>
      </w:r>
      <w:r>
        <w:rPr>
          <w:rFonts w:ascii="Times New Roman" w:eastAsia="Times New Roman" w:hAnsi="Times New Roman" w:cs="Times New Roman"/>
          <w:i/>
          <w:color w:val="auto"/>
          <w:sz w:val="28"/>
          <w:szCs w:val="28"/>
          <w:lang w:val="en-US" w:eastAsia="en-US"/>
        </w:rPr>
        <w:t>KTNS</w:t>
      </w:r>
      <w:r>
        <w:rPr>
          <w:rFonts w:ascii="Times New Roman" w:eastAsia="Times New Roman" w:hAnsi="Times New Roman" w:cs="Times New Roman"/>
          <w:i/>
          <w:color w:val="auto"/>
          <w:sz w:val="28"/>
          <w:szCs w:val="28"/>
          <w:lang w:eastAsia="en-US"/>
        </w:rPr>
        <w:t xml:space="preserve"> ngày </w:t>
      </w:r>
      <w:r>
        <w:rPr>
          <w:rFonts w:ascii="Times New Roman" w:eastAsia="Times New Roman" w:hAnsi="Times New Roman" w:cs="Times New Roman"/>
          <w:i/>
          <w:color w:val="auto"/>
          <w:sz w:val="28"/>
          <w:szCs w:val="28"/>
          <w:lang w:val="en-US" w:eastAsia="en-US"/>
        </w:rPr>
        <w:t>04</w:t>
      </w:r>
      <w:r>
        <w:rPr>
          <w:rFonts w:ascii="Times New Roman" w:eastAsia="Times New Roman" w:hAnsi="Times New Roman" w:cs="Times New Roman"/>
          <w:i/>
          <w:color w:val="auto"/>
          <w:sz w:val="28"/>
          <w:szCs w:val="28"/>
          <w:lang w:eastAsia="en-US"/>
        </w:rPr>
        <w:t xml:space="preserve"> tháng </w:t>
      </w:r>
      <w:r>
        <w:rPr>
          <w:rFonts w:ascii="Times New Roman" w:eastAsia="Times New Roman" w:hAnsi="Times New Roman" w:cs="Times New Roman"/>
          <w:i/>
          <w:color w:val="auto"/>
          <w:sz w:val="28"/>
          <w:szCs w:val="28"/>
          <w:lang w:val="en-US" w:eastAsia="en-US"/>
        </w:rPr>
        <w:t>12</w:t>
      </w:r>
      <w:r>
        <w:rPr>
          <w:rFonts w:ascii="Times New Roman" w:eastAsia="Times New Roman" w:hAnsi="Times New Roman" w:cs="Times New Roman"/>
          <w:i/>
          <w:color w:val="auto"/>
          <w:sz w:val="28"/>
          <w:szCs w:val="28"/>
          <w:lang w:eastAsia="en-US"/>
        </w:rPr>
        <w:t xml:space="preserve"> năm 2025 của Ban Kinh tế - Ngân sách Hội đồng nhân dân tỉnh; ý kiến thảo luận của đại bi</w:t>
      </w:r>
      <w:r>
        <w:rPr>
          <w:rFonts w:ascii="Times New Roman" w:eastAsia="Times New Roman" w:hAnsi="Times New Roman" w:cs="Times New Roman"/>
          <w:i/>
          <w:color w:val="auto"/>
          <w:sz w:val="28"/>
          <w:szCs w:val="28"/>
          <w:lang w:eastAsia="en-US"/>
        </w:rPr>
        <w:t xml:space="preserve">ểu Hội đồng nhân dân tỉnh tại </w:t>
      </w:r>
      <w:r>
        <w:rPr>
          <w:rFonts w:ascii="Times New Roman" w:eastAsia="Times New Roman" w:hAnsi="Times New Roman" w:cs="Times New Roman"/>
          <w:i/>
          <w:color w:val="auto"/>
          <w:sz w:val="28"/>
          <w:szCs w:val="28"/>
          <w:lang w:val="en-US" w:eastAsia="en-US"/>
        </w:rPr>
        <w:t>K</w:t>
      </w:r>
      <w:r>
        <w:rPr>
          <w:rFonts w:ascii="Times New Roman" w:eastAsia="Times New Roman" w:hAnsi="Times New Roman" w:cs="Times New Roman"/>
          <w:i/>
          <w:color w:val="auto"/>
          <w:sz w:val="28"/>
          <w:szCs w:val="28"/>
          <w:lang w:eastAsia="en-US"/>
        </w:rPr>
        <w:t>ỳ họp;</w:t>
      </w:r>
    </w:p>
    <w:p w:rsidR="006405E1" w:rsidRDefault="001774CA">
      <w:pPr>
        <w:widowControl/>
        <w:spacing w:before="60" w:after="60" w:line="252" w:lineRule="auto"/>
        <w:ind w:firstLine="567"/>
        <w:jc w:val="both"/>
        <w:rPr>
          <w:rFonts w:ascii="Times New Roman" w:eastAsia="Times New Roman" w:hAnsi="Times New Roman" w:cs="Times New Roman"/>
          <w:i/>
          <w:color w:val="auto"/>
          <w:spacing w:val="-8"/>
          <w:sz w:val="28"/>
          <w:szCs w:val="28"/>
          <w:lang w:eastAsia="en-US"/>
        </w:rPr>
      </w:pPr>
      <w:r>
        <w:rPr>
          <w:rFonts w:ascii="Times New Roman" w:eastAsia="Times New Roman" w:hAnsi="Times New Roman" w:cs="Times New Roman"/>
          <w:i/>
          <w:color w:val="auto"/>
          <w:spacing w:val="-8"/>
          <w:sz w:val="28"/>
          <w:szCs w:val="28"/>
          <w:lang w:eastAsia="en-US"/>
        </w:rPr>
        <w:t>Hội đồng nhân dân ban hành Nghị quyết quy định chính sách hỗ trợ ngư dân nâng cấp, thay thế thiết bị giám sát hành trình tàu cá trên địa bàn tỉnh Thanh Hóa.</w:t>
      </w:r>
    </w:p>
    <w:p w:rsidR="006405E1" w:rsidRDefault="001774CA">
      <w:pPr>
        <w:widowControl/>
        <w:spacing w:before="60" w:after="60" w:line="252" w:lineRule="auto"/>
        <w:ind w:firstLine="567"/>
        <w:jc w:val="both"/>
        <w:rPr>
          <w:rFonts w:ascii="Times New Roman" w:eastAsia="Times New Roman" w:hAnsi="Times New Roman" w:cs="Times New Roman"/>
          <w:b/>
          <w:color w:val="auto"/>
          <w:sz w:val="28"/>
          <w:szCs w:val="28"/>
          <w:lang w:eastAsia="en-US"/>
        </w:rPr>
      </w:pPr>
      <w:bookmarkStart w:id="6" w:name="_Hlk212735414"/>
      <w:bookmarkStart w:id="7" w:name="_Hlk208945383"/>
      <w:r>
        <w:rPr>
          <w:rFonts w:ascii="Times New Roman" w:eastAsia="Times New Roman" w:hAnsi="Times New Roman" w:cs="Times New Roman"/>
          <w:b/>
          <w:color w:val="auto"/>
          <w:sz w:val="28"/>
          <w:szCs w:val="28"/>
          <w:lang w:eastAsia="en-US"/>
        </w:rPr>
        <w:t>Điều 1. Phạm vi điều chỉnh và đối tượng áp dụng</w:t>
      </w:r>
    </w:p>
    <w:p w:rsidR="006405E1" w:rsidRDefault="001774CA">
      <w:pPr>
        <w:widowControl/>
        <w:spacing w:before="60" w:after="60" w:line="252" w:lineRule="auto"/>
        <w:ind w:firstLine="567"/>
        <w:jc w:val="both"/>
        <w:rPr>
          <w:rFonts w:ascii="Times New Roman" w:eastAsia="Times New Roman" w:hAnsi="Times New Roman" w:cs="Times New Roman"/>
          <w:bCs/>
          <w:color w:val="auto"/>
          <w:spacing w:val="-6"/>
          <w:sz w:val="28"/>
          <w:szCs w:val="28"/>
          <w:lang w:eastAsia="en-US"/>
        </w:rPr>
      </w:pPr>
      <w:bookmarkStart w:id="8" w:name="_Hlk212733316"/>
      <w:bookmarkEnd w:id="6"/>
      <w:r>
        <w:rPr>
          <w:rFonts w:ascii="Times New Roman" w:eastAsia="Times New Roman" w:hAnsi="Times New Roman" w:cs="Times New Roman"/>
          <w:bCs/>
          <w:color w:val="auto"/>
          <w:spacing w:val="-6"/>
          <w:sz w:val="28"/>
          <w:szCs w:val="28"/>
          <w:lang w:eastAsia="en-US"/>
        </w:rPr>
        <w:t xml:space="preserve">1. Phạm vi </w:t>
      </w:r>
      <w:r>
        <w:rPr>
          <w:rFonts w:ascii="Times New Roman" w:eastAsia="Times New Roman" w:hAnsi="Times New Roman" w:cs="Times New Roman"/>
          <w:bCs/>
          <w:color w:val="auto"/>
          <w:spacing w:val="-6"/>
          <w:sz w:val="28"/>
          <w:szCs w:val="28"/>
          <w:lang w:eastAsia="en-US"/>
        </w:rPr>
        <w:t>điều chỉnh: Nghị quyết này quy định chính sách hỗ trợ ngư dân nâng cấp, thay thế thiết bị giám sát hành trình tàu cá đáp ứng điều kiện quy định tại Nghị định số 37/2024/NĐ-CP của Chính phủ trên địa bàn tỉnh Thanh Hóa.</w:t>
      </w:r>
    </w:p>
    <w:p w:rsidR="006405E1" w:rsidRDefault="001774CA">
      <w:pPr>
        <w:widowControl/>
        <w:spacing w:before="60" w:after="60" w:line="252" w:lineRule="auto"/>
        <w:ind w:firstLine="567"/>
        <w:jc w:val="both"/>
        <w:rPr>
          <w:rFonts w:ascii="Times New Roman" w:eastAsia="Times New Roman" w:hAnsi="Times New Roman" w:cs="Times New Roman"/>
          <w:bCs/>
          <w:color w:val="auto"/>
          <w:sz w:val="28"/>
          <w:szCs w:val="28"/>
          <w:lang w:eastAsia="en-US"/>
        </w:rPr>
      </w:pPr>
      <w:r>
        <w:rPr>
          <w:rFonts w:ascii="Times New Roman" w:eastAsia="Times New Roman" w:hAnsi="Times New Roman" w:cs="Times New Roman"/>
          <w:bCs/>
          <w:color w:val="auto"/>
          <w:sz w:val="28"/>
          <w:szCs w:val="28"/>
          <w:lang w:eastAsia="en-US"/>
        </w:rPr>
        <w:t xml:space="preserve">2. Đối tượng áp dụng: </w:t>
      </w:r>
    </w:p>
    <w:p w:rsidR="006405E1" w:rsidRDefault="001774CA">
      <w:pPr>
        <w:widowControl/>
        <w:spacing w:before="60" w:after="60" w:line="252" w:lineRule="auto"/>
        <w:ind w:firstLine="567"/>
        <w:jc w:val="both"/>
        <w:rPr>
          <w:rFonts w:ascii="Times New Roman" w:eastAsia="Times New Roman" w:hAnsi="Times New Roman" w:cs="Times New Roman"/>
          <w:bCs/>
          <w:color w:val="auto"/>
          <w:sz w:val="28"/>
          <w:szCs w:val="28"/>
          <w:lang w:eastAsia="en-US"/>
        </w:rPr>
      </w:pPr>
      <w:r>
        <w:rPr>
          <w:rFonts w:ascii="Times New Roman" w:eastAsia="Times New Roman" w:hAnsi="Times New Roman" w:cs="Times New Roman"/>
          <w:bCs/>
          <w:color w:val="auto"/>
          <w:sz w:val="28"/>
          <w:szCs w:val="28"/>
          <w:lang w:eastAsia="en-US"/>
        </w:rPr>
        <w:t>a) Tổ chức (doa</w:t>
      </w:r>
      <w:r>
        <w:rPr>
          <w:rFonts w:ascii="Times New Roman" w:eastAsia="Times New Roman" w:hAnsi="Times New Roman" w:cs="Times New Roman"/>
          <w:bCs/>
          <w:color w:val="auto"/>
          <w:sz w:val="28"/>
          <w:szCs w:val="28"/>
          <w:lang w:eastAsia="en-US"/>
        </w:rPr>
        <w:t>nh nghiệp, hợp tác xã, tổ hợp tác), hộ gia đình, cá nhân là chủ sở hữu hợp pháp tàu cá có chiều dài lớn nhất từ 15 mét trở lên đăng ký tại tỉnh Thanh Hóa.</w:t>
      </w:r>
    </w:p>
    <w:p w:rsidR="006405E1" w:rsidRDefault="001774CA">
      <w:pPr>
        <w:widowControl/>
        <w:spacing w:before="60" w:after="60" w:line="252"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 Sở Nông nghiệp và Môi trường; Sở Tài chính; Ủy ban nhân dân các xã, phường trên địa bàn tỉnh.</w:t>
      </w:r>
    </w:p>
    <w:p w:rsidR="006405E1" w:rsidRDefault="001774CA">
      <w:pPr>
        <w:widowControl/>
        <w:spacing w:before="60" w:after="60" w:line="252"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C</w:t>
      </w:r>
      <w:r>
        <w:rPr>
          <w:rFonts w:ascii="Times New Roman" w:eastAsia="Times New Roman" w:hAnsi="Times New Roman" w:cs="Times New Roman"/>
          <w:sz w:val="28"/>
          <w:szCs w:val="28"/>
        </w:rPr>
        <w:t>ác tổ chức, cá nhân khác có liên quan đến việc thực hiện hỗ trợ.</w:t>
      </w:r>
    </w:p>
    <w:p w:rsidR="006405E1" w:rsidRDefault="001774CA">
      <w:pPr>
        <w:widowControl/>
        <w:spacing w:before="60" w:after="60" w:line="252" w:lineRule="auto"/>
        <w:ind w:firstLine="567"/>
        <w:jc w:val="both"/>
        <w:rPr>
          <w:rFonts w:ascii="Times New Roman" w:eastAsia="Times New Roman" w:hAnsi="Times New Roman" w:cs="Times New Roman"/>
          <w:bCs/>
          <w:color w:val="auto"/>
          <w:sz w:val="28"/>
          <w:szCs w:val="28"/>
          <w:lang w:eastAsia="en-US"/>
        </w:rPr>
      </w:pPr>
      <w:r>
        <w:rPr>
          <w:rFonts w:ascii="Times New Roman" w:eastAsia="Times New Roman" w:hAnsi="Times New Roman" w:cs="Times New Roman"/>
          <w:b/>
          <w:color w:val="auto"/>
          <w:sz w:val="28"/>
          <w:szCs w:val="28"/>
          <w:lang w:eastAsia="en-US"/>
        </w:rPr>
        <w:t>Điều 2. Đối tượng hỗ trợ</w:t>
      </w:r>
    </w:p>
    <w:p w:rsidR="006405E1" w:rsidRDefault="001774CA">
      <w:pPr>
        <w:widowControl/>
        <w:spacing w:before="60" w:after="60" w:line="252" w:lineRule="auto"/>
        <w:ind w:firstLine="567"/>
        <w:jc w:val="both"/>
        <w:rPr>
          <w:rFonts w:ascii="Times New Roman" w:eastAsia="Times New Roman" w:hAnsi="Times New Roman" w:cs="Times New Roman"/>
          <w:bCs/>
          <w:color w:val="auto"/>
          <w:spacing w:val="-3"/>
          <w:sz w:val="28"/>
          <w:szCs w:val="28"/>
          <w:lang w:eastAsia="en-US"/>
        </w:rPr>
      </w:pPr>
      <w:r>
        <w:rPr>
          <w:rFonts w:ascii="Times New Roman" w:eastAsia="Times New Roman" w:hAnsi="Times New Roman" w:cs="Times New Roman"/>
          <w:bCs/>
          <w:color w:val="auto"/>
          <w:spacing w:val="-3"/>
          <w:sz w:val="28"/>
          <w:szCs w:val="28"/>
          <w:lang w:eastAsia="en-US"/>
        </w:rPr>
        <w:t xml:space="preserve">Tổ chức (doanh nghiệp, hợp tác xã, tổ hợp tác), hộ gia đình, cá nhân là chủ sở hữu hợp pháp tàu cá có chiều dài lớn nhất từ 15 mét trở lên đăng ký tại tỉnh Thanh Hóa </w:t>
      </w:r>
      <w:r>
        <w:rPr>
          <w:rFonts w:ascii="Times New Roman" w:eastAsia="Times New Roman" w:hAnsi="Times New Roman" w:cs="Times New Roman"/>
          <w:bCs/>
          <w:color w:val="auto"/>
          <w:spacing w:val="-3"/>
          <w:sz w:val="28"/>
          <w:szCs w:val="28"/>
          <w:lang w:eastAsia="en-US"/>
        </w:rPr>
        <w:t>đã lắp đặt, kích hoạt thiết bị giám sát hành trình tàu cá trên Hệ thống giám sát tàu cá của Cục Thủy sản và Kiểm ngư trước ngày Nghị quyết này có hiệu lực.</w:t>
      </w:r>
    </w:p>
    <w:p w:rsidR="006405E1" w:rsidRDefault="001774CA">
      <w:pPr>
        <w:widowControl/>
        <w:spacing w:before="60" w:after="60" w:line="252" w:lineRule="auto"/>
        <w:ind w:firstLine="567"/>
        <w:jc w:val="both"/>
        <w:rPr>
          <w:rFonts w:ascii="Times New Roman" w:eastAsia="Times New Roman" w:hAnsi="Times New Roman" w:cs="Times New Roman"/>
          <w:b/>
          <w:color w:val="auto"/>
          <w:spacing w:val="-3"/>
          <w:sz w:val="28"/>
          <w:szCs w:val="28"/>
          <w:lang w:eastAsia="en-US"/>
        </w:rPr>
      </w:pPr>
      <w:bookmarkStart w:id="9" w:name="_Hlk212736174"/>
      <w:bookmarkStart w:id="10" w:name="_Hlk212738104"/>
      <w:bookmarkEnd w:id="8"/>
      <w:r>
        <w:rPr>
          <w:rFonts w:ascii="Times New Roman" w:eastAsia="Times New Roman" w:hAnsi="Times New Roman" w:cs="Times New Roman"/>
          <w:b/>
          <w:color w:val="auto"/>
          <w:spacing w:val="-3"/>
          <w:sz w:val="28"/>
          <w:szCs w:val="28"/>
          <w:lang w:eastAsia="en-US"/>
        </w:rPr>
        <w:t>Điều 3. Điều kiện hỗ trợ</w:t>
      </w:r>
    </w:p>
    <w:bookmarkEnd w:id="9"/>
    <w:p w:rsidR="006405E1" w:rsidRDefault="001774CA">
      <w:pPr>
        <w:widowControl/>
        <w:spacing w:before="60" w:after="60" w:line="252" w:lineRule="auto"/>
        <w:ind w:firstLine="567"/>
        <w:jc w:val="both"/>
        <w:rPr>
          <w:rFonts w:ascii="Times New Roman" w:eastAsia="Times New Roman" w:hAnsi="Times New Roman" w:cs="Times New Roman"/>
          <w:bCs/>
          <w:color w:val="auto"/>
          <w:sz w:val="28"/>
          <w:szCs w:val="28"/>
          <w:lang w:eastAsia="en-US"/>
        </w:rPr>
      </w:pPr>
      <w:r>
        <w:rPr>
          <w:rFonts w:ascii="Times New Roman" w:eastAsia="Times New Roman" w:hAnsi="Times New Roman" w:cs="Times New Roman"/>
          <w:bCs/>
          <w:color w:val="auto"/>
          <w:sz w:val="28"/>
          <w:szCs w:val="28"/>
          <w:lang w:eastAsia="en-US"/>
        </w:rPr>
        <w:t xml:space="preserve">Tổ chức (doanh nghiệp, hợp tác xã, tổ hợp tác), hộ gia đình, cá nhân được </w:t>
      </w:r>
      <w:r>
        <w:rPr>
          <w:rFonts w:ascii="Times New Roman" w:eastAsia="Times New Roman" w:hAnsi="Times New Roman" w:cs="Times New Roman"/>
          <w:bCs/>
          <w:color w:val="auto"/>
          <w:sz w:val="28"/>
          <w:szCs w:val="28"/>
          <w:lang w:eastAsia="en-US"/>
        </w:rPr>
        <w:t>hỗ trợ khi đáp ứng các điều kiện sau:</w:t>
      </w:r>
    </w:p>
    <w:p w:rsidR="006405E1" w:rsidRDefault="001774CA">
      <w:pPr>
        <w:widowControl/>
        <w:spacing w:before="60" w:after="60" w:line="252" w:lineRule="auto"/>
        <w:ind w:firstLine="567"/>
        <w:jc w:val="both"/>
        <w:rPr>
          <w:rFonts w:ascii="Times New Roman" w:eastAsia="Times New Roman" w:hAnsi="Times New Roman" w:cs="Times New Roman"/>
          <w:bCs/>
          <w:color w:val="auto"/>
          <w:spacing w:val="-4"/>
          <w:sz w:val="28"/>
          <w:szCs w:val="28"/>
          <w:lang w:eastAsia="en-US"/>
        </w:rPr>
      </w:pPr>
      <w:r>
        <w:rPr>
          <w:rFonts w:ascii="Times New Roman" w:eastAsia="Times New Roman" w:hAnsi="Times New Roman" w:cs="Times New Roman"/>
          <w:bCs/>
          <w:color w:val="auto"/>
          <w:spacing w:val="-4"/>
          <w:sz w:val="28"/>
          <w:szCs w:val="28"/>
          <w:lang w:eastAsia="en-US"/>
        </w:rPr>
        <w:t xml:space="preserve">1. Tàu cá có chiều dài lớn nhất từ 15 mét trở lên có các loại giấy tờ sau còn hiệu lực: Giấy chứng nhận đăng ký tàu cá, Giấy chứng nhận an toàn kỹ thuật tàu cá, Giấy phép khai thác thủy sản và Giấy chứng nhận cơ sở đủ </w:t>
      </w:r>
      <w:r>
        <w:rPr>
          <w:rFonts w:ascii="Times New Roman" w:eastAsia="Times New Roman" w:hAnsi="Times New Roman" w:cs="Times New Roman"/>
          <w:bCs/>
          <w:color w:val="auto"/>
          <w:spacing w:val="-4"/>
          <w:sz w:val="28"/>
          <w:szCs w:val="28"/>
          <w:lang w:eastAsia="en-US"/>
        </w:rPr>
        <w:t>điều kiện an toàn thực phẩm.</w:t>
      </w:r>
    </w:p>
    <w:p w:rsidR="006405E1" w:rsidRDefault="001774CA">
      <w:pPr>
        <w:widowControl/>
        <w:spacing w:before="60" w:after="60" w:line="252" w:lineRule="auto"/>
        <w:ind w:firstLine="567"/>
        <w:jc w:val="both"/>
        <w:rPr>
          <w:rFonts w:ascii="Times New Roman" w:eastAsia="Times New Roman" w:hAnsi="Times New Roman" w:cs="Times New Roman"/>
          <w:bCs/>
          <w:color w:val="auto"/>
          <w:sz w:val="28"/>
          <w:szCs w:val="28"/>
          <w:lang w:eastAsia="en-US"/>
        </w:rPr>
      </w:pPr>
      <w:r>
        <w:rPr>
          <w:rFonts w:ascii="Times New Roman" w:eastAsia="Times New Roman" w:hAnsi="Times New Roman" w:cs="Times New Roman"/>
          <w:bCs/>
          <w:color w:val="auto"/>
          <w:sz w:val="28"/>
          <w:szCs w:val="28"/>
          <w:lang w:eastAsia="en-US"/>
        </w:rPr>
        <w:t xml:space="preserve">2. Nâng cấp, mua, thay thế thiết bị giám sát hành trình tàu cá </w:t>
      </w:r>
      <w:bookmarkStart w:id="11" w:name="_Hlk212670954"/>
      <w:r>
        <w:rPr>
          <w:rFonts w:ascii="Times New Roman" w:eastAsia="Times New Roman" w:hAnsi="Times New Roman" w:cs="Times New Roman"/>
          <w:bCs/>
          <w:color w:val="auto"/>
          <w:sz w:val="28"/>
          <w:szCs w:val="28"/>
          <w:lang w:eastAsia="en-US"/>
        </w:rPr>
        <w:t xml:space="preserve">đáp ứng điều kiện quy định </w:t>
      </w:r>
      <w:r>
        <w:rPr>
          <w:rFonts w:ascii="Times New Roman" w:eastAsia="Times New Roman" w:hAnsi="Times New Roman" w:cs="Times New Roman"/>
          <w:bCs/>
          <w:color w:val="auto"/>
          <w:sz w:val="28"/>
          <w:szCs w:val="28"/>
          <w:lang w:val="en-US" w:eastAsia="en-US"/>
        </w:rPr>
        <w:t xml:space="preserve">tại </w:t>
      </w:r>
      <w:r>
        <w:rPr>
          <w:rFonts w:ascii="Times New Roman" w:eastAsia="Times New Roman" w:hAnsi="Times New Roman" w:cs="Times New Roman"/>
          <w:bCs/>
          <w:color w:val="auto"/>
          <w:sz w:val="28"/>
          <w:szCs w:val="28"/>
          <w:lang w:eastAsia="en-US"/>
        </w:rPr>
        <w:t>Nghị định số 37/2024/NĐ-CP của Chính phủ</w:t>
      </w:r>
      <w:bookmarkEnd w:id="11"/>
      <w:r>
        <w:rPr>
          <w:rFonts w:ascii="Times New Roman" w:eastAsia="Times New Roman" w:hAnsi="Times New Roman" w:cs="Times New Roman"/>
          <w:bCs/>
          <w:color w:val="auto"/>
          <w:sz w:val="28"/>
          <w:szCs w:val="28"/>
          <w:lang w:eastAsia="en-US"/>
        </w:rPr>
        <w:t>; kích hoạt, kết nối trên Hệ thống giám sát tàu cá của Cục Thủy sản và Kiểm ngư trước ngày 01</w:t>
      </w:r>
      <w:r>
        <w:rPr>
          <w:rFonts w:ascii="Times New Roman" w:eastAsia="Times New Roman" w:hAnsi="Times New Roman" w:cs="Times New Roman"/>
          <w:bCs/>
          <w:color w:val="auto"/>
          <w:sz w:val="28"/>
          <w:szCs w:val="28"/>
          <w:lang w:eastAsia="en-US"/>
        </w:rPr>
        <w:t xml:space="preserve"> tháng 05 năm 2026.</w:t>
      </w:r>
    </w:p>
    <w:p w:rsidR="006405E1" w:rsidRDefault="001774CA">
      <w:pPr>
        <w:widowControl/>
        <w:spacing w:before="60" w:after="60" w:line="252" w:lineRule="auto"/>
        <w:ind w:firstLine="567"/>
        <w:jc w:val="both"/>
        <w:rPr>
          <w:rFonts w:ascii="Times New Roman" w:eastAsia="Times New Roman" w:hAnsi="Times New Roman" w:cs="Times New Roman"/>
          <w:b/>
          <w:color w:val="auto"/>
          <w:sz w:val="28"/>
          <w:szCs w:val="28"/>
          <w:lang w:eastAsia="en-US"/>
        </w:rPr>
      </w:pPr>
      <w:bookmarkStart w:id="12" w:name="_Hlk212736186"/>
      <w:r>
        <w:rPr>
          <w:rFonts w:ascii="Times New Roman" w:eastAsia="Times New Roman" w:hAnsi="Times New Roman" w:cs="Times New Roman"/>
          <w:b/>
          <w:color w:val="auto"/>
          <w:sz w:val="28"/>
          <w:szCs w:val="28"/>
          <w:lang w:eastAsia="en-US"/>
        </w:rPr>
        <w:t>Điều 4. Mức hỗ trợ, thời gian hỗ trợ và kinh phí hỗ trợ</w:t>
      </w:r>
    </w:p>
    <w:bookmarkEnd w:id="12"/>
    <w:p w:rsidR="006405E1" w:rsidRDefault="001774CA">
      <w:pPr>
        <w:widowControl/>
        <w:spacing w:before="60" w:after="60" w:line="252" w:lineRule="auto"/>
        <w:ind w:firstLine="567"/>
        <w:jc w:val="both"/>
        <w:rPr>
          <w:rFonts w:ascii="Times New Roman" w:eastAsia="Times New Roman" w:hAnsi="Times New Roman" w:cs="Times New Roman"/>
          <w:b/>
          <w:color w:val="auto"/>
          <w:sz w:val="28"/>
          <w:szCs w:val="28"/>
          <w:lang w:eastAsia="en-US"/>
        </w:rPr>
      </w:pPr>
      <w:r>
        <w:rPr>
          <w:rFonts w:ascii="Times New Roman" w:eastAsia="Times New Roman" w:hAnsi="Times New Roman" w:cs="Times New Roman"/>
          <w:bCs/>
          <w:color w:val="auto"/>
          <w:sz w:val="28"/>
          <w:szCs w:val="28"/>
          <w:lang w:eastAsia="en-US"/>
        </w:rPr>
        <w:t>1. Mức hỗ trợ: Hỗ trợ kinh phí nâng cấp, mua, thay thế thiết bị giám sát hành trình theo hóa đơn thực tế, nhưng không quá 10.000.000 đồng/tàu cá.</w:t>
      </w:r>
    </w:p>
    <w:p w:rsidR="006405E1" w:rsidRDefault="001774CA">
      <w:pPr>
        <w:widowControl/>
        <w:spacing w:before="60" w:after="60" w:line="252" w:lineRule="auto"/>
        <w:ind w:firstLine="567"/>
        <w:jc w:val="both"/>
        <w:rPr>
          <w:rFonts w:ascii="Times New Roman" w:eastAsia="Times New Roman" w:hAnsi="Times New Roman" w:cs="Times New Roman"/>
          <w:bCs/>
          <w:color w:val="auto"/>
          <w:sz w:val="28"/>
          <w:szCs w:val="28"/>
          <w:lang w:eastAsia="en-US"/>
        </w:rPr>
      </w:pPr>
      <w:r>
        <w:rPr>
          <w:rFonts w:ascii="Times New Roman" w:eastAsia="Times New Roman" w:hAnsi="Times New Roman" w:cs="Times New Roman"/>
          <w:bCs/>
          <w:color w:val="auto"/>
          <w:sz w:val="28"/>
          <w:szCs w:val="28"/>
          <w:lang w:eastAsia="en-US"/>
        </w:rPr>
        <w:t xml:space="preserve">2. Thời gian hỗ trợ: </w:t>
      </w:r>
      <w:r>
        <w:rPr>
          <w:rFonts w:ascii="Times New Roman" w:eastAsia="Times New Roman" w:hAnsi="Times New Roman" w:cs="Times New Roman"/>
          <w:bCs/>
          <w:color w:val="auto"/>
          <w:sz w:val="28"/>
          <w:szCs w:val="28"/>
          <w:lang w:val="en-US" w:eastAsia="en-US"/>
        </w:rPr>
        <w:t>T</w:t>
      </w:r>
      <w:r>
        <w:rPr>
          <w:rFonts w:ascii="Times New Roman" w:eastAsia="Times New Roman" w:hAnsi="Times New Roman" w:cs="Times New Roman"/>
          <w:bCs/>
          <w:color w:val="auto"/>
          <w:sz w:val="28"/>
          <w:szCs w:val="28"/>
          <w:lang w:eastAsia="en-US"/>
        </w:rPr>
        <w:t>ừ ngày 01</w:t>
      </w:r>
      <w:r>
        <w:rPr>
          <w:rFonts w:ascii="Times New Roman" w:eastAsia="Times New Roman" w:hAnsi="Times New Roman" w:cs="Times New Roman"/>
          <w:bCs/>
          <w:color w:val="auto"/>
          <w:sz w:val="28"/>
          <w:szCs w:val="28"/>
          <w:lang w:val="en-US" w:eastAsia="en-US"/>
        </w:rPr>
        <w:t xml:space="preserve"> tháng </w:t>
      </w:r>
      <w:r>
        <w:rPr>
          <w:rFonts w:ascii="Times New Roman" w:eastAsia="Times New Roman" w:hAnsi="Times New Roman" w:cs="Times New Roman"/>
          <w:bCs/>
          <w:color w:val="auto"/>
          <w:sz w:val="28"/>
          <w:szCs w:val="28"/>
          <w:lang w:eastAsia="en-US"/>
        </w:rPr>
        <w:t>01</w:t>
      </w:r>
      <w:r>
        <w:rPr>
          <w:rFonts w:ascii="Times New Roman" w:eastAsia="Times New Roman" w:hAnsi="Times New Roman" w:cs="Times New Roman"/>
          <w:bCs/>
          <w:color w:val="auto"/>
          <w:sz w:val="28"/>
          <w:szCs w:val="28"/>
          <w:lang w:val="en-US" w:eastAsia="en-US"/>
        </w:rPr>
        <w:t xml:space="preserve"> năm </w:t>
      </w:r>
      <w:r>
        <w:rPr>
          <w:rFonts w:ascii="Times New Roman" w:eastAsia="Times New Roman" w:hAnsi="Times New Roman" w:cs="Times New Roman"/>
          <w:bCs/>
          <w:color w:val="auto"/>
          <w:sz w:val="28"/>
          <w:szCs w:val="28"/>
          <w:lang w:eastAsia="en-US"/>
        </w:rPr>
        <w:t>2026 đến ngày 31</w:t>
      </w:r>
      <w:r>
        <w:rPr>
          <w:rFonts w:ascii="Times New Roman" w:eastAsia="Times New Roman" w:hAnsi="Times New Roman" w:cs="Times New Roman"/>
          <w:bCs/>
          <w:color w:val="auto"/>
          <w:sz w:val="28"/>
          <w:szCs w:val="28"/>
          <w:lang w:val="en-US" w:eastAsia="en-US"/>
        </w:rPr>
        <w:t xml:space="preserve"> tháng </w:t>
      </w:r>
      <w:r>
        <w:rPr>
          <w:rFonts w:ascii="Times New Roman" w:eastAsia="Times New Roman" w:hAnsi="Times New Roman" w:cs="Times New Roman"/>
          <w:bCs/>
          <w:color w:val="auto"/>
          <w:sz w:val="28"/>
          <w:szCs w:val="28"/>
          <w:lang w:eastAsia="en-US"/>
        </w:rPr>
        <w:t>12</w:t>
      </w:r>
      <w:r>
        <w:rPr>
          <w:rFonts w:ascii="Times New Roman" w:eastAsia="Times New Roman" w:hAnsi="Times New Roman" w:cs="Times New Roman"/>
          <w:bCs/>
          <w:color w:val="auto"/>
          <w:sz w:val="28"/>
          <w:szCs w:val="28"/>
          <w:lang w:val="en-US" w:eastAsia="en-US"/>
        </w:rPr>
        <w:t xml:space="preserve"> năm </w:t>
      </w:r>
      <w:r>
        <w:rPr>
          <w:rFonts w:ascii="Times New Roman" w:eastAsia="Times New Roman" w:hAnsi="Times New Roman" w:cs="Times New Roman"/>
          <w:bCs/>
          <w:color w:val="auto"/>
          <w:sz w:val="28"/>
          <w:szCs w:val="28"/>
          <w:lang w:eastAsia="en-US"/>
        </w:rPr>
        <w:t>2026.</w:t>
      </w:r>
    </w:p>
    <w:p w:rsidR="006405E1" w:rsidRDefault="001774CA">
      <w:pPr>
        <w:widowControl/>
        <w:spacing w:before="60" w:after="60" w:line="252" w:lineRule="auto"/>
        <w:ind w:firstLine="567"/>
        <w:jc w:val="both"/>
        <w:rPr>
          <w:rFonts w:ascii="Times New Roman" w:eastAsia="Times New Roman" w:hAnsi="Times New Roman" w:cs="Times New Roman"/>
          <w:bCs/>
          <w:color w:val="auto"/>
          <w:sz w:val="28"/>
          <w:szCs w:val="28"/>
          <w:lang w:eastAsia="en-US"/>
        </w:rPr>
      </w:pPr>
      <w:r>
        <w:rPr>
          <w:rFonts w:ascii="Times New Roman" w:eastAsia="Times New Roman" w:hAnsi="Times New Roman" w:cs="Times New Roman"/>
          <w:bCs/>
          <w:color w:val="auto"/>
          <w:sz w:val="28"/>
          <w:szCs w:val="28"/>
          <w:lang w:eastAsia="en-US"/>
        </w:rPr>
        <w:t>3. Kinh phí hỗ trợ: Từ nguồn ngân sách tỉnh.</w:t>
      </w:r>
    </w:p>
    <w:p w:rsidR="006405E1" w:rsidRDefault="001774CA">
      <w:pPr>
        <w:widowControl/>
        <w:spacing w:before="60" w:after="60" w:line="252" w:lineRule="auto"/>
        <w:ind w:firstLine="567"/>
        <w:jc w:val="both"/>
        <w:rPr>
          <w:rFonts w:ascii="Times New Roman" w:eastAsia="Times New Roman" w:hAnsi="Times New Roman" w:cs="Times New Roman"/>
          <w:b/>
          <w:bCs/>
          <w:color w:val="auto"/>
          <w:sz w:val="28"/>
          <w:szCs w:val="28"/>
          <w:lang w:eastAsia="en-US"/>
        </w:rPr>
      </w:pPr>
      <w:bookmarkStart w:id="13" w:name="_Hlk212736197"/>
      <w:bookmarkStart w:id="14" w:name="_Hlk208945574"/>
      <w:bookmarkEnd w:id="7"/>
      <w:r>
        <w:rPr>
          <w:rFonts w:ascii="Times New Roman" w:eastAsia="Times New Roman" w:hAnsi="Times New Roman" w:cs="Times New Roman"/>
          <w:b/>
          <w:bCs/>
          <w:color w:val="auto"/>
          <w:sz w:val="28"/>
          <w:szCs w:val="28"/>
          <w:lang w:eastAsia="en-US"/>
        </w:rPr>
        <w:t xml:space="preserve">Điều 5. Trình tự, thủ tục thực hiện chính sách </w:t>
      </w:r>
    </w:p>
    <w:bookmarkEnd w:id="13"/>
    <w:p w:rsidR="006405E1" w:rsidRDefault="001774CA">
      <w:pPr>
        <w:widowControl/>
        <w:spacing w:before="60" w:after="60" w:line="252" w:lineRule="auto"/>
        <w:ind w:firstLine="567"/>
        <w:jc w:val="both"/>
        <w:rPr>
          <w:rFonts w:ascii="Times New Roman" w:eastAsia="Times New Roman" w:hAnsi="Times New Roman" w:cs="Times New Roman"/>
          <w:color w:val="auto"/>
          <w:spacing w:val="-4"/>
          <w:sz w:val="28"/>
          <w:szCs w:val="28"/>
          <w:lang w:eastAsia="en-US"/>
        </w:rPr>
      </w:pPr>
      <w:r>
        <w:rPr>
          <w:rFonts w:ascii="Times New Roman" w:eastAsia="Times New Roman" w:hAnsi="Times New Roman" w:cs="Times New Roman"/>
          <w:color w:val="auto"/>
          <w:sz w:val="28"/>
          <w:szCs w:val="28"/>
          <w:lang w:eastAsia="en-US"/>
        </w:rPr>
        <w:t>1. Xây dựng kế hoạch kinh phí hỗ trợ</w:t>
      </w:r>
    </w:p>
    <w:p w:rsidR="006405E1" w:rsidRDefault="001774CA">
      <w:pPr>
        <w:widowControl/>
        <w:spacing w:before="60" w:after="60" w:line="252" w:lineRule="auto"/>
        <w:ind w:firstLine="567"/>
        <w:jc w:val="both"/>
        <w:rPr>
          <w:rFonts w:ascii="Times New Roman" w:eastAsia="Times New Roman" w:hAnsi="Times New Roman" w:cs="Times New Roman"/>
          <w:color w:val="auto"/>
          <w:spacing w:val="-3"/>
          <w:sz w:val="28"/>
          <w:szCs w:val="28"/>
          <w:lang w:eastAsia="en-US"/>
        </w:rPr>
      </w:pPr>
      <w:bookmarkStart w:id="15" w:name="_Hlk213596384"/>
      <w:r>
        <w:rPr>
          <w:rFonts w:ascii="Times New Roman" w:eastAsia="Times New Roman" w:hAnsi="Times New Roman" w:cs="Times New Roman"/>
          <w:color w:val="auto"/>
          <w:spacing w:val="-3"/>
          <w:sz w:val="28"/>
          <w:szCs w:val="28"/>
          <w:lang w:eastAsia="en-US"/>
        </w:rPr>
        <w:t xml:space="preserve">a) Căn cứ các nội dung của chính sách, các tổ chức, hộ gia đình, cá nhân có </w:t>
      </w:r>
      <w:r>
        <w:rPr>
          <w:rFonts w:ascii="Times New Roman" w:eastAsia="Times New Roman" w:hAnsi="Times New Roman" w:cs="Times New Roman"/>
          <w:color w:val="auto"/>
          <w:spacing w:val="-3"/>
          <w:sz w:val="28"/>
          <w:szCs w:val="28"/>
          <w:lang w:eastAsia="en-US"/>
        </w:rPr>
        <w:t>đủ điều kiện, có nhu cầu thụ hưởng chính sách đăng ký gửi Ủy ban nhân dân cấp xã trước ngày 15 tháng 5 năm 2026. Ủy ban nhân dân cấp xã dự toán kinh phí thực hiện chính sách trên địa bàn, gửi Sở Tài chính trước ngày 30 tháng 5 năm 2026.</w:t>
      </w:r>
    </w:p>
    <w:p w:rsidR="006405E1" w:rsidRDefault="001774CA">
      <w:pPr>
        <w:widowControl/>
        <w:spacing w:before="60" w:after="60" w:line="252" w:lineRule="auto"/>
        <w:ind w:firstLine="567"/>
        <w:jc w:val="both"/>
        <w:rPr>
          <w:rFonts w:ascii="Times New Roman" w:eastAsia="Times New Roman" w:hAnsi="Times New Roman" w:cs="Times New Roman"/>
          <w:color w:val="auto"/>
          <w:spacing w:val="-6"/>
          <w:sz w:val="28"/>
          <w:szCs w:val="28"/>
          <w:lang w:eastAsia="en-US"/>
        </w:rPr>
      </w:pPr>
      <w:r>
        <w:rPr>
          <w:rFonts w:ascii="Times New Roman" w:eastAsia="Times New Roman" w:hAnsi="Times New Roman" w:cs="Times New Roman"/>
          <w:color w:val="auto"/>
          <w:spacing w:val="-6"/>
          <w:sz w:val="28"/>
          <w:szCs w:val="28"/>
          <w:lang w:eastAsia="en-US"/>
        </w:rPr>
        <w:t>b) Trên cơ sở dự to</w:t>
      </w:r>
      <w:r>
        <w:rPr>
          <w:rFonts w:ascii="Times New Roman" w:eastAsia="Times New Roman" w:hAnsi="Times New Roman" w:cs="Times New Roman"/>
          <w:color w:val="auto"/>
          <w:spacing w:val="-6"/>
          <w:sz w:val="28"/>
          <w:szCs w:val="28"/>
          <w:lang w:eastAsia="en-US"/>
        </w:rPr>
        <w:t>án kinh phí của Ủy ban nhân dân cấp xã, Sở Tài chính báo cáo Ủy ban nhân dân tỉnh xem xét, phê duyệt phân bổ kinh phí hỗ trợ thực hiện chính sách cho các địa phương.</w:t>
      </w:r>
    </w:p>
    <w:bookmarkEnd w:id="15"/>
    <w:p w:rsidR="006405E1" w:rsidRDefault="001774CA">
      <w:pPr>
        <w:widowControl/>
        <w:spacing w:before="60" w:after="60" w:line="252" w:lineRule="auto"/>
        <w:ind w:firstLine="567"/>
        <w:jc w:val="both"/>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2. Trình tự, thủ tục thực hiện</w:t>
      </w:r>
    </w:p>
    <w:p w:rsidR="006405E1" w:rsidRDefault="001774CA">
      <w:pPr>
        <w:widowControl/>
        <w:spacing w:before="60" w:after="60" w:line="252" w:lineRule="auto"/>
        <w:ind w:firstLine="567"/>
        <w:jc w:val="both"/>
        <w:rPr>
          <w:rFonts w:ascii="Times New Roman" w:eastAsia="Times New Roman" w:hAnsi="Times New Roman" w:cs="Times New Roman"/>
          <w:color w:val="auto"/>
          <w:sz w:val="28"/>
          <w:szCs w:val="28"/>
          <w:lang w:eastAsia="en-US"/>
        </w:rPr>
      </w:pPr>
      <w:bookmarkStart w:id="16" w:name="_Hlk213596442"/>
      <w:r>
        <w:rPr>
          <w:rFonts w:ascii="Times New Roman" w:eastAsia="Times New Roman" w:hAnsi="Times New Roman" w:cs="Times New Roman"/>
          <w:color w:val="auto"/>
          <w:sz w:val="28"/>
          <w:szCs w:val="28"/>
          <w:lang w:eastAsia="en-US"/>
        </w:rPr>
        <w:t>a) Bước 1: Tổ chức, hộ gia đình, cá nhân gửi (trực tiếp hoặ</w:t>
      </w:r>
      <w:r>
        <w:rPr>
          <w:rFonts w:ascii="Times New Roman" w:eastAsia="Times New Roman" w:hAnsi="Times New Roman" w:cs="Times New Roman"/>
          <w:color w:val="auto"/>
          <w:sz w:val="28"/>
          <w:szCs w:val="28"/>
          <w:lang w:eastAsia="en-US"/>
        </w:rPr>
        <w:t xml:space="preserve">c qua dịch vụ bưu chính công ích hoặc qua hệ thống dịch vụ công trực tuyến) 01 hồ sơ đề nghị hỗ trợ tại Bộ phận Tiếp nhận và trả kết quả các cấp. Sau khi tiếp nhận hồ sơ đầy đủ, hợp lệ, Bộ phận Tiếp nhận và trả kết quả các cấp có trách nhiệm gửi hồ sơ </w:t>
      </w:r>
      <w:r>
        <w:rPr>
          <w:rFonts w:ascii="Times New Roman" w:eastAsia="Times New Roman" w:hAnsi="Times New Roman" w:cs="Times New Roman"/>
          <w:color w:val="auto"/>
          <w:sz w:val="28"/>
          <w:szCs w:val="28"/>
          <w:lang w:eastAsia="en-US"/>
        </w:rPr>
        <w:lastRenderedPageBreak/>
        <w:t xml:space="preserve">đến </w:t>
      </w:r>
      <w:r>
        <w:rPr>
          <w:rFonts w:ascii="Times New Roman" w:eastAsia="Times New Roman" w:hAnsi="Times New Roman" w:cs="Times New Roman"/>
          <w:color w:val="auto"/>
          <w:sz w:val="28"/>
          <w:szCs w:val="28"/>
          <w:lang w:eastAsia="en-US"/>
        </w:rPr>
        <w:t>Bộ phận Tiếp nhận và trả kết quả thuộc Ủy ban nhân dân cấp xã nơi tổ chức, hộ gia đình, cá nhân đăng ký trụ sở/thường trú.</w:t>
      </w:r>
    </w:p>
    <w:p w:rsidR="006405E1" w:rsidRDefault="001774CA">
      <w:pPr>
        <w:widowControl/>
        <w:spacing w:before="60" w:after="60" w:line="252" w:lineRule="auto"/>
        <w:ind w:firstLine="567"/>
        <w:jc w:val="both"/>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b) Bước 2: Trong thời gian 05 ngày làm việc kể từ ngày nhận đủ hồ sơ hợp lệ, Phòng Kinh tế (hoặc Phòng Kinh tế, Hạ tầng và Đô thị) th</w:t>
      </w:r>
      <w:r>
        <w:rPr>
          <w:rFonts w:ascii="Times New Roman" w:eastAsia="Times New Roman" w:hAnsi="Times New Roman" w:cs="Times New Roman"/>
          <w:color w:val="auto"/>
          <w:sz w:val="28"/>
          <w:szCs w:val="28"/>
          <w:lang w:eastAsia="en-US"/>
        </w:rPr>
        <w:t>uộc UBND cấp xã chủ trì, phối hợp với các đơn vị liên quan, thực hiện thẩm định hồ sơ, trình Chủ tịch Ủy ban nhân dân cấp xã xem xét, quyết định.</w:t>
      </w:r>
    </w:p>
    <w:p w:rsidR="006405E1" w:rsidRDefault="001774CA">
      <w:pPr>
        <w:widowControl/>
        <w:spacing w:before="60" w:after="60" w:line="252" w:lineRule="auto"/>
        <w:ind w:firstLine="567"/>
        <w:jc w:val="both"/>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c) Bước 3: Trong thời hạn 02 ngày làm việc kể từ ngày nhận được hồ sơ trình của Phòng Kinh tế (hoặc Phòng Kinh</w:t>
      </w:r>
      <w:r>
        <w:rPr>
          <w:rFonts w:ascii="Times New Roman" w:eastAsia="Times New Roman" w:hAnsi="Times New Roman" w:cs="Times New Roman"/>
          <w:color w:val="auto"/>
          <w:sz w:val="28"/>
          <w:szCs w:val="28"/>
          <w:lang w:eastAsia="en-US"/>
        </w:rPr>
        <w:t xml:space="preserve"> tế, Hạ tầng và Đô thị), Chủ tịch Ủy ban nhân dân cấp xã xem xét, ban hành Quyết định hỗ trợ.</w:t>
      </w:r>
    </w:p>
    <w:p w:rsidR="006405E1" w:rsidRDefault="001774CA">
      <w:pPr>
        <w:widowControl/>
        <w:spacing w:before="60" w:after="60" w:line="252" w:lineRule="auto"/>
        <w:ind w:firstLine="567"/>
        <w:jc w:val="both"/>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Trường hợp không đủ điều kiện hỗ trợ, Chủ tịch Ủy ban nhân dân cấp xã có văn bản thông báo cho tổ chức, hộ gia đình, cá nhân, trong đó nêu rõ lý do.</w:t>
      </w:r>
    </w:p>
    <w:p w:rsidR="006405E1" w:rsidRDefault="001774CA">
      <w:pPr>
        <w:widowControl/>
        <w:spacing w:before="60" w:after="60" w:line="252" w:lineRule="auto"/>
        <w:ind w:firstLine="567"/>
        <w:jc w:val="both"/>
        <w:rPr>
          <w:rFonts w:ascii="Times New Roman" w:eastAsia="Times New Roman" w:hAnsi="Times New Roman" w:cs="Times New Roman"/>
          <w:color w:val="auto"/>
          <w:sz w:val="28"/>
          <w:szCs w:val="28"/>
          <w:lang w:val="de-DE" w:eastAsia="en-US"/>
        </w:rPr>
      </w:pPr>
      <w:r>
        <w:rPr>
          <w:rFonts w:ascii="Times New Roman" w:eastAsia="Times New Roman" w:hAnsi="Times New Roman" w:cs="Times New Roman"/>
          <w:color w:val="auto"/>
          <w:sz w:val="28"/>
          <w:szCs w:val="28"/>
          <w:lang w:eastAsia="en-US"/>
        </w:rPr>
        <w:t xml:space="preserve">d) Bước 4: </w:t>
      </w:r>
      <w:r>
        <w:rPr>
          <w:rFonts w:ascii="Times New Roman" w:eastAsia="Times New Roman" w:hAnsi="Times New Roman" w:cs="Times New Roman"/>
          <w:bCs/>
          <w:color w:val="auto"/>
          <w:spacing w:val="-2"/>
          <w:sz w:val="28"/>
          <w:szCs w:val="28"/>
          <w:lang w:val="de-DE" w:eastAsia="en-US"/>
        </w:rPr>
        <w:t>Că</w:t>
      </w:r>
      <w:r>
        <w:rPr>
          <w:rFonts w:ascii="Times New Roman" w:eastAsia="Times New Roman" w:hAnsi="Times New Roman" w:cs="Times New Roman"/>
          <w:bCs/>
          <w:color w:val="auto"/>
          <w:spacing w:val="-2"/>
          <w:sz w:val="28"/>
          <w:szCs w:val="28"/>
          <w:lang w:val="de-DE" w:eastAsia="en-US"/>
        </w:rPr>
        <w:t>n cứ Quyết định hỗ trợ của Chủ tịch Ủy ban nhân dân cấp xã, Ủy ban nhân dân cấp xã thực hiện chi trả cho các đối tượng thụ hưởng chính sách.</w:t>
      </w:r>
    </w:p>
    <w:p w:rsidR="006405E1" w:rsidRDefault="001774CA">
      <w:pPr>
        <w:widowControl/>
        <w:spacing w:before="60" w:after="60" w:line="252" w:lineRule="auto"/>
        <w:ind w:firstLine="567"/>
        <w:jc w:val="both"/>
        <w:rPr>
          <w:rFonts w:ascii="Times New Roman" w:eastAsia="Times New Roman" w:hAnsi="Times New Roman" w:cs="Times New Roman"/>
          <w:i/>
          <w:iCs/>
          <w:color w:val="auto"/>
          <w:sz w:val="28"/>
          <w:szCs w:val="28"/>
          <w:lang w:eastAsia="en-US"/>
        </w:rPr>
      </w:pPr>
      <w:r>
        <w:rPr>
          <w:rFonts w:ascii="Times New Roman" w:eastAsia="Times New Roman" w:hAnsi="Times New Roman" w:cs="Times New Roman"/>
          <w:color w:val="auto"/>
          <w:sz w:val="28"/>
          <w:szCs w:val="28"/>
          <w:lang w:eastAsia="en-US"/>
        </w:rPr>
        <w:t>3. Hồ sơ đề nghị hỗ trợ gồm:</w:t>
      </w:r>
    </w:p>
    <w:p w:rsidR="006405E1" w:rsidRDefault="001774CA">
      <w:pPr>
        <w:widowControl/>
        <w:spacing w:before="60" w:after="60" w:line="252" w:lineRule="auto"/>
        <w:ind w:firstLine="567"/>
        <w:jc w:val="both"/>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a) Đơn đề nghị hỗ trợ của tổ chức, hộ gia đình, cá nhân (theo mẫu);</w:t>
      </w:r>
    </w:p>
    <w:p w:rsidR="006405E1" w:rsidRDefault="001774CA">
      <w:pPr>
        <w:widowControl/>
        <w:spacing w:before="60" w:after="60" w:line="252" w:lineRule="auto"/>
        <w:ind w:firstLine="567"/>
        <w:jc w:val="both"/>
        <w:rPr>
          <w:rFonts w:ascii="Times New Roman" w:eastAsia="Times New Roman" w:hAnsi="Times New Roman" w:cs="Times New Roman"/>
          <w:color w:val="auto"/>
          <w:sz w:val="28"/>
          <w:szCs w:val="28"/>
          <w:lang w:eastAsia="en-US"/>
        </w:rPr>
      </w:pPr>
      <w:r>
        <w:rPr>
          <w:rFonts w:ascii="Times New Roman" w:eastAsia="Times New Roman" w:hAnsi="Times New Roman" w:cs="Times New Roman"/>
          <w:color w:val="auto"/>
          <w:sz w:val="28"/>
          <w:szCs w:val="28"/>
          <w:lang w:eastAsia="en-US"/>
        </w:rPr>
        <w:t xml:space="preserve">b) Hóa đơn, chứng </w:t>
      </w:r>
      <w:r>
        <w:rPr>
          <w:rFonts w:ascii="Times New Roman" w:eastAsia="Times New Roman" w:hAnsi="Times New Roman" w:cs="Times New Roman"/>
          <w:color w:val="auto"/>
          <w:sz w:val="28"/>
          <w:szCs w:val="28"/>
          <w:lang w:eastAsia="en-US"/>
        </w:rPr>
        <w:t>từ hợp lệ (bản chính hoặc bản điện tử).</w:t>
      </w:r>
    </w:p>
    <w:p w:rsidR="006405E1" w:rsidRDefault="001774CA">
      <w:pPr>
        <w:widowControl/>
        <w:spacing w:before="60" w:after="60" w:line="252" w:lineRule="auto"/>
        <w:ind w:firstLine="567"/>
        <w:jc w:val="both"/>
        <w:rPr>
          <w:rFonts w:ascii="Times New Roman" w:eastAsia="Times New Roman" w:hAnsi="Times New Roman" w:cs="Times New Roman"/>
          <w:b/>
          <w:bCs/>
          <w:color w:val="auto"/>
          <w:sz w:val="28"/>
          <w:szCs w:val="28"/>
          <w:lang w:val="de-DE" w:eastAsia="en-US"/>
        </w:rPr>
      </w:pPr>
      <w:bookmarkStart w:id="17" w:name="_Hlk212736206"/>
      <w:bookmarkEnd w:id="10"/>
      <w:bookmarkEnd w:id="14"/>
      <w:bookmarkEnd w:id="16"/>
      <w:r>
        <w:rPr>
          <w:rFonts w:ascii="Times New Roman" w:eastAsia="Times New Roman" w:hAnsi="Times New Roman" w:cs="Times New Roman"/>
          <w:b/>
          <w:bCs/>
          <w:color w:val="auto"/>
          <w:sz w:val="28"/>
          <w:szCs w:val="28"/>
          <w:lang w:val="de-DE" w:eastAsia="en-US"/>
        </w:rPr>
        <w:t>Điều 6. Trách nhiệm tổ chức thực hiện</w:t>
      </w:r>
    </w:p>
    <w:p w:rsidR="006405E1" w:rsidRDefault="001774CA">
      <w:pPr>
        <w:widowControl/>
        <w:spacing w:before="60" w:after="60" w:line="252" w:lineRule="auto"/>
        <w:ind w:firstLine="567"/>
        <w:jc w:val="both"/>
        <w:rPr>
          <w:rFonts w:ascii="Times New Roman" w:eastAsia="Times New Roman" w:hAnsi="Times New Roman" w:cs="Times New Roman"/>
          <w:bCs/>
          <w:color w:val="auto"/>
          <w:sz w:val="28"/>
          <w:szCs w:val="28"/>
          <w:lang w:val="de-DE" w:eastAsia="en-US"/>
        </w:rPr>
      </w:pPr>
      <w:bookmarkStart w:id="18" w:name="_Hlk216255942"/>
      <w:bookmarkEnd w:id="17"/>
      <w:r>
        <w:rPr>
          <w:rFonts w:ascii="Times New Roman" w:eastAsia="Times New Roman" w:hAnsi="Times New Roman" w:cs="Times New Roman"/>
          <w:bCs/>
          <w:color w:val="auto"/>
          <w:sz w:val="28"/>
          <w:szCs w:val="28"/>
          <w:lang w:val="de-DE" w:eastAsia="en-US"/>
        </w:rPr>
        <w:t xml:space="preserve">1. Ủy ban nhân dân tỉnh căn cứ Nghị quyết này và các quy định của pháp luật, tổ chức triển khai thực hiện. </w:t>
      </w:r>
    </w:p>
    <w:p w:rsidR="006405E1" w:rsidRDefault="001774CA">
      <w:pPr>
        <w:widowControl/>
        <w:spacing w:before="60" w:after="60" w:line="252" w:lineRule="auto"/>
        <w:ind w:firstLine="567"/>
        <w:jc w:val="both"/>
        <w:rPr>
          <w:rFonts w:ascii="Times New Roman" w:eastAsia="Times New Roman" w:hAnsi="Times New Roman" w:cs="Times New Roman"/>
          <w:bCs/>
          <w:color w:val="auto"/>
          <w:spacing w:val="-5"/>
          <w:sz w:val="28"/>
          <w:szCs w:val="28"/>
          <w:lang w:val="de-DE" w:eastAsia="en-US"/>
        </w:rPr>
      </w:pPr>
      <w:r>
        <w:rPr>
          <w:rFonts w:ascii="Times New Roman" w:eastAsia="Times New Roman" w:hAnsi="Times New Roman" w:cs="Times New Roman"/>
          <w:bCs/>
          <w:color w:val="auto"/>
          <w:spacing w:val="-5"/>
          <w:sz w:val="28"/>
          <w:szCs w:val="28"/>
          <w:lang w:val="de-DE" w:eastAsia="en-US"/>
        </w:rPr>
        <w:t>2. Thường trực Hội đồng nhân dân tỉnh, các Ban của Hội đồng nhân dân t</w:t>
      </w:r>
      <w:r>
        <w:rPr>
          <w:rFonts w:ascii="Times New Roman" w:eastAsia="Times New Roman" w:hAnsi="Times New Roman" w:cs="Times New Roman"/>
          <w:bCs/>
          <w:color w:val="auto"/>
          <w:spacing w:val="-5"/>
          <w:sz w:val="28"/>
          <w:szCs w:val="28"/>
          <w:lang w:val="de-DE" w:eastAsia="en-US"/>
        </w:rPr>
        <w:t>ỉnh, các Tổ đại biểu Hội đồng nhân dân tỉnh và các đại biểu Hội đồng nhân dân tỉnh trong phạm vi nhiệm vụ, quyền hạn của mình, giám sát việc thực hiện Nghị quyết này.</w:t>
      </w:r>
    </w:p>
    <w:bookmarkEnd w:id="18"/>
    <w:p w:rsidR="006405E1" w:rsidRDefault="001774CA">
      <w:pPr>
        <w:widowControl/>
        <w:spacing w:before="60" w:after="60" w:line="252" w:lineRule="auto"/>
        <w:ind w:firstLine="567"/>
        <w:jc w:val="both"/>
        <w:rPr>
          <w:rFonts w:ascii="Times New Roman" w:eastAsia="Times New Roman" w:hAnsi="Times New Roman" w:cs="Times New Roman"/>
          <w:b/>
          <w:color w:val="auto"/>
          <w:sz w:val="28"/>
          <w:szCs w:val="28"/>
          <w:lang w:val="de-DE" w:eastAsia="en-US"/>
        </w:rPr>
      </w:pPr>
      <w:r>
        <w:rPr>
          <w:rFonts w:ascii="Times New Roman" w:eastAsia="Times New Roman" w:hAnsi="Times New Roman" w:cs="Times New Roman"/>
          <w:b/>
          <w:color w:val="auto"/>
          <w:sz w:val="28"/>
          <w:szCs w:val="28"/>
          <w:lang w:val="de-DE" w:eastAsia="en-US"/>
        </w:rPr>
        <w:t>Điều 7. Điều khoản thi hành</w:t>
      </w:r>
    </w:p>
    <w:p w:rsidR="006405E1" w:rsidRDefault="001774CA">
      <w:pPr>
        <w:widowControl/>
        <w:spacing w:before="60" w:after="60" w:line="252" w:lineRule="auto"/>
        <w:ind w:firstLine="567"/>
        <w:jc w:val="both"/>
        <w:rPr>
          <w:rFonts w:ascii="Times New Roman" w:eastAsia="Times New Roman" w:hAnsi="Times New Roman" w:cs="Times New Roman"/>
          <w:bCs/>
          <w:color w:val="auto"/>
          <w:sz w:val="28"/>
          <w:szCs w:val="28"/>
          <w:lang w:val="de-DE" w:eastAsia="en-US"/>
        </w:rPr>
      </w:pPr>
      <w:bookmarkStart w:id="19" w:name="_Hlk216245230"/>
      <w:bookmarkEnd w:id="2"/>
      <w:r>
        <w:rPr>
          <w:rFonts w:ascii="Times New Roman" w:eastAsia="Times New Roman" w:hAnsi="Times New Roman" w:cs="Times New Roman"/>
          <w:bCs/>
          <w:color w:val="auto"/>
          <w:sz w:val="28"/>
          <w:szCs w:val="28"/>
          <w:lang w:val="de-DE" w:eastAsia="en-US"/>
        </w:rPr>
        <w:t xml:space="preserve">Nghị quyết này có hiệu lực từ ngày 01 tháng 01 năm 2026 đến </w:t>
      </w:r>
      <w:r>
        <w:rPr>
          <w:rFonts w:ascii="Times New Roman" w:eastAsia="Times New Roman" w:hAnsi="Times New Roman" w:cs="Times New Roman"/>
          <w:bCs/>
          <w:color w:val="auto"/>
          <w:sz w:val="28"/>
          <w:szCs w:val="28"/>
          <w:lang w:val="de-DE" w:eastAsia="en-US"/>
        </w:rPr>
        <w:t>hết ngày 31 tháng 12 năm 2026.</w:t>
      </w:r>
    </w:p>
    <w:p w:rsidR="006405E1" w:rsidRDefault="001774CA">
      <w:pPr>
        <w:widowControl/>
        <w:spacing w:before="120"/>
        <w:ind w:firstLine="567"/>
        <w:jc w:val="both"/>
        <w:rPr>
          <w:rFonts w:ascii="Times New Roman" w:eastAsia="Times New Roman" w:hAnsi="Times New Roman" w:cs="Times New Roman"/>
          <w:bCs/>
          <w:i/>
          <w:iCs/>
          <w:color w:val="FF0000"/>
          <w:sz w:val="28"/>
          <w:szCs w:val="28"/>
          <w:lang w:val="de-DE" w:eastAsia="en-US"/>
        </w:rPr>
      </w:pPr>
      <w:r>
        <w:rPr>
          <w:rFonts w:ascii="Times New Roman" w:eastAsia="Times New Roman" w:hAnsi="Times New Roman" w:cs="Times New Roman"/>
          <w:bCs/>
          <w:i/>
          <w:iCs/>
          <w:color w:val="auto"/>
          <w:sz w:val="28"/>
          <w:szCs w:val="28"/>
          <w:lang w:val="de-DE" w:eastAsia="en-US"/>
        </w:rPr>
        <w:t xml:space="preserve">Nghị quyết này đã được Hội đồng nhân dân tỉnh Thanh Hóa Khóa XVIII, Kỳ họp thứ 37 thông qua ngày 09 tháng 12 năm 2025./. </w:t>
      </w:r>
    </w:p>
    <w:tbl>
      <w:tblPr>
        <w:tblW w:w="0" w:type="auto"/>
        <w:tblLook w:val="01E0" w:firstRow="1" w:lastRow="1" w:firstColumn="1" w:lastColumn="1" w:noHBand="0" w:noVBand="0"/>
      </w:tblPr>
      <w:tblGrid>
        <w:gridCol w:w="5495"/>
        <w:gridCol w:w="3579"/>
      </w:tblGrid>
      <w:tr w:rsidR="006405E1">
        <w:trPr>
          <w:trHeight w:val="272"/>
        </w:trPr>
        <w:tc>
          <w:tcPr>
            <w:tcW w:w="5495" w:type="dxa"/>
          </w:tcPr>
          <w:p w:rsidR="006405E1" w:rsidRDefault="006405E1">
            <w:pPr>
              <w:widowControl/>
              <w:jc w:val="both"/>
              <w:rPr>
                <w:rFonts w:ascii="Times New Roman" w:eastAsia="Times New Roman" w:hAnsi="Times New Roman" w:cs="Times New Roman"/>
                <w:b/>
                <w:i/>
                <w:color w:val="auto"/>
                <w:sz w:val="22"/>
                <w:szCs w:val="22"/>
                <w:lang w:val="nb-NO" w:eastAsia="en-US"/>
              </w:rPr>
            </w:pPr>
            <w:bookmarkStart w:id="20" w:name="_Hlk216245310"/>
            <w:bookmarkEnd w:id="19"/>
          </w:p>
          <w:p w:rsidR="006405E1" w:rsidRDefault="001774CA">
            <w:pPr>
              <w:widowControl/>
              <w:jc w:val="both"/>
              <w:rPr>
                <w:rFonts w:ascii="Times New Roman" w:eastAsia="Times New Roman" w:hAnsi="Times New Roman" w:cs="Times New Roman"/>
                <w:b/>
                <w:i/>
                <w:color w:val="auto"/>
                <w:sz w:val="22"/>
                <w:szCs w:val="22"/>
                <w:lang w:val="nb-NO" w:eastAsia="en-US"/>
              </w:rPr>
            </w:pPr>
            <w:r>
              <w:rPr>
                <w:rFonts w:ascii="Times New Roman" w:eastAsia="Times New Roman" w:hAnsi="Times New Roman" w:cs="Times New Roman"/>
                <w:b/>
                <w:i/>
                <w:color w:val="auto"/>
                <w:sz w:val="22"/>
                <w:szCs w:val="22"/>
                <w:lang w:val="nb-NO" w:eastAsia="en-US"/>
              </w:rPr>
              <w:t>Nơi nhận:</w:t>
            </w:r>
            <w:r>
              <w:rPr>
                <w:rFonts w:ascii="Times New Roman" w:eastAsia="Times New Roman" w:hAnsi="Times New Roman" w:cs="Times New Roman"/>
                <w:b/>
                <w:i/>
                <w:color w:val="auto"/>
                <w:sz w:val="22"/>
                <w:szCs w:val="22"/>
                <w:lang w:val="nb-NO" w:eastAsia="en-US"/>
              </w:rPr>
              <w:tab/>
            </w:r>
          </w:p>
          <w:p w:rsidR="006405E1" w:rsidRDefault="001774CA">
            <w:pPr>
              <w:widowControl/>
              <w:jc w:val="both"/>
              <w:rPr>
                <w:rFonts w:ascii="Times New Roman" w:eastAsia="Times New Roman" w:hAnsi="Times New Roman" w:cs="Times New Roman"/>
                <w:bCs/>
                <w:color w:val="auto"/>
                <w:sz w:val="22"/>
                <w:szCs w:val="22"/>
                <w:lang w:val="nb-NO" w:eastAsia="en-US"/>
              </w:rPr>
            </w:pPr>
            <w:r>
              <w:rPr>
                <w:rFonts w:ascii="Times New Roman" w:eastAsia="Times New Roman" w:hAnsi="Times New Roman" w:cs="Times New Roman"/>
                <w:bCs/>
                <w:i/>
                <w:color w:val="auto"/>
                <w:sz w:val="22"/>
                <w:szCs w:val="22"/>
                <w:lang w:val="nb-NO" w:eastAsia="en-US"/>
              </w:rPr>
              <w:t xml:space="preserve">- </w:t>
            </w:r>
            <w:r>
              <w:rPr>
                <w:rFonts w:ascii="Times New Roman" w:eastAsia="Times New Roman" w:hAnsi="Times New Roman" w:cs="Times New Roman"/>
                <w:bCs/>
                <w:iCs/>
                <w:color w:val="auto"/>
                <w:sz w:val="22"/>
                <w:szCs w:val="22"/>
                <w:lang w:val="nb-NO" w:eastAsia="en-US"/>
              </w:rPr>
              <w:t>Như Điều 6</w:t>
            </w:r>
            <w:r>
              <w:rPr>
                <w:rFonts w:ascii="Times New Roman" w:eastAsia="Times New Roman" w:hAnsi="Times New Roman" w:cs="Times New Roman"/>
                <w:bCs/>
                <w:color w:val="auto"/>
                <w:sz w:val="22"/>
                <w:szCs w:val="22"/>
                <w:lang w:val="nb-NO" w:eastAsia="en-US"/>
              </w:rPr>
              <w:t>;</w:t>
            </w:r>
            <w:r>
              <w:rPr>
                <w:rFonts w:ascii="Times New Roman" w:eastAsia="Times New Roman" w:hAnsi="Times New Roman" w:cs="Times New Roman"/>
                <w:bCs/>
                <w:color w:val="auto"/>
                <w:sz w:val="22"/>
                <w:szCs w:val="22"/>
                <w:lang w:val="nb-NO" w:eastAsia="en-US"/>
              </w:rPr>
              <w:tab/>
            </w:r>
            <w:r>
              <w:rPr>
                <w:rFonts w:ascii="Times New Roman" w:eastAsia="Times New Roman" w:hAnsi="Times New Roman" w:cs="Times New Roman"/>
                <w:bCs/>
                <w:color w:val="auto"/>
                <w:sz w:val="22"/>
                <w:szCs w:val="22"/>
                <w:lang w:val="nb-NO" w:eastAsia="en-US"/>
              </w:rPr>
              <w:tab/>
            </w:r>
            <w:r>
              <w:rPr>
                <w:rFonts w:ascii="Times New Roman" w:eastAsia="Times New Roman" w:hAnsi="Times New Roman" w:cs="Times New Roman"/>
                <w:bCs/>
                <w:color w:val="auto"/>
                <w:sz w:val="22"/>
                <w:szCs w:val="22"/>
                <w:lang w:val="nb-NO" w:eastAsia="en-US"/>
              </w:rPr>
              <w:tab/>
            </w:r>
          </w:p>
          <w:p w:rsidR="006405E1" w:rsidRDefault="001774CA">
            <w:pPr>
              <w:widowControl/>
              <w:jc w:val="both"/>
              <w:rPr>
                <w:rFonts w:ascii="Times New Roman" w:eastAsia="Times New Roman" w:hAnsi="Times New Roman" w:cs="Times New Roman"/>
                <w:color w:val="auto"/>
                <w:sz w:val="22"/>
                <w:szCs w:val="22"/>
                <w:lang w:val="nb-NO" w:eastAsia="en-US"/>
              </w:rPr>
            </w:pPr>
            <w:r>
              <w:rPr>
                <w:rFonts w:ascii="Times New Roman" w:eastAsia="Times New Roman" w:hAnsi="Times New Roman" w:cs="Times New Roman"/>
                <w:color w:val="auto"/>
                <w:sz w:val="22"/>
                <w:szCs w:val="22"/>
                <w:lang w:val="nb-NO" w:eastAsia="en-US"/>
              </w:rPr>
              <w:t xml:space="preserve">- Ủy ban Thường vụ Quốc hội; </w:t>
            </w:r>
          </w:p>
          <w:p w:rsidR="006405E1" w:rsidRDefault="001774CA">
            <w:pPr>
              <w:widowControl/>
              <w:jc w:val="both"/>
              <w:rPr>
                <w:rFonts w:ascii="Times New Roman" w:eastAsia="Times New Roman" w:hAnsi="Times New Roman" w:cs="Times New Roman"/>
                <w:color w:val="auto"/>
                <w:sz w:val="22"/>
                <w:szCs w:val="22"/>
                <w:lang w:val="nb-NO" w:eastAsia="en-US"/>
              </w:rPr>
            </w:pPr>
            <w:r>
              <w:rPr>
                <w:rFonts w:ascii="Times New Roman" w:eastAsia="Times New Roman" w:hAnsi="Times New Roman" w:cs="Times New Roman"/>
                <w:color w:val="auto"/>
                <w:sz w:val="22"/>
                <w:szCs w:val="22"/>
                <w:lang w:val="nb-NO" w:eastAsia="en-US"/>
              </w:rPr>
              <w:t>- Chính phủ;</w:t>
            </w:r>
          </w:p>
          <w:p w:rsidR="006405E1" w:rsidRDefault="001774CA">
            <w:pPr>
              <w:widowControl/>
              <w:jc w:val="both"/>
              <w:rPr>
                <w:rFonts w:ascii="Times New Roman" w:eastAsia="Times New Roman" w:hAnsi="Times New Roman" w:cs="Times New Roman"/>
                <w:color w:val="auto"/>
                <w:sz w:val="22"/>
                <w:szCs w:val="22"/>
                <w:lang w:val="nb-NO" w:eastAsia="en-US"/>
              </w:rPr>
            </w:pPr>
            <w:r>
              <w:rPr>
                <w:rFonts w:ascii="Times New Roman" w:eastAsia="Times New Roman" w:hAnsi="Times New Roman" w:cs="Times New Roman"/>
                <w:color w:val="auto"/>
                <w:sz w:val="22"/>
                <w:szCs w:val="22"/>
                <w:lang w:val="nb-NO" w:eastAsia="en-US"/>
              </w:rPr>
              <w:t xml:space="preserve">- Các bộ: Nông nghiệp và Môi </w:t>
            </w:r>
            <w:r>
              <w:rPr>
                <w:rFonts w:ascii="Times New Roman" w:eastAsia="Times New Roman" w:hAnsi="Times New Roman" w:cs="Times New Roman"/>
                <w:color w:val="auto"/>
                <w:sz w:val="22"/>
                <w:szCs w:val="22"/>
                <w:lang w:val="nb-NO" w:eastAsia="en-US"/>
              </w:rPr>
              <w:t>trường, Tài chính;</w:t>
            </w:r>
          </w:p>
          <w:p w:rsidR="006405E1" w:rsidRDefault="001774CA">
            <w:pPr>
              <w:widowControl/>
              <w:jc w:val="both"/>
              <w:rPr>
                <w:rFonts w:ascii="Times New Roman" w:eastAsia="Times New Roman" w:hAnsi="Times New Roman" w:cs="Times New Roman"/>
                <w:color w:val="auto"/>
                <w:sz w:val="22"/>
                <w:szCs w:val="22"/>
                <w:lang w:val="nb-NO" w:eastAsia="en-US"/>
              </w:rPr>
            </w:pPr>
            <w:r>
              <w:rPr>
                <w:rFonts w:ascii="Times New Roman" w:eastAsia="Times New Roman" w:hAnsi="Times New Roman" w:cs="Times New Roman"/>
                <w:color w:val="auto"/>
                <w:sz w:val="22"/>
                <w:szCs w:val="22"/>
                <w:lang w:val="nb-NO" w:eastAsia="en-US"/>
              </w:rPr>
              <w:t xml:space="preserve">- Cục Kiểm tra văn bản và Quản lý xử lý vi phạm </w:t>
            </w:r>
          </w:p>
          <w:p w:rsidR="006405E1" w:rsidRDefault="001774CA">
            <w:pPr>
              <w:widowControl/>
              <w:jc w:val="both"/>
              <w:rPr>
                <w:rFonts w:ascii="Times New Roman" w:eastAsia="Times New Roman" w:hAnsi="Times New Roman" w:cs="Times New Roman"/>
                <w:color w:val="auto"/>
                <w:sz w:val="22"/>
                <w:szCs w:val="22"/>
                <w:lang w:val="nb-NO" w:eastAsia="en-US"/>
              </w:rPr>
            </w:pPr>
            <w:r>
              <w:rPr>
                <w:rFonts w:ascii="Times New Roman" w:eastAsia="Times New Roman" w:hAnsi="Times New Roman" w:cs="Times New Roman"/>
                <w:color w:val="auto"/>
                <w:sz w:val="22"/>
                <w:szCs w:val="22"/>
                <w:lang w:val="nb-NO" w:eastAsia="en-US"/>
              </w:rPr>
              <w:t xml:space="preserve">  hành chính - Bộ Tư pháp;</w:t>
            </w:r>
          </w:p>
          <w:p w:rsidR="006405E1" w:rsidRDefault="001774CA">
            <w:pPr>
              <w:widowControl/>
              <w:jc w:val="both"/>
              <w:rPr>
                <w:rFonts w:ascii="Times New Roman" w:eastAsia="Times New Roman" w:hAnsi="Times New Roman" w:cs="Times New Roman"/>
                <w:color w:val="auto"/>
                <w:sz w:val="22"/>
                <w:szCs w:val="22"/>
                <w:lang w:val="nb-NO" w:eastAsia="en-US"/>
              </w:rPr>
            </w:pPr>
            <w:r>
              <w:rPr>
                <w:rFonts w:ascii="Times New Roman" w:eastAsia="Times New Roman" w:hAnsi="Times New Roman" w:cs="Times New Roman"/>
                <w:color w:val="auto"/>
                <w:sz w:val="22"/>
                <w:szCs w:val="22"/>
                <w:lang w:val="nb-NO" w:eastAsia="en-US"/>
              </w:rPr>
              <w:t>- Thường trực Tỉnh ủy;</w:t>
            </w:r>
          </w:p>
          <w:p w:rsidR="006405E1" w:rsidRDefault="001774CA">
            <w:pPr>
              <w:widowControl/>
              <w:jc w:val="both"/>
              <w:rPr>
                <w:rFonts w:ascii="Times New Roman" w:eastAsia="Times New Roman" w:hAnsi="Times New Roman" w:cs="Times New Roman"/>
                <w:color w:val="auto"/>
                <w:sz w:val="22"/>
                <w:szCs w:val="22"/>
                <w:lang w:val="nb-NO" w:eastAsia="en-US"/>
              </w:rPr>
            </w:pPr>
            <w:r>
              <w:rPr>
                <w:rFonts w:ascii="Times New Roman" w:eastAsia="Times New Roman" w:hAnsi="Times New Roman" w:cs="Times New Roman"/>
                <w:color w:val="auto"/>
                <w:sz w:val="22"/>
                <w:szCs w:val="22"/>
                <w:lang w:val="nb-NO" w:eastAsia="en-US"/>
              </w:rPr>
              <w:t>- Đoàn đại biểu Quốc hội tỉnh;</w:t>
            </w:r>
          </w:p>
          <w:p w:rsidR="006405E1" w:rsidRDefault="001774CA">
            <w:pPr>
              <w:widowControl/>
              <w:jc w:val="both"/>
              <w:rPr>
                <w:rFonts w:ascii="Times New Roman" w:eastAsia="Times New Roman" w:hAnsi="Times New Roman" w:cs="Times New Roman"/>
                <w:color w:val="auto"/>
                <w:sz w:val="22"/>
                <w:szCs w:val="22"/>
                <w:lang w:val="nb-NO" w:eastAsia="en-US"/>
              </w:rPr>
            </w:pPr>
            <w:r>
              <w:rPr>
                <w:rFonts w:ascii="Times New Roman" w:eastAsia="Times New Roman" w:hAnsi="Times New Roman" w:cs="Times New Roman"/>
                <w:color w:val="auto"/>
                <w:sz w:val="22"/>
                <w:szCs w:val="22"/>
                <w:lang w:val="nb-NO" w:eastAsia="en-US"/>
              </w:rPr>
              <w:t>- Ủy ban MTTQ VN tỉnh và các đoàn thể cấp tỉnh;</w:t>
            </w:r>
          </w:p>
          <w:p w:rsidR="006405E1" w:rsidRDefault="001774CA">
            <w:pPr>
              <w:widowControl/>
              <w:jc w:val="both"/>
              <w:rPr>
                <w:rFonts w:ascii="Times New Roman" w:eastAsia="Times New Roman" w:hAnsi="Times New Roman" w:cs="Times New Roman"/>
                <w:color w:val="auto"/>
                <w:sz w:val="22"/>
                <w:szCs w:val="22"/>
                <w:lang w:val="nb-NO" w:eastAsia="en-US"/>
              </w:rPr>
            </w:pPr>
            <w:r>
              <w:rPr>
                <w:rFonts w:ascii="Times New Roman" w:eastAsia="Times New Roman" w:hAnsi="Times New Roman" w:cs="Times New Roman"/>
                <w:color w:val="auto"/>
                <w:sz w:val="22"/>
                <w:szCs w:val="22"/>
                <w:lang w:val="nb-NO" w:eastAsia="en-US"/>
              </w:rPr>
              <w:t xml:space="preserve">- Các VP: Tỉnh ủy, Đoàn ĐBQH, HĐND tỉnh, </w:t>
            </w:r>
          </w:p>
          <w:p w:rsidR="006405E1" w:rsidRDefault="001774CA">
            <w:pPr>
              <w:widowControl/>
              <w:jc w:val="both"/>
              <w:rPr>
                <w:rFonts w:ascii="Times New Roman" w:eastAsia="Times New Roman" w:hAnsi="Times New Roman" w:cs="Times New Roman"/>
                <w:color w:val="auto"/>
                <w:sz w:val="22"/>
                <w:szCs w:val="22"/>
                <w:lang w:val="nb-NO" w:eastAsia="en-US"/>
              </w:rPr>
            </w:pPr>
            <w:r>
              <w:rPr>
                <w:rFonts w:ascii="Times New Roman" w:eastAsia="Times New Roman" w:hAnsi="Times New Roman" w:cs="Times New Roman"/>
                <w:color w:val="auto"/>
                <w:sz w:val="22"/>
                <w:szCs w:val="22"/>
                <w:lang w:val="nb-NO" w:eastAsia="en-US"/>
              </w:rPr>
              <w:t xml:space="preserve">  UBND tỉnh;</w:t>
            </w:r>
          </w:p>
          <w:p w:rsidR="006405E1" w:rsidRDefault="001774CA">
            <w:pPr>
              <w:widowControl/>
              <w:jc w:val="both"/>
              <w:rPr>
                <w:rFonts w:ascii="Times New Roman" w:eastAsia="Times New Roman" w:hAnsi="Times New Roman" w:cs="Times New Roman"/>
                <w:color w:val="auto"/>
                <w:sz w:val="22"/>
                <w:szCs w:val="22"/>
                <w:lang w:val="nb-NO" w:eastAsia="en-US"/>
              </w:rPr>
            </w:pPr>
            <w:r>
              <w:rPr>
                <w:rFonts w:ascii="Times New Roman" w:eastAsia="Times New Roman" w:hAnsi="Times New Roman" w:cs="Times New Roman"/>
                <w:color w:val="auto"/>
                <w:sz w:val="22"/>
                <w:szCs w:val="22"/>
                <w:lang w:val="nb-NO" w:eastAsia="en-US"/>
              </w:rPr>
              <w:t>- Cá</w:t>
            </w:r>
            <w:r>
              <w:rPr>
                <w:rFonts w:ascii="Times New Roman" w:eastAsia="Times New Roman" w:hAnsi="Times New Roman" w:cs="Times New Roman"/>
                <w:color w:val="auto"/>
                <w:sz w:val="22"/>
                <w:szCs w:val="22"/>
                <w:lang w:val="nb-NO" w:eastAsia="en-US"/>
              </w:rPr>
              <w:t>c sở, ban, ngành cấp tỉnh;</w:t>
            </w:r>
          </w:p>
          <w:p w:rsidR="006405E1" w:rsidRDefault="001774CA">
            <w:pPr>
              <w:widowControl/>
              <w:jc w:val="both"/>
              <w:rPr>
                <w:rFonts w:ascii="Times New Roman" w:eastAsia="Times New Roman" w:hAnsi="Times New Roman" w:cs="Times New Roman"/>
                <w:color w:val="auto"/>
                <w:sz w:val="22"/>
                <w:szCs w:val="22"/>
                <w:lang w:val="nb-NO" w:eastAsia="en-US"/>
              </w:rPr>
            </w:pPr>
            <w:r>
              <w:rPr>
                <w:rFonts w:ascii="Times New Roman" w:eastAsia="Times New Roman" w:hAnsi="Times New Roman" w:cs="Times New Roman"/>
                <w:color w:val="auto"/>
                <w:sz w:val="22"/>
                <w:szCs w:val="22"/>
                <w:lang w:val="nb-NO" w:eastAsia="en-US"/>
              </w:rPr>
              <w:t>- TTr HĐND, UBND các xã, phường;</w:t>
            </w:r>
          </w:p>
          <w:p w:rsidR="006405E1" w:rsidRDefault="001774CA">
            <w:pPr>
              <w:widowControl/>
              <w:jc w:val="both"/>
              <w:rPr>
                <w:rFonts w:ascii="Times New Roman" w:eastAsia="Times New Roman" w:hAnsi="Times New Roman" w:cs="Times New Roman"/>
                <w:color w:val="auto"/>
                <w:sz w:val="22"/>
                <w:szCs w:val="22"/>
                <w:lang w:val="nb-NO" w:eastAsia="en-US"/>
              </w:rPr>
            </w:pPr>
            <w:r>
              <w:rPr>
                <w:rFonts w:ascii="Times New Roman" w:eastAsia="Times New Roman" w:hAnsi="Times New Roman" w:cs="Times New Roman"/>
                <w:color w:val="auto"/>
                <w:sz w:val="22"/>
                <w:szCs w:val="22"/>
                <w:lang w:val="nb-NO" w:eastAsia="en-US"/>
              </w:rPr>
              <w:t>- Công báo tỉnh;</w:t>
            </w:r>
          </w:p>
          <w:p w:rsidR="006405E1" w:rsidRDefault="001774CA">
            <w:pPr>
              <w:widowControl/>
              <w:jc w:val="both"/>
              <w:rPr>
                <w:rFonts w:ascii="Times New Roman" w:eastAsia="Times New Roman" w:hAnsi="Times New Roman" w:cs="Times New Roman"/>
                <w:color w:val="auto"/>
                <w:sz w:val="22"/>
                <w:szCs w:val="22"/>
                <w:lang w:val="nb-NO" w:eastAsia="en-US"/>
              </w:rPr>
            </w:pPr>
            <w:r>
              <w:rPr>
                <w:rFonts w:ascii="Times New Roman" w:eastAsia="Times New Roman" w:hAnsi="Times New Roman" w:cs="Times New Roman"/>
                <w:color w:val="auto"/>
                <w:sz w:val="22"/>
                <w:szCs w:val="22"/>
                <w:lang w:val="nb-NO" w:eastAsia="en-US"/>
              </w:rPr>
              <w:lastRenderedPageBreak/>
              <w:t>- Cổng thông tin của Đoàn ĐBQH và HĐND tỉnh;</w:t>
            </w:r>
          </w:p>
          <w:p w:rsidR="006405E1" w:rsidRDefault="001774CA">
            <w:pPr>
              <w:widowControl/>
              <w:jc w:val="both"/>
              <w:rPr>
                <w:rFonts w:ascii="Times New Roman" w:eastAsia="Times New Roman" w:hAnsi="Times New Roman" w:cs="Times New Roman"/>
                <w:color w:val="auto"/>
                <w:sz w:val="22"/>
                <w:szCs w:val="22"/>
                <w:lang w:val="nb-NO" w:eastAsia="en-US"/>
              </w:rPr>
            </w:pPr>
            <w:r>
              <w:rPr>
                <w:rFonts w:ascii="Times New Roman" w:eastAsia="Times New Roman" w:hAnsi="Times New Roman" w:cs="Times New Roman"/>
                <w:color w:val="auto"/>
                <w:sz w:val="22"/>
                <w:szCs w:val="22"/>
                <w:lang w:val="nb-NO" w:eastAsia="en-US"/>
              </w:rPr>
              <w:t>- Báo và Đài PTTH Thanh Hóa;</w:t>
            </w:r>
          </w:p>
          <w:p w:rsidR="006405E1" w:rsidRDefault="001774CA">
            <w:pPr>
              <w:widowControl/>
              <w:jc w:val="both"/>
              <w:rPr>
                <w:rFonts w:ascii="Times New Roman" w:eastAsia="Times New Roman" w:hAnsi="Times New Roman" w:cs="Times New Roman"/>
                <w:color w:val="auto"/>
                <w:sz w:val="22"/>
                <w:szCs w:val="28"/>
                <w:lang w:val="nb-NO" w:eastAsia="en-US"/>
              </w:rPr>
            </w:pPr>
            <w:r>
              <w:rPr>
                <w:rFonts w:ascii="Times New Roman" w:eastAsia="Times New Roman" w:hAnsi="Times New Roman" w:cs="Times New Roman"/>
                <w:color w:val="auto"/>
                <w:sz w:val="22"/>
                <w:szCs w:val="22"/>
                <w:lang w:val="nb-NO" w:eastAsia="en-US"/>
              </w:rPr>
              <w:t>- Lưu: VT, KTNS.</w:t>
            </w:r>
          </w:p>
        </w:tc>
        <w:tc>
          <w:tcPr>
            <w:tcW w:w="3579" w:type="dxa"/>
          </w:tcPr>
          <w:p w:rsidR="006405E1" w:rsidRDefault="001774CA">
            <w:pPr>
              <w:widowControl/>
              <w:jc w:val="center"/>
              <w:rPr>
                <w:rFonts w:ascii="Times New Roman" w:eastAsia="Times New Roman" w:hAnsi="Times New Roman" w:cs="Times New Roman"/>
                <w:b/>
                <w:color w:val="auto"/>
                <w:sz w:val="26"/>
                <w:szCs w:val="28"/>
                <w:lang w:val="nb-NO" w:eastAsia="en-US"/>
              </w:rPr>
            </w:pPr>
            <w:r>
              <w:rPr>
                <w:rFonts w:ascii="Times New Roman" w:eastAsia="Times New Roman" w:hAnsi="Times New Roman" w:cs="Times New Roman"/>
                <w:b/>
                <w:color w:val="auto"/>
                <w:sz w:val="26"/>
                <w:szCs w:val="28"/>
                <w:lang w:val="nb-NO" w:eastAsia="en-US"/>
              </w:rPr>
              <w:lastRenderedPageBreak/>
              <w:t xml:space="preserve"> </w:t>
            </w:r>
          </w:p>
          <w:p w:rsidR="006405E1" w:rsidRDefault="001774CA">
            <w:pPr>
              <w:widowControl/>
              <w:jc w:val="center"/>
              <w:rPr>
                <w:rFonts w:ascii="Times New Roman" w:eastAsia="Times New Roman" w:hAnsi="Times New Roman" w:cs="Times New Roman"/>
                <w:b/>
                <w:color w:val="auto"/>
                <w:sz w:val="26"/>
                <w:szCs w:val="26"/>
                <w:lang w:val="nb-NO" w:eastAsia="en-US"/>
              </w:rPr>
            </w:pPr>
            <w:r>
              <w:rPr>
                <w:rFonts w:ascii="Times New Roman" w:eastAsia="Times New Roman" w:hAnsi="Times New Roman" w:cs="Times New Roman"/>
                <w:b/>
                <w:color w:val="auto"/>
                <w:sz w:val="26"/>
                <w:szCs w:val="26"/>
                <w:lang w:val="nb-NO" w:eastAsia="en-US"/>
              </w:rPr>
              <w:t>CHỦ TỌA</w:t>
            </w:r>
          </w:p>
          <w:p w:rsidR="006405E1" w:rsidRDefault="006405E1">
            <w:pPr>
              <w:widowControl/>
              <w:jc w:val="center"/>
              <w:rPr>
                <w:rFonts w:ascii="Times New Roman" w:eastAsia="Times New Roman" w:hAnsi="Times New Roman" w:cs="Times New Roman"/>
                <w:b/>
                <w:color w:val="auto"/>
                <w:sz w:val="26"/>
                <w:szCs w:val="28"/>
                <w:lang w:val="nb-NO" w:eastAsia="en-US"/>
              </w:rPr>
            </w:pPr>
          </w:p>
          <w:p w:rsidR="006405E1" w:rsidRDefault="006405E1">
            <w:pPr>
              <w:widowControl/>
              <w:jc w:val="center"/>
              <w:rPr>
                <w:rFonts w:ascii="Times New Roman" w:eastAsia="Times New Roman" w:hAnsi="Times New Roman" w:cs="Times New Roman"/>
                <w:b/>
                <w:color w:val="auto"/>
                <w:sz w:val="26"/>
                <w:szCs w:val="28"/>
                <w:lang w:val="nb-NO" w:eastAsia="en-US"/>
              </w:rPr>
            </w:pPr>
          </w:p>
          <w:p w:rsidR="006405E1" w:rsidRDefault="006405E1">
            <w:pPr>
              <w:widowControl/>
              <w:jc w:val="center"/>
              <w:rPr>
                <w:rFonts w:ascii="Times New Roman" w:eastAsia="Times New Roman" w:hAnsi="Times New Roman" w:cs="Times New Roman"/>
                <w:b/>
                <w:color w:val="auto"/>
                <w:sz w:val="26"/>
                <w:szCs w:val="28"/>
                <w:lang w:val="nb-NO" w:eastAsia="en-US"/>
              </w:rPr>
            </w:pPr>
          </w:p>
          <w:p w:rsidR="006405E1" w:rsidRDefault="006405E1">
            <w:pPr>
              <w:widowControl/>
              <w:jc w:val="center"/>
              <w:rPr>
                <w:rFonts w:ascii="Times New Roman" w:eastAsia="Times New Roman" w:hAnsi="Times New Roman" w:cs="Times New Roman"/>
                <w:b/>
                <w:color w:val="auto"/>
                <w:sz w:val="26"/>
                <w:szCs w:val="28"/>
                <w:lang w:val="nb-NO" w:eastAsia="en-US"/>
              </w:rPr>
            </w:pPr>
          </w:p>
          <w:p w:rsidR="006405E1" w:rsidRDefault="006405E1">
            <w:pPr>
              <w:widowControl/>
              <w:jc w:val="center"/>
              <w:rPr>
                <w:rFonts w:ascii="Times New Roman" w:eastAsia="Times New Roman" w:hAnsi="Times New Roman" w:cs="Times New Roman"/>
                <w:b/>
                <w:color w:val="auto"/>
                <w:sz w:val="26"/>
                <w:szCs w:val="28"/>
                <w:lang w:val="nb-NO" w:eastAsia="en-US"/>
              </w:rPr>
            </w:pPr>
          </w:p>
          <w:p w:rsidR="006405E1" w:rsidRDefault="006405E1">
            <w:pPr>
              <w:widowControl/>
              <w:jc w:val="center"/>
              <w:rPr>
                <w:rFonts w:ascii="Times New Roman" w:eastAsia="Times New Roman" w:hAnsi="Times New Roman" w:cs="Times New Roman"/>
                <w:b/>
                <w:color w:val="auto"/>
                <w:sz w:val="26"/>
                <w:szCs w:val="28"/>
                <w:lang w:val="nb-NO" w:eastAsia="en-US"/>
              </w:rPr>
            </w:pPr>
          </w:p>
          <w:p w:rsidR="006405E1" w:rsidRDefault="006405E1">
            <w:pPr>
              <w:widowControl/>
              <w:jc w:val="center"/>
              <w:rPr>
                <w:rFonts w:ascii="Times New Roman" w:eastAsia="Times New Roman" w:hAnsi="Times New Roman" w:cs="Times New Roman"/>
                <w:b/>
                <w:color w:val="auto"/>
                <w:sz w:val="26"/>
                <w:szCs w:val="28"/>
                <w:lang w:val="nb-NO" w:eastAsia="en-US"/>
              </w:rPr>
            </w:pPr>
          </w:p>
          <w:p w:rsidR="006405E1" w:rsidRDefault="006405E1">
            <w:pPr>
              <w:widowControl/>
              <w:jc w:val="center"/>
              <w:rPr>
                <w:rFonts w:ascii="Times New Roman" w:eastAsia="Times New Roman" w:hAnsi="Times New Roman" w:cs="Times New Roman"/>
                <w:b/>
                <w:color w:val="auto"/>
                <w:sz w:val="26"/>
                <w:szCs w:val="28"/>
                <w:lang w:val="nb-NO" w:eastAsia="en-US"/>
              </w:rPr>
            </w:pPr>
          </w:p>
          <w:p w:rsidR="006405E1" w:rsidRDefault="006405E1">
            <w:pPr>
              <w:widowControl/>
              <w:jc w:val="center"/>
              <w:rPr>
                <w:rFonts w:ascii="Times New Roman" w:eastAsia="Times New Roman" w:hAnsi="Times New Roman" w:cs="Times New Roman"/>
                <w:b/>
                <w:color w:val="auto"/>
                <w:sz w:val="26"/>
                <w:szCs w:val="28"/>
                <w:lang w:val="nb-NO" w:eastAsia="en-US"/>
              </w:rPr>
            </w:pPr>
          </w:p>
          <w:p w:rsidR="006405E1" w:rsidRDefault="006405E1">
            <w:pPr>
              <w:widowControl/>
              <w:jc w:val="center"/>
              <w:rPr>
                <w:rFonts w:ascii="Times New Roman" w:eastAsia="Times New Roman" w:hAnsi="Times New Roman" w:cs="Times New Roman"/>
                <w:b/>
                <w:color w:val="auto"/>
                <w:sz w:val="26"/>
                <w:szCs w:val="28"/>
                <w:lang w:val="nb-NO" w:eastAsia="en-US"/>
              </w:rPr>
            </w:pPr>
          </w:p>
          <w:p w:rsidR="006405E1" w:rsidRDefault="006405E1">
            <w:pPr>
              <w:widowControl/>
              <w:jc w:val="center"/>
              <w:rPr>
                <w:rFonts w:ascii="Times New Roman" w:eastAsia="Times New Roman" w:hAnsi="Times New Roman" w:cs="Times New Roman"/>
                <w:b/>
                <w:color w:val="auto"/>
                <w:sz w:val="26"/>
                <w:szCs w:val="28"/>
                <w:lang w:val="nb-NO" w:eastAsia="en-US"/>
              </w:rPr>
            </w:pPr>
          </w:p>
          <w:p w:rsidR="006405E1" w:rsidRDefault="006405E1">
            <w:pPr>
              <w:widowControl/>
              <w:jc w:val="center"/>
              <w:rPr>
                <w:rFonts w:ascii="Times New Roman" w:eastAsia="Times New Roman" w:hAnsi="Times New Roman" w:cs="Times New Roman"/>
                <w:b/>
                <w:color w:val="auto"/>
                <w:sz w:val="26"/>
                <w:szCs w:val="28"/>
                <w:lang w:val="nb-NO" w:eastAsia="en-US"/>
              </w:rPr>
            </w:pPr>
          </w:p>
          <w:p w:rsidR="006405E1" w:rsidRDefault="001774CA">
            <w:pPr>
              <w:widowControl/>
              <w:jc w:val="center"/>
              <w:rPr>
                <w:rFonts w:ascii="Times New Roman" w:eastAsia="Times New Roman" w:hAnsi="Times New Roman" w:cs="Times New Roman"/>
                <w:b/>
                <w:color w:val="auto"/>
                <w:sz w:val="28"/>
                <w:szCs w:val="28"/>
                <w:lang w:val="nb-NO" w:eastAsia="en-US"/>
              </w:rPr>
            </w:pPr>
            <w:r>
              <w:rPr>
                <w:rFonts w:ascii="Times New Roman" w:eastAsia="Times New Roman" w:hAnsi="Times New Roman" w:cs="Times New Roman"/>
                <w:b/>
                <w:color w:val="auto"/>
                <w:sz w:val="28"/>
                <w:szCs w:val="28"/>
                <w:lang w:val="nb-NO" w:eastAsia="en-US"/>
              </w:rPr>
              <w:lastRenderedPageBreak/>
              <w:t>Lê Tiến Lam</w:t>
            </w:r>
          </w:p>
          <w:p w:rsidR="006405E1" w:rsidRDefault="001774CA">
            <w:pPr>
              <w:widowControl/>
              <w:jc w:val="center"/>
              <w:rPr>
                <w:rFonts w:ascii="Times New Roman" w:eastAsia="Times New Roman" w:hAnsi="Times New Roman" w:cs="Times New Roman"/>
                <w:b/>
                <w:color w:val="auto"/>
                <w:sz w:val="28"/>
                <w:szCs w:val="28"/>
                <w:lang w:val="nb-NO" w:eastAsia="en-US"/>
              </w:rPr>
            </w:pPr>
            <w:r>
              <w:rPr>
                <w:rFonts w:ascii="Times New Roman" w:eastAsia="Times New Roman" w:hAnsi="Times New Roman" w:cs="Times New Roman"/>
                <w:b/>
                <w:color w:val="auto"/>
                <w:sz w:val="28"/>
                <w:szCs w:val="28"/>
                <w:lang w:val="nb-NO" w:eastAsia="en-US"/>
              </w:rPr>
              <w:t>Phó Chủ tịch Thường trực</w:t>
            </w:r>
          </w:p>
          <w:p w:rsidR="006405E1" w:rsidRDefault="001774CA">
            <w:pPr>
              <w:widowControl/>
              <w:jc w:val="center"/>
              <w:rPr>
                <w:rFonts w:ascii="Times New Roman" w:eastAsia="Times New Roman" w:hAnsi="Times New Roman" w:cs="Times New Roman"/>
                <w:b/>
                <w:color w:val="auto"/>
                <w:sz w:val="28"/>
                <w:szCs w:val="28"/>
                <w:lang w:val="nb-NO" w:eastAsia="en-US"/>
              </w:rPr>
            </w:pPr>
            <w:r>
              <w:rPr>
                <w:rFonts w:ascii="Times New Roman" w:eastAsia="Times New Roman" w:hAnsi="Times New Roman" w:cs="Times New Roman"/>
                <w:b/>
                <w:color w:val="auto"/>
                <w:sz w:val="28"/>
                <w:szCs w:val="28"/>
                <w:lang w:val="nb-NO" w:eastAsia="en-US"/>
              </w:rPr>
              <w:t>Hội đồng nhân dân tỉnh</w:t>
            </w:r>
          </w:p>
          <w:p w:rsidR="006405E1" w:rsidRDefault="006405E1">
            <w:pPr>
              <w:widowControl/>
              <w:jc w:val="center"/>
              <w:rPr>
                <w:rFonts w:ascii="Times New Roman" w:eastAsia="Times New Roman" w:hAnsi="Times New Roman" w:cs="Times New Roman"/>
                <w:b/>
                <w:color w:val="auto"/>
                <w:sz w:val="28"/>
                <w:szCs w:val="28"/>
                <w:lang w:val="nb-NO" w:eastAsia="en-US"/>
              </w:rPr>
            </w:pPr>
          </w:p>
          <w:p w:rsidR="006405E1" w:rsidRDefault="006405E1">
            <w:pPr>
              <w:widowControl/>
              <w:jc w:val="center"/>
              <w:rPr>
                <w:rFonts w:ascii="Times New Roman" w:eastAsia="Times New Roman" w:hAnsi="Times New Roman" w:cs="Times New Roman"/>
                <w:color w:val="auto"/>
                <w:sz w:val="28"/>
                <w:szCs w:val="28"/>
                <w:lang w:val="nb-NO" w:eastAsia="en-US"/>
              </w:rPr>
            </w:pPr>
          </w:p>
          <w:p w:rsidR="006405E1" w:rsidRDefault="006405E1">
            <w:pPr>
              <w:widowControl/>
              <w:jc w:val="center"/>
              <w:rPr>
                <w:rFonts w:ascii="Times New Roman" w:eastAsia="Times New Roman" w:hAnsi="Times New Roman" w:cs="Times New Roman"/>
                <w:color w:val="auto"/>
                <w:sz w:val="22"/>
                <w:szCs w:val="28"/>
                <w:lang w:val="nb-NO" w:eastAsia="en-US"/>
              </w:rPr>
            </w:pPr>
          </w:p>
        </w:tc>
      </w:tr>
    </w:tbl>
    <w:p w:rsidR="006405E1" w:rsidRDefault="006405E1">
      <w:pPr>
        <w:shd w:val="clear" w:color="auto" w:fill="FFFFFF"/>
        <w:jc w:val="center"/>
        <w:rPr>
          <w:rFonts w:ascii="Times New Roman" w:hAnsi="Times New Roman" w:cs="Times New Roman"/>
          <w:b/>
          <w:color w:val="auto"/>
          <w:sz w:val="26"/>
          <w:szCs w:val="26"/>
        </w:rPr>
      </w:pPr>
      <w:bookmarkStart w:id="21" w:name="_Hlk212153014"/>
      <w:bookmarkEnd w:id="20"/>
    </w:p>
    <w:p w:rsidR="006405E1" w:rsidRDefault="006405E1">
      <w:pPr>
        <w:shd w:val="clear" w:color="auto" w:fill="FFFFFF"/>
        <w:jc w:val="center"/>
        <w:rPr>
          <w:rFonts w:ascii="Times New Roman" w:hAnsi="Times New Roman" w:cs="Times New Roman"/>
          <w:b/>
          <w:color w:val="auto"/>
          <w:sz w:val="26"/>
          <w:szCs w:val="26"/>
        </w:rPr>
      </w:pPr>
    </w:p>
    <w:bookmarkEnd w:id="0"/>
    <w:bookmarkEnd w:id="3"/>
    <w:bookmarkEnd w:id="21"/>
    <w:p w:rsidR="006405E1" w:rsidRDefault="006405E1">
      <w:pPr>
        <w:shd w:val="clear" w:color="auto" w:fill="FFFFFF"/>
        <w:jc w:val="center"/>
        <w:rPr>
          <w:rFonts w:ascii="Times New Roman" w:hAnsi="Times New Roman" w:cs="Times New Roman"/>
          <w:b/>
          <w:color w:val="auto"/>
          <w:sz w:val="26"/>
          <w:szCs w:val="26"/>
        </w:rPr>
      </w:pPr>
    </w:p>
    <w:sectPr w:rsidR="006405E1">
      <w:headerReference w:type="even" r:id="rId12"/>
      <w:headerReference w:type="default" r:id="rId13"/>
      <w:footerReference w:type="even" r:id="rId14"/>
      <w:footerReference w:type="default" r:id="rId15"/>
      <w:headerReference w:type="first" r:id="rId16"/>
      <w:footerReference w:type="first" r:id="rId17"/>
      <w:pgSz w:w="11906" w:h="16838"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774CA" w:rsidRDefault="001774CA">
      <w:pPr>
        <w:rPr>
          <w:rFonts w:cs="Times New Roman"/>
          <w:color w:val="auto"/>
          <w:lang w:eastAsia="en-US"/>
        </w:rPr>
      </w:pPr>
      <w:r>
        <w:rPr>
          <w:rFonts w:cs="Times New Roman"/>
          <w:color w:val="auto"/>
          <w:lang w:eastAsia="en-US"/>
        </w:rPr>
        <w:separator/>
      </w:r>
    </w:p>
  </w:endnote>
  <w:endnote w:type="continuationSeparator" w:id="0">
    <w:p w:rsidR="001774CA" w:rsidRDefault="001774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Impact">
    <w:panose1 w:val="020B080603090205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Reference Sans Serif">
    <w:panose1 w:val="020B0604030504040204"/>
    <w:charset w:val="00"/>
    <w:family w:val="swiss"/>
    <w:pitch w:val="variable"/>
    <w:sig w:usb0="20000287" w:usb1="00000000" w:usb2="00000000" w:usb3="00000000" w:csb0="0000019F" w:csb1="00000000"/>
  </w:font>
  <w:font w:name="Dotum">
    <w:altName w:val="돋움"/>
    <w:panose1 w:val="020B0600000101010101"/>
    <w:charset w:val="81"/>
    <w:family w:val="modern"/>
    <w:notTrueType/>
    <w:pitch w:val="fixed"/>
    <w:sig w:usb0="00000001" w:usb1="09060000" w:usb2="00000010" w:usb3="00000000" w:csb0="00080000" w:csb1="00000000"/>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5E1" w:rsidRDefault="006405E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5E1" w:rsidRDefault="006405E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5E1" w:rsidRDefault="006405E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774CA" w:rsidRDefault="001774CA">
      <w:pPr>
        <w:rPr>
          <w:rFonts w:cs="Times New Roman"/>
          <w:color w:val="auto"/>
          <w:lang w:eastAsia="en-US"/>
        </w:rPr>
      </w:pPr>
      <w:r>
        <w:rPr>
          <w:rFonts w:cs="Times New Roman"/>
          <w:color w:val="auto"/>
          <w:lang w:eastAsia="en-US"/>
        </w:rPr>
        <w:separator/>
      </w:r>
    </w:p>
  </w:footnote>
  <w:footnote w:type="continuationSeparator" w:id="0">
    <w:p w:rsidR="001774CA" w:rsidRDefault="001774C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61461503"/>
      <w:docPartObj>
        <w:docPartGallery w:val="Page Numbers (Top of Page)"/>
        <w:docPartUnique/>
      </w:docPartObj>
    </w:sdtPr>
    <w:sdtEndPr>
      <w:rPr>
        <w:noProof/>
      </w:rPr>
    </w:sdtEndPr>
    <w:sdtContent>
      <w:p w:rsidR="006405E1" w:rsidRDefault="001774CA">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6405E1" w:rsidRDefault="006405E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14790280"/>
      <w:docPartObj>
        <w:docPartGallery w:val="Page Numbers (Top of Page)"/>
        <w:docPartUnique/>
      </w:docPartObj>
    </w:sdtPr>
    <w:sdtEndPr>
      <w:rPr>
        <w:rFonts w:ascii="Times New Roman" w:hAnsi="Times New Roman"/>
        <w:noProof/>
        <w:sz w:val="26"/>
        <w:szCs w:val="26"/>
      </w:rPr>
    </w:sdtEndPr>
    <w:sdtContent>
      <w:p w:rsidR="006405E1" w:rsidRDefault="001774CA">
        <w:pPr>
          <w:pStyle w:val="Head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sidR="000270B9">
          <w:rPr>
            <w:rFonts w:ascii="Times New Roman" w:hAnsi="Times New Roman"/>
            <w:noProof/>
            <w:sz w:val="26"/>
            <w:szCs w:val="26"/>
          </w:rPr>
          <w:t>2</w:t>
        </w:r>
        <w:r>
          <w:rPr>
            <w:rFonts w:ascii="Times New Roman" w:hAnsi="Times New Roman"/>
            <w:noProof/>
            <w:sz w:val="26"/>
            <w:szCs w:val="26"/>
          </w:rPr>
          <w:fldChar w:fldCharType="end"/>
        </w:r>
      </w:p>
    </w:sdtContent>
  </w:sdt>
  <w:p w:rsidR="006405E1" w:rsidRDefault="006405E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05E1" w:rsidRDefault="006405E1">
    <w:pPr>
      <w:pStyle w:val="Header"/>
      <w:jc w:val="center"/>
    </w:pPr>
  </w:p>
  <w:p w:rsidR="006405E1" w:rsidRDefault="006405E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A9327EC6"/>
    <w:lvl w:ilvl="0">
      <w:start w:val="1"/>
      <w:numFmt w:val="decimal"/>
      <w:lvlText w:val="%1."/>
      <w:lvlJc w:val="left"/>
      <w:pPr>
        <w:tabs>
          <w:tab w:val="num" w:pos="1800"/>
        </w:tabs>
        <w:ind w:left="1800" w:hanging="360"/>
      </w:pPr>
    </w:lvl>
  </w:abstractNum>
  <w:abstractNum w:abstractNumId="1">
    <w:nsid w:val="FFFFFF7D"/>
    <w:multiLevelType w:val="singleLevel"/>
    <w:tmpl w:val="4AB8DF74"/>
    <w:lvl w:ilvl="0">
      <w:start w:val="1"/>
      <w:numFmt w:val="decimal"/>
      <w:lvlText w:val="%1."/>
      <w:lvlJc w:val="left"/>
      <w:pPr>
        <w:tabs>
          <w:tab w:val="num" w:pos="1440"/>
        </w:tabs>
        <w:ind w:left="1440" w:hanging="360"/>
      </w:pPr>
    </w:lvl>
  </w:abstractNum>
  <w:abstractNum w:abstractNumId="2">
    <w:nsid w:val="FFFFFF7E"/>
    <w:multiLevelType w:val="singleLevel"/>
    <w:tmpl w:val="D752F43C"/>
    <w:lvl w:ilvl="0">
      <w:start w:val="1"/>
      <w:numFmt w:val="decimal"/>
      <w:lvlText w:val="%1."/>
      <w:lvlJc w:val="left"/>
      <w:pPr>
        <w:tabs>
          <w:tab w:val="num" w:pos="1080"/>
        </w:tabs>
        <w:ind w:left="1080" w:hanging="360"/>
      </w:pPr>
    </w:lvl>
  </w:abstractNum>
  <w:abstractNum w:abstractNumId="3">
    <w:nsid w:val="FFFFFF7F"/>
    <w:multiLevelType w:val="singleLevel"/>
    <w:tmpl w:val="B95C85C0"/>
    <w:lvl w:ilvl="0">
      <w:start w:val="1"/>
      <w:numFmt w:val="decimal"/>
      <w:lvlText w:val="%1."/>
      <w:lvlJc w:val="left"/>
      <w:pPr>
        <w:tabs>
          <w:tab w:val="num" w:pos="720"/>
        </w:tabs>
        <w:ind w:left="720" w:hanging="360"/>
      </w:pPr>
    </w:lvl>
  </w:abstractNum>
  <w:abstractNum w:abstractNumId="4">
    <w:nsid w:val="FFFFFF80"/>
    <w:multiLevelType w:val="singleLevel"/>
    <w:tmpl w:val="F8EE7EE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082E353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2EF0289A"/>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656AEA9E"/>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3AB0ED28"/>
    <w:lvl w:ilvl="0">
      <w:start w:val="1"/>
      <w:numFmt w:val="decimal"/>
      <w:lvlText w:val="%1."/>
      <w:lvlJc w:val="left"/>
      <w:pPr>
        <w:tabs>
          <w:tab w:val="num" w:pos="360"/>
        </w:tabs>
        <w:ind w:left="360" w:hanging="360"/>
      </w:pPr>
    </w:lvl>
  </w:abstractNum>
  <w:abstractNum w:abstractNumId="9">
    <w:nsid w:val="FFFFFF89"/>
    <w:multiLevelType w:val="singleLevel"/>
    <w:tmpl w:val="4F9A1BCA"/>
    <w:lvl w:ilvl="0">
      <w:start w:val="1"/>
      <w:numFmt w:val="bullet"/>
      <w:lvlText w:val=""/>
      <w:lvlJc w:val="left"/>
      <w:pPr>
        <w:tabs>
          <w:tab w:val="num" w:pos="360"/>
        </w:tabs>
        <w:ind w:left="360" w:hanging="360"/>
      </w:pPr>
      <w:rPr>
        <w:rFonts w:ascii="Symbol" w:hAnsi="Symbol" w:hint="default"/>
      </w:rPr>
    </w:lvl>
  </w:abstractNum>
  <w:abstractNum w:abstractNumId="1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1">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2">
    <w:nsid w:val="00000005"/>
    <w:multiLevelType w:val="multilevel"/>
    <w:tmpl w:val="00000004"/>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3">
    <w:nsid w:val="00000007"/>
    <w:multiLevelType w:val="multilevel"/>
    <w:tmpl w:val="00000006"/>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4">
    <w:nsid w:val="00000009"/>
    <w:multiLevelType w:val="multilevel"/>
    <w:tmpl w:val="00000008"/>
    <w:lvl w:ilvl="0">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5">
    <w:nsid w:val="0000000B"/>
    <w:multiLevelType w:val="multilevel"/>
    <w:tmpl w:val="0000000A"/>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6">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7">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18">
    <w:nsid w:val="00000011"/>
    <w:multiLevelType w:val="multilevel"/>
    <w:tmpl w:val="00000010"/>
    <w:lvl w:ilvl="0">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1">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2">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3">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4">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5">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6">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7">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lvl w:ilvl="8">
      <w:start w:val="1"/>
      <w:numFmt w:val="bullet"/>
      <w:lvlText w:val="*"/>
      <w:lvlJc w:val="left"/>
      <w:rPr>
        <w:rFonts w:ascii="Segoe UI" w:hAnsi="Segoe UI" w:cs="Segoe UI"/>
        <w:b w:val="0"/>
        <w:bCs w:val="0"/>
        <w:i w:val="0"/>
        <w:iCs w:val="0"/>
        <w:smallCaps w:val="0"/>
        <w:strike w:val="0"/>
        <w:color w:val="000000"/>
        <w:spacing w:val="101"/>
        <w:w w:val="40"/>
        <w:position w:val="0"/>
        <w:sz w:val="10"/>
        <w:szCs w:val="10"/>
        <w:u w:val="none"/>
      </w:rPr>
    </w:lvl>
  </w:abstractNum>
  <w:abstractNum w:abstractNumId="19">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0">
    <w:nsid w:val="00000015"/>
    <w:multiLevelType w:val="multilevel"/>
    <w:tmpl w:val="00000014"/>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1">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2">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3">
    <w:nsid w:val="0000001B"/>
    <w:multiLevelType w:val="multilevel"/>
    <w:tmpl w:val="0000001A"/>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4">
    <w:nsid w:val="0000001D"/>
    <w:multiLevelType w:val="multilevel"/>
    <w:tmpl w:val="0000001C"/>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5">
    <w:nsid w:val="0000001F"/>
    <w:multiLevelType w:val="multilevel"/>
    <w:tmpl w:val="0000001E"/>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6">
    <w:nsid w:val="00000021"/>
    <w:multiLevelType w:val="multilevel"/>
    <w:tmpl w:val="00000020"/>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7">
    <w:nsid w:val="00000023"/>
    <w:multiLevelType w:val="multilevel"/>
    <w:tmpl w:val="00000022"/>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8">
    <w:nsid w:val="00000025"/>
    <w:multiLevelType w:val="multilevel"/>
    <w:tmpl w:val="00000024"/>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29">
    <w:nsid w:val="00000027"/>
    <w:multiLevelType w:val="multilevel"/>
    <w:tmpl w:val="00000026"/>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30">
    <w:nsid w:val="00000029"/>
    <w:multiLevelType w:val="multilevel"/>
    <w:tmpl w:val="00000028"/>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31">
    <w:nsid w:val="0000002B"/>
    <w:multiLevelType w:val="multilevel"/>
    <w:tmpl w:val="0000002A"/>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4"/>
        <w:szCs w:val="24"/>
        <w:u w:val="none"/>
      </w:rPr>
    </w:lvl>
  </w:abstractNum>
  <w:abstractNum w:abstractNumId="32">
    <w:nsid w:val="0C34643E"/>
    <w:multiLevelType w:val="hybridMultilevel"/>
    <w:tmpl w:val="FAF2E35E"/>
    <w:lvl w:ilvl="0" w:tplc="B99C1304">
      <w:start w:val="3"/>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12C967A6"/>
    <w:multiLevelType w:val="hybridMultilevel"/>
    <w:tmpl w:val="BD501D88"/>
    <w:lvl w:ilvl="0" w:tplc="55449DF2">
      <w:start w:val="43"/>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2DFE2C7A"/>
    <w:multiLevelType w:val="hybridMultilevel"/>
    <w:tmpl w:val="60CCF092"/>
    <w:lvl w:ilvl="0" w:tplc="EC8EB6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3B68324B"/>
    <w:multiLevelType w:val="hybridMultilevel"/>
    <w:tmpl w:val="129E849E"/>
    <w:lvl w:ilvl="0" w:tplc="6E809D96">
      <w:start w:val="5"/>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43263C64"/>
    <w:multiLevelType w:val="hybridMultilevel"/>
    <w:tmpl w:val="50D6A450"/>
    <w:lvl w:ilvl="0" w:tplc="6FFA5C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43420E68"/>
    <w:multiLevelType w:val="hybridMultilevel"/>
    <w:tmpl w:val="C5D2B1D6"/>
    <w:lvl w:ilvl="0" w:tplc="D2CC94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nsid w:val="44FC480D"/>
    <w:multiLevelType w:val="hybridMultilevel"/>
    <w:tmpl w:val="83468578"/>
    <w:lvl w:ilvl="0" w:tplc="04090001">
      <w:start w:val="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48B93077"/>
    <w:multiLevelType w:val="hybridMultilevel"/>
    <w:tmpl w:val="DAF20260"/>
    <w:lvl w:ilvl="0" w:tplc="D4207772">
      <w:start w:val="3"/>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52AB3873"/>
    <w:multiLevelType w:val="hybridMultilevel"/>
    <w:tmpl w:val="628CEA92"/>
    <w:lvl w:ilvl="0" w:tplc="2B360970">
      <w:start w:val="5"/>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5CF73F18"/>
    <w:multiLevelType w:val="hybridMultilevel"/>
    <w:tmpl w:val="EBA84ACC"/>
    <w:lvl w:ilvl="0" w:tplc="CFC2D766">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2">
    <w:nsid w:val="61704AF6"/>
    <w:multiLevelType w:val="hybridMultilevel"/>
    <w:tmpl w:val="1BB2CB82"/>
    <w:lvl w:ilvl="0" w:tplc="2E061D72">
      <w:start w:val="5"/>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72B2655"/>
    <w:multiLevelType w:val="hybridMultilevel"/>
    <w:tmpl w:val="CE0C5862"/>
    <w:lvl w:ilvl="0" w:tplc="A1EC833A">
      <w:start w:val="43"/>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6BF017C2"/>
    <w:multiLevelType w:val="hybridMultilevel"/>
    <w:tmpl w:val="482ACA88"/>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6CFB15F6"/>
    <w:multiLevelType w:val="hybridMultilevel"/>
    <w:tmpl w:val="FB1885B4"/>
    <w:lvl w:ilvl="0" w:tplc="9A0C33AE">
      <w:start w:val="5"/>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4D44A90"/>
    <w:multiLevelType w:val="hybridMultilevel"/>
    <w:tmpl w:val="9CD66216"/>
    <w:lvl w:ilvl="0" w:tplc="4294A954">
      <w:start w:val="3"/>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1"/>
  </w:num>
  <w:num w:numId="3">
    <w:abstractNumId w:val="12"/>
  </w:num>
  <w:num w:numId="4">
    <w:abstractNumId w:val="13"/>
  </w:num>
  <w:num w:numId="5">
    <w:abstractNumId w:val="14"/>
  </w:num>
  <w:num w:numId="6">
    <w:abstractNumId w:val="15"/>
  </w:num>
  <w:num w:numId="7">
    <w:abstractNumId w:val="16"/>
  </w:num>
  <w:num w:numId="8">
    <w:abstractNumId w:val="17"/>
  </w:num>
  <w:num w:numId="9">
    <w:abstractNumId w:val="18"/>
  </w:num>
  <w:num w:numId="10">
    <w:abstractNumId w:val="19"/>
  </w:num>
  <w:num w:numId="11">
    <w:abstractNumId w:val="20"/>
  </w:num>
  <w:num w:numId="12">
    <w:abstractNumId w:val="21"/>
  </w:num>
  <w:num w:numId="13">
    <w:abstractNumId w:val="22"/>
  </w:num>
  <w:num w:numId="14">
    <w:abstractNumId w:val="23"/>
  </w:num>
  <w:num w:numId="15">
    <w:abstractNumId w:val="24"/>
  </w:num>
  <w:num w:numId="16">
    <w:abstractNumId w:val="25"/>
  </w:num>
  <w:num w:numId="17">
    <w:abstractNumId w:val="26"/>
  </w:num>
  <w:num w:numId="18">
    <w:abstractNumId w:val="27"/>
  </w:num>
  <w:num w:numId="19">
    <w:abstractNumId w:val="28"/>
  </w:num>
  <w:num w:numId="20">
    <w:abstractNumId w:val="29"/>
  </w:num>
  <w:num w:numId="21">
    <w:abstractNumId w:val="30"/>
  </w:num>
  <w:num w:numId="22">
    <w:abstractNumId w:val="31"/>
  </w:num>
  <w:num w:numId="23">
    <w:abstractNumId w:val="9"/>
  </w:num>
  <w:num w:numId="24">
    <w:abstractNumId w:val="7"/>
  </w:num>
  <w:num w:numId="25">
    <w:abstractNumId w:val="6"/>
  </w:num>
  <w:num w:numId="26">
    <w:abstractNumId w:val="5"/>
  </w:num>
  <w:num w:numId="27">
    <w:abstractNumId w:val="4"/>
  </w:num>
  <w:num w:numId="28">
    <w:abstractNumId w:val="8"/>
  </w:num>
  <w:num w:numId="29">
    <w:abstractNumId w:val="3"/>
  </w:num>
  <w:num w:numId="30">
    <w:abstractNumId w:val="2"/>
  </w:num>
  <w:num w:numId="31">
    <w:abstractNumId w:val="1"/>
  </w:num>
  <w:num w:numId="32">
    <w:abstractNumId w:val="0"/>
  </w:num>
  <w:num w:numId="33">
    <w:abstractNumId w:val="34"/>
  </w:num>
  <w:num w:numId="34">
    <w:abstractNumId w:val="38"/>
  </w:num>
  <w:num w:numId="35">
    <w:abstractNumId w:val="33"/>
  </w:num>
  <w:num w:numId="36">
    <w:abstractNumId w:val="43"/>
  </w:num>
  <w:num w:numId="37">
    <w:abstractNumId w:val="35"/>
  </w:num>
  <w:num w:numId="38">
    <w:abstractNumId w:val="40"/>
  </w:num>
  <w:num w:numId="39">
    <w:abstractNumId w:val="45"/>
  </w:num>
  <w:num w:numId="40">
    <w:abstractNumId w:val="42"/>
  </w:num>
  <w:num w:numId="41">
    <w:abstractNumId w:val="32"/>
  </w:num>
  <w:num w:numId="42">
    <w:abstractNumId w:val="44"/>
  </w:num>
  <w:num w:numId="43">
    <w:abstractNumId w:val="39"/>
  </w:num>
  <w:num w:numId="44">
    <w:abstractNumId w:val="46"/>
  </w:num>
  <w:num w:numId="45">
    <w:abstractNumId w:val="36"/>
  </w:num>
  <w:num w:numId="46">
    <w:abstractNumId w:val="41"/>
  </w:num>
  <w:num w:numId="47">
    <w:abstractNumId w:val="3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05E1"/>
    <w:rsid w:val="000270B9"/>
    <w:rsid w:val="001774CA"/>
    <w:rsid w:val="006405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Courier New" w:hAnsi="Courier New" w:cs="Courier New"/>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footer" w:uiPriority="99"/>
    <w:lsdException w:name="caption" w:semiHidden="1" w:unhideWhenUsed="1" w:qFormat="1"/>
    <w:lsdException w:name="footnote reference" w:uiPriority="99"/>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pPr>
    <w:rPr>
      <w:color w:val="000000"/>
      <w:sz w:val="24"/>
      <w:szCs w:val="24"/>
      <w:lang w:val="vi-VN" w:eastAsia="vi-VN"/>
    </w:rPr>
  </w:style>
  <w:style w:type="paragraph" w:styleId="Heading4">
    <w:name w:val="heading 4"/>
    <w:basedOn w:val="Normal"/>
    <w:link w:val="Heading4Char"/>
    <w:uiPriority w:val="9"/>
    <w:qFormat/>
    <w:pPr>
      <w:widowControl/>
      <w:spacing w:before="100" w:beforeAutospacing="1" w:after="100" w:afterAutospacing="1"/>
      <w:outlineLvl w:val="3"/>
    </w:pPr>
    <w:rPr>
      <w:rFonts w:ascii="Times New Roman" w:eastAsia="Times New Roman" w:hAnsi="Times New Roman" w:cs="Times New Roman"/>
      <w:b/>
      <w:b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pPr>
      <w:tabs>
        <w:tab w:val="left" w:pos="1152"/>
      </w:tabs>
      <w:spacing w:before="120" w:after="120" w:line="312" w:lineRule="auto"/>
    </w:pPr>
    <w:rPr>
      <w:rFonts w:ascii="Arial" w:eastAsia="Times New Roman" w:hAnsi="Arial" w:cs="Arial"/>
      <w:sz w:val="26"/>
      <w:szCs w:val="26"/>
    </w:rPr>
  </w:style>
  <w:style w:type="character" w:styleId="Hyperlink">
    <w:name w:val="Hyperlink"/>
    <w:rPr>
      <w:color w:val="0066CC"/>
      <w:u w:val="single"/>
    </w:rPr>
  </w:style>
  <w:style w:type="character" w:customStyle="1" w:styleId="Bodytext6">
    <w:name w:val="Body text (6)_"/>
    <w:link w:val="Bodytext61"/>
    <w:rPr>
      <w:rFonts w:ascii="Times New Roman" w:hAnsi="Times New Roman" w:cs="Times New Roman"/>
      <w:b/>
      <w:bCs/>
      <w:spacing w:val="-30"/>
      <w:sz w:val="76"/>
      <w:szCs w:val="76"/>
      <w:u w:val="none"/>
    </w:rPr>
  </w:style>
  <w:style w:type="paragraph" w:customStyle="1" w:styleId="Bodytext61">
    <w:name w:val="Body text (6)1"/>
    <w:basedOn w:val="Normal"/>
    <w:link w:val="Bodytext6"/>
    <w:pPr>
      <w:shd w:val="clear" w:color="auto" w:fill="FFFFFF"/>
      <w:spacing w:line="240" w:lineRule="atLeast"/>
    </w:pPr>
    <w:rPr>
      <w:rFonts w:ascii="Times New Roman" w:hAnsi="Times New Roman" w:cs="Times New Roman"/>
      <w:b/>
      <w:bCs/>
      <w:color w:val="auto"/>
      <w:spacing w:val="-30"/>
      <w:sz w:val="76"/>
      <w:szCs w:val="76"/>
      <w:lang w:eastAsia="en-US"/>
    </w:rPr>
  </w:style>
  <w:style w:type="character" w:customStyle="1" w:styleId="Bodytext60">
    <w:name w:val="Body text (6)"/>
    <w:basedOn w:val="Bodytext6"/>
    <w:rPr>
      <w:rFonts w:ascii="Times New Roman" w:hAnsi="Times New Roman" w:cs="Times New Roman"/>
      <w:b/>
      <w:bCs/>
      <w:spacing w:val="-30"/>
      <w:sz w:val="76"/>
      <w:szCs w:val="76"/>
      <w:u w:val="none"/>
    </w:rPr>
  </w:style>
  <w:style w:type="character" w:customStyle="1" w:styleId="Bodytext7">
    <w:name w:val="Body text (7)_"/>
    <w:link w:val="Bodytext71"/>
    <w:rPr>
      <w:rFonts w:ascii="Times New Roman" w:hAnsi="Times New Roman" w:cs="Times New Roman"/>
      <w:spacing w:val="1"/>
      <w:sz w:val="10"/>
      <w:szCs w:val="10"/>
      <w:u w:val="none"/>
    </w:rPr>
  </w:style>
  <w:style w:type="paragraph" w:customStyle="1" w:styleId="Bodytext71">
    <w:name w:val="Body text (7)1"/>
    <w:basedOn w:val="Normal"/>
    <w:link w:val="Bodytext7"/>
    <w:pPr>
      <w:shd w:val="clear" w:color="auto" w:fill="FFFFFF"/>
      <w:spacing w:line="240" w:lineRule="atLeast"/>
    </w:pPr>
    <w:rPr>
      <w:rFonts w:ascii="Times New Roman" w:hAnsi="Times New Roman" w:cs="Times New Roman"/>
      <w:color w:val="auto"/>
      <w:spacing w:val="1"/>
      <w:sz w:val="10"/>
      <w:szCs w:val="10"/>
      <w:lang w:eastAsia="en-US"/>
    </w:rPr>
  </w:style>
  <w:style w:type="character" w:customStyle="1" w:styleId="Bodytext70">
    <w:name w:val="Body text (7)"/>
    <w:basedOn w:val="Bodytext7"/>
    <w:rPr>
      <w:rFonts w:ascii="Times New Roman" w:hAnsi="Times New Roman" w:cs="Times New Roman"/>
      <w:spacing w:val="1"/>
      <w:sz w:val="10"/>
      <w:szCs w:val="10"/>
      <w:u w:val="none"/>
    </w:rPr>
  </w:style>
  <w:style w:type="character" w:customStyle="1" w:styleId="Bodytext2">
    <w:name w:val="Body text (2)_"/>
    <w:link w:val="Bodytext21"/>
    <w:rPr>
      <w:rFonts w:ascii="Segoe UI" w:hAnsi="Segoe UI" w:cs="Segoe UI"/>
      <w:spacing w:val="4"/>
      <w:sz w:val="14"/>
      <w:szCs w:val="14"/>
      <w:u w:val="none"/>
    </w:rPr>
  </w:style>
  <w:style w:type="paragraph" w:customStyle="1" w:styleId="Bodytext21">
    <w:name w:val="Body text (2)1"/>
    <w:basedOn w:val="Normal"/>
    <w:link w:val="Bodytext2"/>
    <w:pPr>
      <w:shd w:val="clear" w:color="auto" w:fill="FFFFFF"/>
      <w:spacing w:after="780" w:line="168" w:lineRule="exact"/>
      <w:jc w:val="both"/>
    </w:pPr>
    <w:rPr>
      <w:rFonts w:ascii="Segoe UI" w:hAnsi="Segoe UI" w:cs="Segoe UI"/>
      <w:color w:val="auto"/>
      <w:spacing w:val="4"/>
      <w:sz w:val="14"/>
      <w:szCs w:val="14"/>
      <w:lang w:eastAsia="en-US"/>
    </w:rPr>
  </w:style>
  <w:style w:type="character" w:customStyle="1" w:styleId="Bodytext2TimesNewRoman">
    <w:name w:val="Body text (2) + Times New Roman"/>
    <w:aliases w:val="7.5 pt,Italic,Spacing 0 pt,Body text (2) + 12 pt,Body text (6) + Bold"/>
    <w:rPr>
      <w:rFonts w:ascii="Times New Roman" w:hAnsi="Times New Roman" w:cs="Times New Roman"/>
      <w:i/>
      <w:iCs/>
      <w:spacing w:val="-18"/>
      <w:sz w:val="15"/>
      <w:szCs w:val="15"/>
      <w:u w:val="single"/>
    </w:rPr>
  </w:style>
  <w:style w:type="character" w:customStyle="1" w:styleId="Bodytext20">
    <w:name w:val="Body text (2)"/>
    <w:rPr>
      <w:rFonts w:ascii="Segoe UI" w:hAnsi="Segoe UI" w:cs="Segoe UI"/>
      <w:noProof/>
      <w:spacing w:val="4"/>
      <w:sz w:val="14"/>
      <w:szCs w:val="14"/>
      <w:u w:val="none"/>
    </w:rPr>
  </w:style>
  <w:style w:type="character" w:customStyle="1" w:styleId="Bodytext3">
    <w:name w:val="Body text (3)_"/>
    <w:link w:val="Bodytext30"/>
    <w:rPr>
      <w:rFonts w:ascii="Times New Roman" w:hAnsi="Times New Roman" w:cs="Times New Roman"/>
      <w:b/>
      <w:bCs/>
      <w:spacing w:val="6"/>
      <w:u w:val="none"/>
    </w:rPr>
  </w:style>
  <w:style w:type="paragraph" w:customStyle="1" w:styleId="Bodytext30">
    <w:name w:val="Body text (3)"/>
    <w:basedOn w:val="Normal"/>
    <w:link w:val="Bodytext3"/>
    <w:pPr>
      <w:shd w:val="clear" w:color="auto" w:fill="FFFFFF"/>
      <w:spacing w:before="780" w:line="317" w:lineRule="exact"/>
      <w:jc w:val="both"/>
    </w:pPr>
    <w:rPr>
      <w:rFonts w:ascii="Times New Roman" w:hAnsi="Times New Roman" w:cs="Times New Roman"/>
      <w:b/>
      <w:bCs/>
      <w:color w:val="auto"/>
      <w:spacing w:val="6"/>
      <w:lang w:eastAsia="en-US"/>
    </w:rPr>
  </w:style>
  <w:style w:type="character" w:customStyle="1" w:styleId="Bodytext4">
    <w:name w:val="Body text (4)_"/>
    <w:link w:val="Bodytext40"/>
    <w:rPr>
      <w:rFonts w:ascii="Times New Roman" w:hAnsi="Times New Roman" w:cs="Times New Roman"/>
      <w:i/>
      <w:iCs/>
      <w:spacing w:val="-6"/>
      <w:u w:val="none"/>
    </w:rPr>
  </w:style>
  <w:style w:type="paragraph" w:customStyle="1" w:styleId="Bodytext40">
    <w:name w:val="Body text (4)"/>
    <w:basedOn w:val="Normal"/>
    <w:link w:val="Bodytext4"/>
    <w:pPr>
      <w:shd w:val="clear" w:color="auto" w:fill="FFFFFF"/>
      <w:spacing w:before="240" w:after="420" w:line="240" w:lineRule="atLeast"/>
      <w:ind w:firstLine="600"/>
      <w:jc w:val="both"/>
    </w:pPr>
    <w:rPr>
      <w:rFonts w:ascii="Times New Roman" w:hAnsi="Times New Roman" w:cs="Times New Roman"/>
      <w:i/>
      <w:iCs/>
      <w:color w:val="auto"/>
      <w:spacing w:val="-6"/>
      <w:lang w:eastAsia="en-US"/>
    </w:rPr>
  </w:style>
  <w:style w:type="character" w:customStyle="1" w:styleId="Bodytext4NotItalic">
    <w:name w:val="Body text (4) + Not Italic"/>
    <w:aliases w:val="Spacing 0 pt166"/>
    <w:rPr>
      <w:rFonts w:ascii="Times New Roman" w:hAnsi="Times New Roman" w:cs="Times New Roman"/>
      <w:i/>
      <w:iCs/>
      <w:spacing w:val="1"/>
      <w:u w:val="none"/>
    </w:rPr>
  </w:style>
  <w:style w:type="character" w:customStyle="1" w:styleId="Bodytext5">
    <w:name w:val="Body text (5)_"/>
    <w:link w:val="Bodytext50"/>
    <w:rPr>
      <w:rFonts w:ascii="Segoe UI" w:hAnsi="Segoe UI" w:cs="Segoe UI"/>
      <w:b/>
      <w:bCs/>
      <w:spacing w:val="1"/>
      <w:w w:val="66"/>
      <w:sz w:val="16"/>
      <w:szCs w:val="16"/>
      <w:u w:val="none"/>
    </w:rPr>
  </w:style>
  <w:style w:type="paragraph" w:customStyle="1" w:styleId="Bodytext50">
    <w:name w:val="Body text (5)"/>
    <w:basedOn w:val="Normal"/>
    <w:link w:val="Bodytext5"/>
    <w:pPr>
      <w:shd w:val="clear" w:color="auto" w:fill="FFFFFF"/>
      <w:spacing w:before="420" w:after="240" w:line="240" w:lineRule="atLeast"/>
      <w:jc w:val="both"/>
    </w:pPr>
    <w:rPr>
      <w:rFonts w:ascii="Segoe UI" w:hAnsi="Segoe UI" w:cs="Segoe UI"/>
      <w:b/>
      <w:bCs/>
      <w:color w:val="auto"/>
      <w:spacing w:val="1"/>
      <w:w w:val="66"/>
      <w:sz w:val="16"/>
      <w:szCs w:val="16"/>
      <w:lang w:eastAsia="en-US"/>
    </w:rPr>
  </w:style>
  <w:style w:type="character" w:customStyle="1" w:styleId="Bodytext">
    <w:name w:val="Body text_"/>
    <w:link w:val="BodyText1"/>
    <w:rPr>
      <w:rFonts w:ascii="Times New Roman" w:hAnsi="Times New Roman" w:cs="Times New Roman"/>
      <w:spacing w:val="1"/>
      <w:u w:val="none"/>
    </w:rPr>
  </w:style>
  <w:style w:type="paragraph" w:customStyle="1" w:styleId="BodyText1">
    <w:name w:val="Body Text1"/>
    <w:basedOn w:val="Normal"/>
    <w:link w:val="Bodytext"/>
    <w:pPr>
      <w:shd w:val="clear" w:color="auto" w:fill="FFFFFF"/>
      <w:spacing w:before="240" w:after="240" w:line="322" w:lineRule="exact"/>
      <w:jc w:val="both"/>
    </w:pPr>
    <w:rPr>
      <w:rFonts w:ascii="Times New Roman" w:hAnsi="Times New Roman" w:cs="Times New Roman"/>
      <w:color w:val="auto"/>
      <w:spacing w:val="1"/>
      <w:lang w:eastAsia="en-US"/>
    </w:rPr>
  </w:style>
  <w:style w:type="character" w:customStyle="1" w:styleId="Bodytext8">
    <w:name w:val="Body text (8)_"/>
    <w:link w:val="Bodytext80"/>
    <w:rPr>
      <w:rFonts w:ascii="Segoe UI" w:hAnsi="Segoe UI" w:cs="Segoe UI"/>
      <w:spacing w:val="5"/>
      <w:w w:val="80"/>
      <w:sz w:val="18"/>
      <w:szCs w:val="18"/>
      <w:u w:val="none"/>
    </w:rPr>
  </w:style>
  <w:style w:type="paragraph" w:customStyle="1" w:styleId="Bodytext80">
    <w:name w:val="Body text (8)"/>
    <w:basedOn w:val="Normal"/>
    <w:link w:val="Bodytext8"/>
    <w:pPr>
      <w:shd w:val="clear" w:color="auto" w:fill="FFFFFF"/>
      <w:spacing w:line="240" w:lineRule="atLeast"/>
      <w:jc w:val="both"/>
    </w:pPr>
    <w:rPr>
      <w:rFonts w:ascii="Segoe UI" w:hAnsi="Segoe UI" w:cs="Segoe UI"/>
      <w:color w:val="auto"/>
      <w:spacing w:val="5"/>
      <w:w w:val="80"/>
      <w:sz w:val="18"/>
      <w:szCs w:val="18"/>
      <w:lang w:eastAsia="en-US"/>
    </w:rPr>
  </w:style>
  <w:style w:type="character" w:customStyle="1" w:styleId="Bodytext9">
    <w:name w:val="Body text (9)_"/>
    <w:link w:val="Bodytext90"/>
    <w:rPr>
      <w:rFonts w:ascii="Times New Roman" w:hAnsi="Times New Roman" w:cs="Times New Roman"/>
      <w:spacing w:val="1"/>
      <w:sz w:val="20"/>
      <w:szCs w:val="20"/>
      <w:u w:val="none"/>
    </w:rPr>
  </w:style>
  <w:style w:type="paragraph" w:customStyle="1" w:styleId="Bodytext90">
    <w:name w:val="Body text (9)"/>
    <w:basedOn w:val="Normal"/>
    <w:link w:val="Bodytext9"/>
    <w:pPr>
      <w:shd w:val="clear" w:color="auto" w:fill="FFFFFF"/>
      <w:spacing w:line="240" w:lineRule="atLeast"/>
      <w:jc w:val="right"/>
    </w:pPr>
    <w:rPr>
      <w:rFonts w:ascii="Times New Roman" w:hAnsi="Times New Roman" w:cs="Times New Roman"/>
      <w:color w:val="auto"/>
      <w:spacing w:val="1"/>
      <w:sz w:val="20"/>
      <w:szCs w:val="20"/>
      <w:lang w:eastAsia="en-US"/>
    </w:rPr>
  </w:style>
  <w:style w:type="character" w:customStyle="1" w:styleId="Bodytext912pt">
    <w:name w:val="Body text (9) + 12 pt"/>
    <w:aliases w:val="Italic32,Spacing 0 pt165"/>
    <w:rPr>
      <w:rFonts w:ascii="Times New Roman" w:hAnsi="Times New Roman" w:cs="Times New Roman"/>
      <w:i/>
      <w:iCs/>
      <w:spacing w:val="-6"/>
      <w:sz w:val="24"/>
      <w:szCs w:val="24"/>
      <w:u w:val="none"/>
    </w:rPr>
  </w:style>
  <w:style w:type="character" w:customStyle="1" w:styleId="Bodytext912pt2">
    <w:name w:val="Body text (9) + 12 pt2"/>
    <w:rPr>
      <w:rFonts w:ascii="Times New Roman" w:hAnsi="Times New Roman" w:cs="Times New Roman"/>
      <w:noProof/>
      <w:spacing w:val="1"/>
      <w:sz w:val="24"/>
      <w:szCs w:val="24"/>
      <w:u w:val="none"/>
    </w:rPr>
  </w:style>
  <w:style w:type="character" w:customStyle="1" w:styleId="Headerorfooter">
    <w:name w:val="Header or footer_"/>
    <w:link w:val="Headerorfooter0"/>
    <w:rPr>
      <w:rFonts w:ascii="Times New Roman" w:hAnsi="Times New Roman" w:cs="Times New Roman"/>
      <w:b/>
      <w:bCs/>
      <w:spacing w:val="12"/>
      <w:sz w:val="19"/>
      <w:szCs w:val="19"/>
      <w:u w:val="none"/>
    </w:rPr>
  </w:style>
  <w:style w:type="paragraph" w:customStyle="1" w:styleId="Headerorfooter0">
    <w:name w:val="Header or footer"/>
    <w:basedOn w:val="Normal"/>
    <w:link w:val="Headerorfooter"/>
    <w:pPr>
      <w:shd w:val="clear" w:color="auto" w:fill="FFFFFF"/>
      <w:spacing w:line="240" w:lineRule="atLeast"/>
    </w:pPr>
    <w:rPr>
      <w:rFonts w:ascii="Times New Roman" w:hAnsi="Times New Roman" w:cs="Times New Roman"/>
      <w:b/>
      <w:bCs/>
      <w:color w:val="auto"/>
      <w:spacing w:val="12"/>
      <w:sz w:val="19"/>
      <w:szCs w:val="19"/>
      <w:lang w:eastAsia="en-US"/>
    </w:rPr>
  </w:style>
  <w:style w:type="character" w:customStyle="1" w:styleId="Bodytext10">
    <w:name w:val="Body text (10)_"/>
    <w:link w:val="Bodytext100"/>
    <w:rPr>
      <w:rFonts w:ascii="Times New Roman" w:hAnsi="Times New Roman" w:cs="Times New Roman"/>
      <w:b/>
      <w:bCs/>
      <w:spacing w:val="1"/>
      <w:sz w:val="26"/>
      <w:szCs w:val="26"/>
      <w:u w:val="none"/>
    </w:rPr>
  </w:style>
  <w:style w:type="paragraph" w:customStyle="1" w:styleId="Bodytext100">
    <w:name w:val="Body text (10)"/>
    <w:basedOn w:val="Normal"/>
    <w:link w:val="Bodytext10"/>
    <w:pPr>
      <w:shd w:val="clear" w:color="auto" w:fill="FFFFFF"/>
      <w:spacing w:before="300" w:line="240" w:lineRule="atLeast"/>
      <w:jc w:val="center"/>
    </w:pPr>
    <w:rPr>
      <w:rFonts w:ascii="Times New Roman" w:hAnsi="Times New Roman" w:cs="Times New Roman"/>
      <w:b/>
      <w:bCs/>
      <w:color w:val="auto"/>
      <w:spacing w:val="1"/>
      <w:sz w:val="26"/>
      <w:szCs w:val="26"/>
      <w:lang w:eastAsia="en-US"/>
    </w:rPr>
  </w:style>
  <w:style w:type="character" w:customStyle="1" w:styleId="Bodytext3SmallCaps">
    <w:name w:val="Body text (3) + Small Caps"/>
    <w:rPr>
      <w:rFonts w:ascii="Times New Roman" w:hAnsi="Times New Roman" w:cs="Times New Roman"/>
      <w:b/>
      <w:bCs/>
      <w:smallCaps/>
      <w:spacing w:val="6"/>
      <w:u w:val="none"/>
    </w:rPr>
  </w:style>
  <w:style w:type="character" w:customStyle="1" w:styleId="BodytextBold">
    <w:name w:val="Body text + Bold"/>
    <w:aliases w:val="Spacing 0 pt164"/>
    <w:rPr>
      <w:rFonts w:ascii="Times New Roman" w:hAnsi="Times New Roman" w:cs="Times New Roman"/>
      <w:b/>
      <w:bCs/>
      <w:spacing w:val="6"/>
      <w:u w:val="none"/>
    </w:rPr>
  </w:style>
  <w:style w:type="character" w:customStyle="1" w:styleId="Bodytext11">
    <w:name w:val="Body text (11)_"/>
    <w:link w:val="Bodytext110"/>
    <w:rPr>
      <w:rFonts w:ascii="Segoe UI" w:hAnsi="Segoe UI" w:cs="Segoe UI"/>
      <w:spacing w:val="101"/>
      <w:w w:val="40"/>
      <w:sz w:val="10"/>
      <w:szCs w:val="10"/>
      <w:u w:val="none"/>
    </w:rPr>
  </w:style>
  <w:style w:type="paragraph" w:customStyle="1" w:styleId="Bodytext110">
    <w:name w:val="Body text (11)"/>
    <w:basedOn w:val="Normal"/>
    <w:link w:val="Bodytext11"/>
    <w:pPr>
      <w:shd w:val="clear" w:color="auto" w:fill="FFFFFF"/>
      <w:spacing w:line="240" w:lineRule="atLeast"/>
      <w:jc w:val="both"/>
    </w:pPr>
    <w:rPr>
      <w:rFonts w:ascii="Segoe UI" w:hAnsi="Segoe UI" w:cs="Segoe UI"/>
      <w:color w:val="auto"/>
      <w:spacing w:val="101"/>
      <w:w w:val="40"/>
      <w:sz w:val="10"/>
      <w:szCs w:val="10"/>
      <w:lang w:eastAsia="en-US"/>
    </w:rPr>
  </w:style>
  <w:style w:type="character" w:customStyle="1" w:styleId="Bodytext11TimesNewRoman">
    <w:name w:val="Body text (11) + Times New Roman"/>
    <w:aliases w:val="5.5 pt,Italic31,Spacing 0 pt163,Scale 100%,Table of contents (4) + Corbel"/>
    <w:rPr>
      <w:rFonts w:ascii="Times New Roman" w:hAnsi="Times New Roman" w:cs="Times New Roman"/>
      <w:i/>
      <w:iCs/>
      <w:noProof/>
      <w:spacing w:val="0"/>
      <w:w w:val="100"/>
      <w:sz w:val="11"/>
      <w:szCs w:val="11"/>
      <w:u w:val="none"/>
    </w:rPr>
  </w:style>
  <w:style w:type="character" w:customStyle="1" w:styleId="Bodytext11TimesNewRoman2">
    <w:name w:val="Body text (11) + Times New Roman2"/>
    <w:aliases w:val="5.5 pt2,Spacing 0 pt162,Scale 100%5"/>
    <w:rPr>
      <w:rFonts w:ascii="Times New Roman" w:hAnsi="Times New Roman" w:cs="Times New Roman"/>
      <w:noProof/>
      <w:spacing w:val="-2"/>
      <w:w w:val="100"/>
      <w:sz w:val="11"/>
      <w:szCs w:val="11"/>
      <w:u w:val="none"/>
    </w:rPr>
  </w:style>
  <w:style w:type="character" w:customStyle="1" w:styleId="Bodytext10pt">
    <w:name w:val="Body text + 10 pt"/>
    <w:rPr>
      <w:rFonts w:ascii="Times New Roman" w:hAnsi="Times New Roman" w:cs="Times New Roman"/>
      <w:spacing w:val="1"/>
      <w:sz w:val="20"/>
      <w:szCs w:val="20"/>
      <w:u w:val="none"/>
    </w:rPr>
  </w:style>
  <w:style w:type="character" w:customStyle="1" w:styleId="Bodytext13pt">
    <w:name w:val="Body text + 13 pt"/>
    <w:aliases w:val="Bold,Body text (4) + 10.5 pt"/>
    <w:rPr>
      <w:rFonts w:ascii="Times New Roman" w:hAnsi="Times New Roman" w:cs="Times New Roman"/>
      <w:b/>
      <w:bCs/>
      <w:spacing w:val="1"/>
      <w:sz w:val="26"/>
      <w:szCs w:val="26"/>
      <w:u w:val="none"/>
    </w:rPr>
  </w:style>
  <w:style w:type="character" w:customStyle="1" w:styleId="BodytextItalic">
    <w:name w:val="Body text + Italic"/>
    <w:aliases w:val="Spacing 1 pt,Body text (2) + 11 pt"/>
    <w:rPr>
      <w:rFonts w:ascii="Times New Roman" w:hAnsi="Times New Roman" w:cs="Times New Roman"/>
      <w:i/>
      <w:iCs/>
      <w:spacing w:val="20"/>
      <w:u w:val="none"/>
    </w:rPr>
  </w:style>
  <w:style w:type="character" w:customStyle="1" w:styleId="Bodytext3NotBold">
    <w:name w:val="Body text (3) + Not Bold"/>
    <w:aliases w:val="Spacing 0 pt161"/>
    <w:rPr>
      <w:rFonts w:ascii="Times New Roman" w:hAnsi="Times New Roman" w:cs="Times New Roman"/>
      <w:b/>
      <w:bCs/>
      <w:spacing w:val="1"/>
      <w:u w:val="none"/>
    </w:rPr>
  </w:style>
  <w:style w:type="character" w:customStyle="1" w:styleId="Bodytext10pt6">
    <w:name w:val="Body text + 10 pt6"/>
    <w:aliases w:val="Bold35,Spacing 0 pt160"/>
    <w:rPr>
      <w:rFonts w:ascii="Times New Roman" w:hAnsi="Times New Roman" w:cs="Times New Roman"/>
      <w:b/>
      <w:bCs/>
      <w:spacing w:val="3"/>
      <w:sz w:val="20"/>
      <w:szCs w:val="20"/>
      <w:u w:val="none"/>
    </w:rPr>
  </w:style>
  <w:style w:type="character" w:customStyle="1" w:styleId="Tableofcontents">
    <w:name w:val="Table of contents_"/>
    <w:link w:val="Tableofcontents0"/>
    <w:rPr>
      <w:rFonts w:ascii="Times New Roman" w:hAnsi="Times New Roman" w:cs="Times New Roman"/>
      <w:spacing w:val="1"/>
      <w:u w:val="none"/>
    </w:rPr>
  </w:style>
  <w:style w:type="paragraph" w:customStyle="1" w:styleId="Tableofcontents0">
    <w:name w:val="Table of contents"/>
    <w:basedOn w:val="Normal"/>
    <w:link w:val="Tableofcontents"/>
    <w:pPr>
      <w:shd w:val="clear" w:color="auto" w:fill="FFFFFF"/>
      <w:spacing w:after="180" w:line="322" w:lineRule="exact"/>
      <w:jc w:val="both"/>
    </w:pPr>
    <w:rPr>
      <w:rFonts w:ascii="Times New Roman" w:hAnsi="Times New Roman" w:cs="Times New Roman"/>
      <w:color w:val="auto"/>
      <w:spacing w:val="1"/>
      <w:lang w:eastAsia="en-US"/>
    </w:rPr>
  </w:style>
  <w:style w:type="character" w:customStyle="1" w:styleId="Bodytext3SmallCaps1">
    <w:name w:val="Body text (3) + Small Caps1"/>
    <w:rPr>
      <w:rFonts w:ascii="Times New Roman" w:hAnsi="Times New Roman" w:cs="Times New Roman"/>
      <w:b/>
      <w:bCs/>
      <w:smallCaps/>
      <w:spacing w:val="6"/>
      <w:u w:val="single"/>
    </w:rPr>
  </w:style>
  <w:style w:type="character" w:customStyle="1" w:styleId="Tableofcontents2">
    <w:name w:val="Table of contents (2)_"/>
    <w:link w:val="Tableofcontents20"/>
    <w:rPr>
      <w:rFonts w:ascii="Times New Roman" w:hAnsi="Times New Roman" w:cs="Times New Roman"/>
      <w:b/>
      <w:bCs/>
      <w:spacing w:val="6"/>
      <w:u w:val="none"/>
    </w:rPr>
  </w:style>
  <w:style w:type="paragraph" w:customStyle="1" w:styleId="Tableofcontents20">
    <w:name w:val="Table of contents (2)"/>
    <w:basedOn w:val="Normal"/>
    <w:link w:val="Tableofcontents2"/>
    <w:pPr>
      <w:shd w:val="clear" w:color="auto" w:fill="FFFFFF"/>
      <w:spacing w:before="240" w:after="300" w:line="240" w:lineRule="atLeast"/>
      <w:jc w:val="both"/>
    </w:pPr>
    <w:rPr>
      <w:rFonts w:ascii="Times New Roman" w:hAnsi="Times New Roman" w:cs="Times New Roman"/>
      <w:b/>
      <w:bCs/>
      <w:color w:val="auto"/>
      <w:spacing w:val="6"/>
      <w:lang w:eastAsia="en-US"/>
    </w:rPr>
  </w:style>
  <w:style w:type="character" w:customStyle="1" w:styleId="Bodytext12">
    <w:name w:val="Body text (12)_"/>
    <w:link w:val="Bodytext120"/>
    <w:rPr>
      <w:rFonts w:ascii="Segoe UI" w:hAnsi="Segoe UI" w:cs="Segoe UI"/>
      <w:spacing w:val="4"/>
      <w:sz w:val="14"/>
      <w:szCs w:val="14"/>
      <w:u w:val="none"/>
    </w:rPr>
  </w:style>
  <w:style w:type="paragraph" w:customStyle="1" w:styleId="Bodytext120">
    <w:name w:val="Body text (12)"/>
    <w:basedOn w:val="Normal"/>
    <w:link w:val="Bodytext12"/>
    <w:pPr>
      <w:shd w:val="clear" w:color="auto" w:fill="FFFFFF"/>
      <w:spacing w:line="240" w:lineRule="atLeast"/>
      <w:jc w:val="right"/>
    </w:pPr>
    <w:rPr>
      <w:rFonts w:ascii="Segoe UI" w:hAnsi="Segoe UI" w:cs="Segoe UI"/>
      <w:color w:val="auto"/>
      <w:spacing w:val="4"/>
      <w:sz w:val="14"/>
      <w:szCs w:val="14"/>
      <w:lang w:eastAsia="en-US"/>
    </w:rPr>
  </w:style>
  <w:style w:type="character" w:customStyle="1" w:styleId="Bodytext12TimesNewRoman">
    <w:name w:val="Body text (12) + Times New Roman"/>
    <w:aliases w:val="12 pt,Spacing 0 pt159"/>
    <w:rPr>
      <w:rFonts w:ascii="Times New Roman" w:hAnsi="Times New Roman" w:cs="Times New Roman"/>
      <w:noProof/>
      <w:spacing w:val="1"/>
      <w:sz w:val="24"/>
      <w:szCs w:val="24"/>
      <w:u w:val="none"/>
    </w:rPr>
  </w:style>
  <w:style w:type="character" w:customStyle="1" w:styleId="Tableofcontents2CenturyGothic">
    <w:name w:val="Table of contents (2) + Century Gothic"/>
    <w:aliases w:val="11 pt,Italic30,Heading #3 + Times New Roman2,Spacing 2 pt"/>
    <w:rPr>
      <w:rFonts w:ascii="Century Gothic" w:hAnsi="Century Gothic" w:cs="Century Gothic"/>
      <w:b/>
      <w:bCs/>
      <w:i/>
      <w:iCs/>
      <w:spacing w:val="6"/>
      <w:sz w:val="22"/>
      <w:szCs w:val="22"/>
      <w:u w:val="none"/>
    </w:rPr>
  </w:style>
  <w:style w:type="character" w:customStyle="1" w:styleId="Tableofcontents2Italic">
    <w:name w:val="Table of contents (2) + Italic"/>
    <w:aliases w:val="Spacing 0 pt158"/>
    <w:rPr>
      <w:rFonts w:ascii="Times New Roman" w:hAnsi="Times New Roman" w:cs="Times New Roman"/>
      <w:b/>
      <w:bCs/>
      <w:i/>
      <w:iCs/>
      <w:noProof/>
      <w:spacing w:val="0"/>
      <w:u w:val="none"/>
    </w:rPr>
  </w:style>
  <w:style w:type="character" w:customStyle="1" w:styleId="Tableofcontents3">
    <w:name w:val="Table of contents (3)_"/>
    <w:link w:val="Tableofcontents30"/>
    <w:rPr>
      <w:rFonts w:ascii="Segoe UI" w:hAnsi="Segoe UI" w:cs="Segoe UI"/>
      <w:spacing w:val="101"/>
      <w:w w:val="40"/>
      <w:sz w:val="10"/>
      <w:szCs w:val="10"/>
      <w:u w:val="none"/>
    </w:rPr>
  </w:style>
  <w:style w:type="paragraph" w:customStyle="1" w:styleId="Tableofcontents30">
    <w:name w:val="Table of contents (3)"/>
    <w:basedOn w:val="Normal"/>
    <w:link w:val="Tableofcontents3"/>
    <w:pPr>
      <w:shd w:val="clear" w:color="auto" w:fill="FFFFFF"/>
      <w:spacing w:after="120" w:line="240" w:lineRule="atLeast"/>
      <w:jc w:val="both"/>
    </w:pPr>
    <w:rPr>
      <w:rFonts w:ascii="Segoe UI" w:hAnsi="Segoe UI" w:cs="Segoe UI"/>
      <w:color w:val="auto"/>
      <w:spacing w:val="101"/>
      <w:w w:val="40"/>
      <w:sz w:val="10"/>
      <w:szCs w:val="10"/>
      <w:lang w:eastAsia="en-US"/>
    </w:rPr>
  </w:style>
  <w:style w:type="character" w:customStyle="1" w:styleId="BodytextSegoeUI">
    <w:name w:val="Body text + Segoe UI"/>
    <w:aliases w:val="5 pt,Spacing 5 pt,Scale 40%,Body text (6) + Corbel"/>
    <w:rPr>
      <w:rFonts w:ascii="Segoe UI" w:hAnsi="Segoe UI" w:cs="Segoe UI"/>
      <w:spacing w:val="101"/>
      <w:w w:val="40"/>
      <w:sz w:val="10"/>
      <w:szCs w:val="10"/>
      <w:u w:val="none"/>
    </w:rPr>
  </w:style>
  <w:style w:type="character" w:customStyle="1" w:styleId="Bodytext55pt">
    <w:name w:val="Body text + 5.5 pt"/>
    <w:aliases w:val="Spacing 0 pt157"/>
    <w:rPr>
      <w:rFonts w:ascii="Times New Roman" w:hAnsi="Times New Roman" w:cs="Times New Roman"/>
      <w:spacing w:val="-2"/>
      <w:sz w:val="11"/>
      <w:szCs w:val="11"/>
      <w:u w:val="none"/>
    </w:rPr>
  </w:style>
  <w:style w:type="character" w:customStyle="1" w:styleId="Bodytext55pt1">
    <w:name w:val="Body text + 5.5 pt1"/>
    <w:aliases w:val="Italic29,Spacing 0 pt156"/>
    <w:rPr>
      <w:rFonts w:ascii="Times New Roman" w:hAnsi="Times New Roman" w:cs="Times New Roman"/>
      <w:i/>
      <w:iCs/>
      <w:noProof/>
      <w:spacing w:val="0"/>
      <w:sz w:val="11"/>
      <w:szCs w:val="11"/>
      <w:u w:val="none"/>
    </w:rPr>
  </w:style>
  <w:style w:type="character" w:customStyle="1" w:styleId="Footnote">
    <w:name w:val="Footnote_"/>
    <w:link w:val="Footnote0"/>
    <w:rPr>
      <w:rFonts w:ascii="Times New Roman" w:hAnsi="Times New Roman" w:cs="Times New Roman"/>
      <w:spacing w:val="1"/>
      <w:u w:val="none"/>
    </w:rPr>
  </w:style>
  <w:style w:type="paragraph" w:customStyle="1" w:styleId="Footnote0">
    <w:name w:val="Footnote"/>
    <w:basedOn w:val="Normal"/>
    <w:link w:val="Footnote"/>
    <w:pPr>
      <w:shd w:val="clear" w:color="auto" w:fill="FFFFFF"/>
      <w:spacing w:line="322" w:lineRule="exact"/>
      <w:ind w:firstLine="600"/>
      <w:jc w:val="both"/>
    </w:pPr>
    <w:rPr>
      <w:rFonts w:ascii="Times New Roman" w:hAnsi="Times New Roman" w:cs="Times New Roman"/>
      <w:color w:val="auto"/>
      <w:spacing w:val="1"/>
      <w:lang w:eastAsia="en-US"/>
    </w:rPr>
  </w:style>
  <w:style w:type="character" w:customStyle="1" w:styleId="Headerorfooter2">
    <w:name w:val="Header or footer (2)_"/>
    <w:link w:val="Headerorfooter20"/>
    <w:rPr>
      <w:rFonts w:ascii="Century Gothic" w:hAnsi="Century Gothic" w:cs="Century Gothic"/>
      <w:noProof/>
      <w:sz w:val="8"/>
      <w:szCs w:val="8"/>
      <w:u w:val="none"/>
    </w:rPr>
  </w:style>
  <w:style w:type="paragraph" w:customStyle="1" w:styleId="Headerorfooter20">
    <w:name w:val="Header or footer (2)"/>
    <w:basedOn w:val="Normal"/>
    <w:link w:val="Headerorfooter2"/>
    <w:pPr>
      <w:shd w:val="clear" w:color="auto" w:fill="FFFFFF"/>
      <w:spacing w:line="240" w:lineRule="atLeast"/>
    </w:pPr>
    <w:rPr>
      <w:rFonts w:ascii="Century Gothic" w:hAnsi="Century Gothic" w:cs="Century Gothic"/>
      <w:noProof/>
      <w:color w:val="auto"/>
      <w:sz w:val="8"/>
      <w:szCs w:val="8"/>
      <w:lang w:eastAsia="en-US"/>
    </w:rPr>
  </w:style>
  <w:style w:type="character" w:customStyle="1" w:styleId="Tableofcontents4">
    <w:name w:val="Table of contents (4)_"/>
    <w:link w:val="Tableofcontents40"/>
    <w:rPr>
      <w:rFonts w:ascii="Times New Roman" w:hAnsi="Times New Roman" w:cs="Times New Roman"/>
      <w:sz w:val="26"/>
      <w:szCs w:val="26"/>
      <w:u w:val="none"/>
    </w:rPr>
  </w:style>
  <w:style w:type="paragraph" w:customStyle="1" w:styleId="Tableofcontents40">
    <w:name w:val="Table of contents (4)"/>
    <w:basedOn w:val="Normal"/>
    <w:link w:val="Tableofcontents4"/>
    <w:pPr>
      <w:shd w:val="clear" w:color="auto" w:fill="FFFFFF"/>
      <w:spacing w:after="180" w:line="326" w:lineRule="exact"/>
      <w:jc w:val="both"/>
    </w:pPr>
    <w:rPr>
      <w:rFonts w:ascii="Times New Roman" w:hAnsi="Times New Roman" w:cs="Times New Roman"/>
      <w:color w:val="auto"/>
      <w:sz w:val="26"/>
      <w:szCs w:val="26"/>
      <w:lang w:eastAsia="en-US"/>
    </w:rPr>
  </w:style>
  <w:style w:type="character" w:customStyle="1" w:styleId="Tableofcontents3TimesNewRoman">
    <w:name w:val="Table of contents (3) + Times New Roman"/>
    <w:aliases w:val="12 pt5,Spacing 0 pt155,Scale 100%4"/>
    <w:rPr>
      <w:rFonts w:ascii="Times New Roman" w:hAnsi="Times New Roman" w:cs="Times New Roman"/>
      <w:noProof/>
      <w:spacing w:val="1"/>
      <w:w w:val="100"/>
      <w:sz w:val="24"/>
      <w:szCs w:val="24"/>
      <w:u w:val="none"/>
    </w:rPr>
  </w:style>
  <w:style w:type="character" w:customStyle="1" w:styleId="Headerorfooter3">
    <w:name w:val="Header or footer (3)_"/>
    <w:link w:val="Headerorfooter30"/>
    <w:rPr>
      <w:rFonts w:ascii="Times New Roman" w:hAnsi="Times New Roman" w:cs="Times New Roman"/>
      <w:i/>
      <w:iCs/>
      <w:spacing w:val="7"/>
      <w:sz w:val="17"/>
      <w:szCs w:val="17"/>
      <w:u w:val="none"/>
    </w:rPr>
  </w:style>
  <w:style w:type="paragraph" w:customStyle="1" w:styleId="Headerorfooter30">
    <w:name w:val="Header or footer (3)"/>
    <w:basedOn w:val="Normal"/>
    <w:link w:val="Headerorfooter3"/>
    <w:pPr>
      <w:shd w:val="clear" w:color="auto" w:fill="FFFFFF"/>
      <w:spacing w:line="240" w:lineRule="atLeast"/>
    </w:pPr>
    <w:rPr>
      <w:rFonts w:ascii="Times New Roman" w:hAnsi="Times New Roman" w:cs="Times New Roman"/>
      <w:i/>
      <w:iCs/>
      <w:color w:val="auto"/>
      <w:spacing w:val="7"/>
      <w:sz w:val="17"/>
      <w:szCs w:val="17"/>
      <w:lang w:eastAsia="en-US"/>
    </w:rPr>
  </w:style>
  <w:style w:type="character" w:customStyle="1" w:styleId="Bodytext11TimesNewRoman1">
    <w:name w:val="Body text (11) + Times New Roman1"/>
    <w:aliases w:val="12 pt4,Spacing 0 pt154,Scale 100%3"/>
    <w:rPr>
      <w:rFonts w:ascii="Times New Roman" w:hAnsi="Times New Roman" w:cs="Times New Roman"/>
      <w:noProof/>
      <w:spacing w:val="1"/>
      <w:w w:val="100"/>
      <w:sz w:val="24"/>
      <w:szCs w:val="24"/>
      <w:u w:val="none"/>
    </w:rPr>
  </w:style>
  <w:style w:type="character" w:customStyle="1" w:styleId="TableofcontentsCenturyGothic">
    <w:name w:val="Table of contents + Century Gothic"/>
    <w:aliases w:val="4 pt,Spacing 0 pt153"/>
    <w:rPr>
      <w:rFonts w:ascii="Century Gothic" w:hAnsi="Century Gothic" w:cs="Century Gothic"/>
      <w:noProof/>
      <w:spacing w:val="0"/>
      <w:sz w:val="8"/>
      <w:szCs w:val="8"/>
      <w:u w:val="none"/>
    </w:rPr>
  </w:style>
  <w:style w:type="character" w:customStyle="1" w:styleId="Headerorfooter3Spacing0pt">
    <w:name w:val="Header or footer (3) + Spacing 0 pt"/>
    <w:rPr>
      <w:rFonts w:ascii="Times New Roman" w:hAnsi="Times New Roman" w:cs="Times New Roman"/>
      <w:i/>
      <w:iCs/>
      <w:noProof/>
      <w:spacing w:val="0"/>
      <w:sz w:val="17"/>
      <w:szCs w:val="17"/>
      <w:u w:val="none"/>
    </w:rPr>
  </w:style>
  <w:style w:type="character" w:customStyle="1" w:styleId="BodytextSpacing0pt">
    <w:name w:val="Body text + Spacing 0 pt"/>
    <w:rPr>
      <w:rFonts w:ascii="Times New Roman" w:hAnsi="Times New Roman" w:cs="Times New Roman"/>
      <w:spacing w:val="2"/>
      <w:u w:val="none"/>
    </w:rPr>
  </w:style>
  <w:style w:type="character" w:customStyle="1" w:styleId="Bodytext3Spacing0pt">
    <w:name w:val="Body text (3) + Spacing 0 pt"/>
    <w:rPr>
      <w:rFonts w:ascii="Times New Roman" w:hAnsi="Times New Roman" w:cs="Times New Roman"/>
      <w:b/>
      <w:bCs/>
      <w:spacing w:val="4"/>
      <w:u w:val="none"/>
    </w:rPr>
  </w:style>
  <w:style w:type="character" w:customStyle="1" w:styleId="HeaderorfooterSpacing0pt">
    <w:name w:val="Header or footer + Spacing 0 pt"/>
    <w:rPr>
      <w:rFonts w:ascii="Times New Roman" w:hAnsi="Times New Roman" w:cs="Times New Roman"/>
      <w:b/>
      <w:bCs/>
      <w:spacing w:val="11"/>
      <w:sz w:val="19"/>
      <w:szCs w:val="19"/>
      <w:u w:val="none"/>
    </w:rPr>
  </w:style>
  <w:style w:type="character" w:customStyle="1" w:styleId="Bodytext9Spacing0pt">
    <w:name w:val="Body text (9) + Spacing 0 pt"/>
    <w:rPr>
      <w:rFonts w:ascii="Times New Roman" w:hAnsi="Times New Roman" w:cs="Times New Roman"/>
      <w:spacing w:val="-6"/>
      <w:sz w:val="20"/>
      <w:szCs w:val="20"/>
      <w:u w:val="none"/>
    </w:rPr>
  </w:style>
  <w:style w:type="character" w:customStyle="1" w:styleId="Bodytext9Spacing0pt2">
    <w:name w:val="Body text (9) + Spacing 0 pt2"/>
    <w:rPr>
      <w:rFonts w:ascii="Times New Roman" w:hAnsi="Times New Roman" w:cs="Times New Roman"/>
      <w:spacing w:val="15"/>
      <w:sz w:val="20"/>
      <w:szCs w:val="20"/>
      <w:u w:val="none"/>
    </w:rPr>
  </w:style>
  <w:style w:type="character" w:customStyle="1" w:styleId="Headerorfooter4">
    <w:name w:val="Header or footer (4)_"/>
    <w:link w:val="Headerorfooter40"/>
    <w:rPr>
      <w:rFonts w:ascii="Arial" w:hAnsi="Arial" w:cs="Arial"/>
      <w:i/>
      <w:iCs/>
      <w:noProof/>
      <w:sz w:val="10"/>
      <w:szCs w:val="10"/>
      <w:u w:val="none"/>
    </w:rPr>
  </w:style>
  <w:style w:type="paragraph" w:customStyle="1" w:styleId="Headerorfooter40">
    <w:name w:val="Header or footer (4)"/>
    <w:basedOn w:val="Normal"/>
    <w:link w:val="Headerorfooter4"/>
    <w:pPr>
      <w:shd w:val="clear" w:color="auto" w:fill="FFFFFF"/>
      <w:spacing w:line="240" w:lineRule="atLeast"/>
    </w:pPr>
    <w:rPr>
      <w:rFonts w:ascii="Arial" w:hAnsi="Arial" w:cs="Arial"/>
      <w:i/>
      <w:iCs/>
      <w:noProof/>
      <w:color w:val="auto"/>
      <w:sz w:val="10"/>
      <w:szCs w:val="10"/>
      <w:lang w:eastAsia="en-US"/>
    </w:rPr>
  </w:style>
  <w:style w:type="character" w:customStyle="1" w:styleId="Bodytext13pt3">
    <w:name w:val="Body text + 13 pt3"/>
    <w:aliases w:val="Spacing 0 pt152"/>
    <w:rPr>
      <w:rFonts w:ascii="Times New Roman" w:hAnsi="Times New Roman" w:cs="Times New Roman"/>
      <w:spacing w:val="0"/>
      <w:sz w:val="26"/>
      <w:szCs w:val="26"/>
      <w:u w:val="none"/>
    </w:rPr>
  </w:style>
  <w:style w:type="character" w:customStyle="1" w:styleId="BodytextItalic3">
    <w:name w:val="Body text + Italic3"/>
    <w:aliases w:val="Spacing 0 pt151"/>
    <w:rPr>
      <w:rFonts w:ascii="Times New Roman" w:hAnsi="Times New Roman" w:cs="Times New Roman"/>
      <w:i/>
      <w:iCs/>
      <w:spacing w:val="0"/>
      <w:u w:val="none"/>
    </w:rPr>
  </w:style>
  <w:style w:type="character" w:customStyle="1" w:styleId="Bodytext13">
    <w:name w:val="Body text (13)_"/>
    <w:link w:val="Bodytext130"/>
    <w:rPr>
      <w:rFonts w:ascii="Times New Roman" w:hAnsi="Times New Roman" w:cs="Times New Roman"/>
      <w:b/>
      <w:bCs/>
      <w:spacing w:val="9"/>
      <w:sz w:val="21"/>
      <w:szCs w:val="21"/>
      <w:u w:val="none"/>
    </w:rPr>
  </w:style>
  <w:style w:type="paragraph" w:customStyle="1" w:styleId="Bodytext130">
    <w:name w:val="Body text (13)"/>
    <w:basedOn w:val="Normal"/>
    <w:link w:val="Bodytext13"/>
    <w:pPr>
      <w:shd w:val="clear" w:color="auto" w:fill="FFFFFF"/>
      <w:spacing w:after="540" w:line="240" w:lineRule="atLeast"/>
      <w:jc w:val="right"/>
    </w:pPr>
    <w:rPr>
      <w:rFonts w:ascii="Times New Roman" w:hAnsi="Times New Roman" w:cs="Times New Roman"/>
      <w:b/>
      <w:bCs/>
      <w:color w:val="auto"/>
      <w:spacing w:val="9"/>
      <w:sz w:val="21"/>
      <w:szCs w:val="21"/>
      <w:lang w:eastAsia="en-US"/>
    </w:rPr>
  </w:style>
  <w:style w:type="character" w:customStyle="1" w:styleId="Bodytext2Spacing0pt">
    <w:name w:val="Body text (2) + Spacing 0 pt"/>
    <w:rPr>
      <w:rFonts w:ascii="Segoe UI" w:hAnsi="Segoe UI" w:cs="Segoe UI"/>
      <w:spacing w:val="0"/>
      <w:sz w:val="14"/>
      <w:szCs w:val="14"/>
      <w:u w:val="none"/>
    </w:rPr>
  </w:style>
  <w:style w:type="character" w:customStyle="1" w:styleId="Bodytext14">
    <w:name w:val="Body text (14)_"/>
    <w:link w:val="Bodytext140"/>
    <w:rPr>
      <w:spacing w:val="26"/>
      <w:sz w:val="8"/>
      <w:szCs w:val="8"/>
      <w:u w:val="none"/>
    </w:rPr>
  </w:style>
  <w:style w:type="paragraph" w:customStyle="1" w:styleId="Bodytext140">
    <w:name w:val="Body text (14)"/>
    <w:basedOn w:val="Normal"/>
    <w:link w:val="Bodytext14"/>
    <w:pPr>
      <w:shd w:val="clear" w:color="auto" w:fill="FFFFFF"/>
      <w:spacing w:line="240" w:lineRule="atLeast"/>
      <w:jc w:val="both"/>
    </w:pPr>
    <w:rPr>
      <w:rFonts w:cs="Times New Roman"/>
      <w:color w:val="auto"/>
      <w:spacing w:val="26"/>
      <w:sz w:val="8"/>
      <w:szCs w:val="8"/>
      <w:lang w:eastAsia="en-US"/>
    </w:rPr>
  </w:style>
  <w:style w:type="character" w:customStyle="1" w:styleId="Bodytext14TimesNewRoman">
    <w:name w:val="Body text (14) + Times New Roman"/>
    <w:aliases w:val="Italic28,Spacing 0 pt150"/>
    <w:rPr>
      <w:rFonts w:ascii="Times New Roman" w:hAnsi="Times New Roman" w:cs="Times New Roman"/>
      <w:i/>
      <w:iCs/>
      <w:spacing w:val="26"/>
      <w:sz w:val="8"/>
      <w:szCs w:val="8"/>
      <w:u w:val="none"/>
    </w:rPr>
  </w:style>
  <w:style w:type="character" w:customStyle="1" w:styleId="Bodytext14TimesNewRoman1">
    <w:name w:val="Body text (14) + Times New Roman1"/>
    <w:aliases w:val="7.5 pt4,Italic27,Spacing 0 pt149"/>
    <w:rPr>
      <w:rFonts w:ascii="Times New Roman" w:hAnsi="Times New Roman" w:cs="Times New Roman"/>
      <w:i/>
      <w:iCs/>
      <w:noProof/>
      <w:spacing w:val="0"/>
      <w:sz w:val="15"/>
      <w:szCs w:val="15"/>
      <w:u w:val="none"/>
    </w:rPr>
  </w:style>
  <w:style w:type="character" w:customStyle="1" w:styleId="Tableofcontents5">
    <w:name w:val="Table of contents (5)_"/>
    <w:link w:val="Tableofcontents50"/>
    <w:rPr>
      <w:spacing w:val="26"/>
      <w:sz w:val="8"/>
      <w:szCs w:val="8"/>
      <w:u w:val="none"/>
    </w:rPr>
  </w:style>
  <w:style w:type="paragraph" w:customStyle="1" w:styleId="Tableofcontents50">
    <w:name w:val="Table of contents (5)"/>
    <w:basedOn w:val="Normal"/>
    <w:link w:val="Tableofcontents5"/>
    <w:pPr>
      <w:shd w:val="clear" w:color="auto" w:fill="FFFFFF"/>
      <w:spacing w:line="67" w:lineRule="exact"/>
      <w:jc w:val="both"/>
    </w:pPr>
    <w:rPr>
      <w:rFonts w:cs="Times New Roman"/>
      <w:color w:val="auto"/>
      <w:spacing w:val="26"/>
      <w:sz w:val="8"/>
      <w:szCs w:val="8"/>
      <w:lang w:eastAsia="en-US"/>
    </w:rPr>
  </w:style>
  <w:style w:type="character" w:customStyle="1" w:styleId="Tableofcontents5TimesNewRoman">
    <w:name w:val="Table of contents (5) + Times New Roman"/>
    <w:aliases w:val="Italic26,Spacing 0 pt148"/>
    <w:rPr>
      <w:rFonts w:ascii="Times New Roman" w:hAnsi="Times New Roman" w:cs="Times New Roman"/>
      <w:i/>
      <w:iCs/>
      <w:spacing w:val="26"/>
      <w:sz w:val="8"/>
      <w:szCs w:val="8"/>
      <w:u w:val="none"/>
    </w:rPr>
  </w:style>
  <w:style w:type="character" w:customStyle="1" w:styleId="TableofcontentsSpacing0pt">
    <w:name w:val="Table of contents + Spacing 0 pt"/>
    <w:rPr>
      <w:rFonts w:ascii="Times New Roman" w:hAnsi="Times New Roman" w:cs="Times New Roman"/>
      <w:spacing w:val="2"/>
      <w:u w:val="none"/>
    </w:rPr>
  </w:style>
  <w:style w:type="character" w:customStyle="1" w:styleId="Tableofcontents2Spacing0pt">
    <w:name w:val="Table of contents (2) + Spacing 0 pt"/>
    <w:rPr>
      <w:rFonts w:ascii="Times New Roman" w:hAnsi="Times New Roman" w:cs="Times New Roman"/>
      <w:b/>
      <w:bCs/>
      <w:spacing w:val="4"/>
      <w:u w:val="none"/>
    </w:rPr>
  </w:style>
  <w:style w:type="character" w:customStyle="1" w:styleId="Bodytext15">
    <w:name w:val="Body text (15)_"/>
    <w:link w:val="Bodytext150"/>
    <w:rPr>
      <w:rFonts w:ascii="Times New Roman" w:hAnsi="Times New Roman" w:cs="Times New Roman"/>
      <w:sz w:val="26"/>
      <w:szCs w:val="26"/>
      <w:u w:val="none"/>
    </w:rPr>
  </w:style>
  <w:style w:type="paragraph" w:customStyle="1" w:styleId="Bodytext150">
    <w:name w:val="Body text (15)"/>
    <w:basedOn w:val="Normal"/>
    <w:link w:val="Bodytext15"/>
    <w:pPr>
      <w:shd w:val="clear" w:color="auto" w:fill="FFFFFF"/>
      <w:spacing w:after="240" w:line="326" w:lineRule="exact"/>
      <w:jc w:val="both"/>
    </w:pPr>
    <w:rPr>
      <w:rFonts w:ascii="Times New Roman" w:hAnsi="Times New Roman" w:cs="Times New Roman"/>
      <w:color w:val="auto"/>
      <w:sz w:val="26"/>
      <w:szCs w:val="26"/>
      <w:lang w:eastAsia="en-US"/>
    </w:rPr>
  </w:style>
  <w:style w:type="character" w:customStyle="1" w:styleId="Bodytext16">
    <w:name w:val="Body text (16)_"/>
    <w:link w:val="Bodytext160"/>
    <w:rPr>
      <w:rFonts w:ascii="Segoe UI" w:hAnsi="Segoe UI" w:cs="Segoe UI"/>
      <w:w w:val="30"/>
      <w:sz w:val="17"/>
      <w:szCs w:val="17"/>
      <w:u w:val="none"/>
    </w:rPr>
  </w:style>
  <w:style w:type="paragraph" w:customStyle="1" w:styleId="Bodytext160">
    <w:name w:val="Body text (16)"/>
    <w:basedOn w:val="Normal"/>
    <w:link w:val="Bodytext16"/>
    <w:pPr>
      <w:shd w:val="clear" w:color="auto" w:fill="FFFFFF"/>
      <w:spacing w:line="240" w:lineRule="atLeast"/>
    </w:pPr>
    <w:rPr>
      <w:rFonts w:ascii="Segoe UI" w:hAnsi="Segoe UI" w:cs="Segoe UI"/>
      <w:color w:val="auto"/>
      <w:w w:val="30"/>
      <w:sz w:val="17"/>
      <w:szCs w:val="17"/>
      <w:lang w:eastAsia="en-US"/>
    </w:rPr>
  </w:style>
  <w:style w:type="character" w:customStyle="1" w:styleId="Tableofcontents13pt">
    <w:name w:val="Table of contents + 13 pt"/>
    <w:aliases w:val="Spacing 0 pt147"/>
    <w:rPr>
      <w:rFonts w:ascii="Times New Roman" w:hAnsi="Times New Roman" w:cs="Times New Roman"/>
      <w:spacing w:val="0"/>
      <w:sz w:val="26"/>
      <w:szCs w:val="26"/>
      <w:u w:val="none"/>
    </w:rPr>
  </w:style>
  <w:style w:type="character" w:customStyle="1" w:styleId="Bodytext17">
    <w:name w:val="Body text (17)_"/>
    <w:link w:val="Bodytext170"/>
    <w:rPr>
      <w:rFonts w:ascii="Times New Roman" w:hAnsi="Times New Roman" w:cs="Times New Roman"/>
      <w:i/>
      <w:iCs/>
      <w:sz w:val="15"/>
      <w:szCs w:val="15"/>
      <w:u w:val="none"/>
    </w:rPr>
  </w:style>
  <w:style w:type="paragraph" w:customStyle="1" w:styleId="Bodytext170">
    <w:name w:val="Body text (17)"/>
    <w:basedOn w:val="Normal"/>
    <w:link w:val="Bodytext17"/>
    <w:pPr>
      <w:shd w:val="clear" w:color="auto" w:fill="FFFFFF"/>
      <w:spacing w:line="240" w:lineRule="atLeast"/>
      <w:jc w:val="both"/>
    </w:pPr>
    <w:rPr>
      <w:rFonts w:ascii="Times New Roman" w:hAnsi="Times New Roman" w:cs="Times New Roman"/>
      <w:i/>
      <w:iCs/>
      <w:color w:val="auto"/>
      <w:sz w:val="15"/>
      <w:szCs w:val="15"/>
      <w:lang w:eastAsia="en-US"/>
    </w:rPr>
  </w:style>
  <w:style w:type="character" w:customStyle="1" w:styleId="Bodytext17SegoeUI">
    <w:name w:val="Body text (17) + Segoe UI"/>
    <w:aliases w:val="7 pt,Not Italic,Body text (8) + Bold"/>
    <w:rPr>
      <w:rFonts w:ascii="Segoe UI" w:hAnsi="Segoe UI" w:cs="Segoe UI"/>
      <w:i/>
      <w:iCs/>
      <w:sz w:val="14"/>
      <w:szCs w:val="14"/>
      <w:u w:val="none"/>
    </w:rPr>
  </w:style>
  <w:style w:type="character" w:customStyle="1" w:styleId="Bodytext17SegoeUI1">
    <w:name w:val="Body text (17) + Segoe UI1"/>
    <w:aliases w:val="5 pt5,Not Italic11,Spacing 0 pt146,Scale 40%6"/>
    <w:rPr>
      <w:rFonts w:ascii="Segoe UI" w:hAnsi="Segoe UI" w:cs="Segoe UI"/>
      <w:i/>
      <w:iCs/>
      <w:noProof/>
      <w:spacing w:val="-7"/>
      <w:w w:val="40"/>
      <w:sz w:val="10"/>
      <w:szCs w:val="10"/>
      <w:u w:val="none"/>
    </w:rPr>
  </w:style>
  <w:style w:type="character" w:customStyle="1" w:styleId="Heading2">
    <w:name w:val="Heading #2_"/>
    <w:link w:val="Heading20"/>
    <w:rPr>
      <w:rFonts w:ascii="Segoe UI" w:hAnsi="Segoe UI" w:cs="Segoe UI"/>
      <w:sz w:val="14"/>
      <w:szCs w:val="14"/>
      <w:u w:val="none"/>
    </w:rPr>
  </w:style>
  <w:style w:type="paragraph" w:customStyle="1" w:styleId="Heading20">
    <w:name w:val="Heading #2"/>
    <w:basedOn w:val="Normal"/>
    <w:link w:val="Heading2"/>
    <w:pPr>
      <w:shd w:val="clear" w:color="auto" w:fill="FFFFFF"/>
      <w:spacing w:line="240" w:lineRule="atLeast"/>
      <w:jc w:val="both"/>
      <w:outlineLvl w:val="1"/>
    </w:pPr>
    <w:rPr>
      <w:rFonts w:ascii="Segoe UI" w:hAnsi="Segoe UI" w:cs="Segoe UI"/>
      <w:color w:val="auto"/>
      <w:sz w:val="14"/>
      <w:szCs w:val="14"/>
      <w:lang w:eastAsia="en-US"/>
    </w:rPr>
  </w:style>
  <w:style w:type="character" w:customStyle="1" w:styleId="Heading2TimesNewRoman">
    <w:name w:val="Heading #2 + Times New Roman"/>
    <w:aliases w:val="12 pt3,Spacing 0 pt145"/>
    <w:rPr>
      <w:rFonts w:ascii="Times New Roman" w:hAnsi="Times New Roman" w:cs="Times New Roman"/>
      <w:noProof/>
      <w:spacing w:val="2"/>
      <w:sz w:val="24"/>
      <w:szCs w:val="24"/>
      <w:u w:val="none"/>
    </w:rPr>
  </w:style>
  <w:style w:type="character" w:customStyle="1" w:styleId="BodytextSegoeUI4">
    <w:name w:val="Body text + Segoe UI4"/>
    <w:aliases w:val="7 pt1,Spacing 0 pt144"/>
    <w:rPr>
      <w:rFonts w:ascii="Segoe UI" w:hAnsi="Segoe UI" w:cs="Segoe UI"/>
      <w:noProof/>
      <w:spacing w:val="0"/>
      <w:sz w:val="14"/>
      <w:szCs w:val="14"/>
      <w:u w:val="none"/>
    </w:rPr>
  </w:style>
  <w:style w:type="character" w:customStyle="1" w:styleId="Bodytext1512pt">
    <w:name w:val="Body text (15) + 12 pt"/>
    <w:aliases w:val="Spacing 0 pt143"/>
    <w:rPr>
      <w:rFonts w:ascii="Times New Roman" w:hAnsi="Times New Roman" w:cs="Times New Roman"/>
      <w:spacing w:val="2"/>
      <w:sz w:val="24"/>
      <w:szCs w:val="24"/>
      <w:u w:val="none"/>
    </w:rPr>
  </w:style>
  <w:style w:type="character" w:customStyle="1" w:styleId="Bodytext3NotBold2">
    <w:name w:val="Body text (3) + Not Bold2"/>
    <w:aliases w:val="Spacing 0 pt142"/>
    <w:rPr>
      <w:rFonts w:ascii="Times New Roman" w:hAnsi="Times New Roman" w:cs="Times New Roman"/>
      <w:b/>
      <w:bCs/>
      <w:spacing w:val="2"/>
      <w:u w:val="none"/>
    </w:rPr>
  </w:style>
  <w:style w:type="character" w:customStyle="1" w:styleId="Bodytext18">
    <w:name w:val="Body text (18)_"/>
    <w:link w:val="Bodytext180"/>
    <w:rPr>
      <w:rFonts w:ascii="Times New Roman" w:hAnsi="Times New Roman" w:cs="Times New Roman"/>
      <w:i/>
      <w:iCs/>
      <w:noProof/>
      <w:sz w:val="20"/>
      <w:szCs w:val="20"/>
      <w:u w:val="none"/>
    </w:rPr>
  </w:style>
  <w:style w:type="paragraph" w:customStyle="1" w:styleId="Bodytext180">
    <w:name w:val="Body text (18)"/>
    <w:basedOn w:val="Normal"/>
    <w:link w:val="Bodytext18"/>
    <w:pPr>
      <w:shd w:val="clear" w:color="auto" w:fill="FFFFFF"/>
      <w:spacing w:before="120" w:line="240" w:lineRule="atLeast"/>
      <w:jc w:val="right"/>
    </w:pPr>
    <w:rPr>
      <w:rFonts w:ascii="Times New Roman" w:hAnsi="Times New Roman" w:cs="Times New Roman"/>
      <w:i/>
      <w:iCs/>
      <w:noProof/>
      <w:color w:val="auto"/>
      <w:sz w:val="20"/>
      <w:szCs w:val="20"/>
      <w:lang w:eastAsia="en-US"/>
    </w:rPr>
  </w:style>
  <w:style w:type="character" w:customStyle="1" w:styleId="Headerorfooter5">
    <w:name w:val="Header or footer (5)_"/>
    <w:link w:val="Headerorfooter50"/>
    <w:rPr>
      <w:rFonts w:ascii="Times New Roman" w:hAnsi="Times New Roman" w:cs="Times New Roman"/>
      <w:b/>
      <w:bCs/>
      <w:spacing w:val="7"/>
      <w:u w:val="none"/>
    </w:rPr>
  </w:style>
  <w:style w:type="paragraph" w:customStyle="1" w:styleId="Headerorfooter50">
    <w:name w:val="Header or footer (5)"/>
    <w:basedOn w:val="Normal"/>
    <w:link w:val="Headerorfooter5"/>
    <w:pPr>
      <w:shd w:val="clear" w:color="auto" w:fill="FFFFFF"/>
      <w:spacing w:line="240" w:lineRule="atLeast"/>
    </w:pPr>
    <w:rPr>
      <w:rFonts w:ascii="Times New Roman" w:hAnsi="Times New Roman" w:cs="Times New Roman"/>
      <w:b/>
      <w:bCs/>
      <w:color w:val="auto"/>
      <w:spacing w:val="7"/>
      <w:lang w:eastAsia="en-US"/>
    </w:rPr>
  </w:style>
  <w:style w:type="character" w:customStyle="1" w:styleId="Bodytext2TimesNewRoman1">
    <w:name w:val="Body text (2) + Times New Roman1"/>
    <w:aliases w:val="7.5 pt3,Italic25,Spacing 0 pt141"/>
    <w:rPr>
      <w:rFonts w:ascii="Times New Roman" w:hAnsi="Times New Roman" w:cs="Times New Roman"/>
      <w:i/>
      <w:iCs/>
      <w:noProof/>
      <w:spacing w:val="0"/>
      <w:sz w:val="15"/>
      <w:szCs w:val="15"/>
      <w:u w:val="none"/>
    </w:rPr>
  </w:style>
  <w:style w:type="character" w:customStyle="1" w:styleId="Bodytext210pt">
    <w:name w:val="Body text (2) + 10 pt"/>
    <w:aliases w:val="Spacing 0 pt140,Spacing -1 pt"/>
    <w:rPr>
      <w:rFonts w:ascii="Segoe UI" w:hAnsi="Segoe UI" w:cs="Segoe UI"/>
      <w:spacing w:val="-18"/>
      <w:sz w:val="20"/>
      <w:szCs w:val="20"/>
      <w:u w:val="none"/>
    </w:rPr>
  </w:style>
  <w:style w:type="character" w:customStyle="1" w:styleId="Bodytext19">
    <w:name w:val="Body text (19)_"/>
    <w:link w:val="Bodytext190"/>
    <w:rPr>
      <w:rFonts w:ascii="Segoe UI" w:hAnsi="Segoe UI" w:cs="Segoe UI"/>
      <w:spacing w:val="10"/>
      <w:w w:val="350"/>
      <w:sz w:val="8"/>
      <w:szCs w:val="8"/>
      <w:u w:val="none"/>
    </w:rPr>
  </w:style>
  <w:style w:type="paragraph" w:customStyle="1" w:styleId="Bodytext190">
    <w:name w:val="Body text (19)"/>
    <w:basedOn w:val="Normal"/>
    <w:link w:val="Bodytext19"/>
    <w:pPr>
      <w:shd w:val="clear" w:color="auto" w:fill="FFFFFF"/>
      <w:spacing w:line="240" w:lineRule="atLeast"/>
      <w:jc w:val="both"/>
    </w:pPr>
    <w:rPr>
      <w:rFonts w:ascii="Segoe UI" w:hAnsi="Segoe UI" w:cs="Segoe UI"/>
      <w:color w:val="auto"/>
      <w:spacing w:val="10"/>
      <w:w w:val="350"/>
      <w:sz w:val="8"/>
      <w:szCs w:val="8"/>
      <w:lang w:eastAsia="en-US"/>
    </w:rPr>
  </w:style>
  <w:style w:type="character" w:customStyle="1" w:styleId="Bodytext19CourierNew">
    <w:name w:val="Body text (19) + Courier New"/>
    <w:aliases w:val="4.5 pt,Italic24,Spacing 0 pt139,Scale 100%2"/>
    <w:rPr>
      <w:rFonts w:ascii="Courier New" w:hAnsi="Courier New" w:cs="Courier New"/>
      <w:i/>
      <w:iCs/>
      <w:spacing w:val="0"/>
      <w:w w:val="100"/>
      <w:sz w:val="9"/>
      <w:szCs w:val="9"/>
      <w:u w:val="none"/>
    </w:rPr>
  </w:style>
  <w:style w:type="character" w:customStyle="1" w:styleId="Bodytext155pt">
    <w:name w:val="Body text + 15.5 pt"/>
    <w:aliases w:val="Bold34,Spacing 0 pt138"/>
    <w:rPr>
      <w:rFonts w:ascii="Times New Roman" w:hAnsi="Times New Roman" w:cs="Times New Roman"/>
      <w:b/>
      <w:bCs/>
      <w:spacing w:val="-2"/>
      <w:sz w:val="31"/>
      <w:szCs w:val="31"/>
      <w:u w:val="none"/>
    </w:rPr>
  </w:style>
  <w:style w:type="character" w:customStyle="1" w:styleId="Tableofcontents6">
    <w:name w:val="Table of contents (6)_"/>
    <w:link w:val="Tableofcontents60"/>
    <w:rPr>
      <w:rFonts w:ascii="Times New Roman" w:hAnsi="Times New Roman" w:cs="Times New Roman"/>
      <w:b/>
      <w:bCs/>
      <w:spacing w:val="5"/>
      <w:u w:val="none"/>
    </w:rPr>
  </w:style>
  <w:style w:type="paragraph" w:customStyle="1" w:styleId="Tableofcontents60">
    <w:name w:val="Table of contents (6)"/>
    <w:basedOn w:val="Normal"/>
    <w:link w:val="Tableofcontents6"/>
    <w:pPr>
      <w:shd w:val="clear" w:color="auto" w:fill="FFFFFF"/>
      <w:spacing w:before="240" w:after="240" w:line="341" w:lineRule="exact"/>
      <w:ind w:firstLine="580"/>
      <w:jc w:val="both"/>
    </w:pPr>
    <w:rPr>
      <w:rFonts w:ascii="Times New Roman" w:hAnsi="Times New Roman" w:cs="Times New Roman"/>
      <w:b/>
      <w:bCs/>
      <w:color w:val="auto"/>
      <w:spacing w:val="5"/>
      <w:lang w:eastAsia="en-US"/>
    </w:rPr>
  </w:style>
  <w:style w:type="character" w:customStyle="1" w:styleId="Tableofcontents6Spacing0pt">
    <w:name w:val="Table of contents (6) + Spacing 0 pt"/>
    <w:rPr>
      <w:rFonts w:ascii="Times New Roman" w:hAnsi="Times New Roman" w:cs="Times New Roman"/>
      <w:b/>
      <w:bCs/>
      <w:spacing w:val="4"/>
      <w:u w:val="none"/>
    </w:rPr>
  </w:style>
  <w:style w:type="character" w:customStyle="1" w:styleId="Bodytext3Corbel">
    <w:name w:val="Body text (3) + Corbel"/>
    <w:aliases w:val="7.5 pt2,Not Bold,Spacing 0 pt137,Body text (2) + 8.5 pt1"/>
    <w:rPr>
      <w:rFonts w:ascii="Corbel" w:hAnsi="Corbel" w:cs="Corbel"/>
      <w:b/>
      <w:bCs/>
      <w:noProof/>
      <w:spacing w:val="0"/>
      <w:sz w:val="15"/>
      <w:szCs w:val="15"/>
      <w:u w:val="none"/>
    </w:rPr>
  </w:style>
  <w:style w:type="character" w:customStyle="1" w:styleId="Tableofcontents2Spacing0pt1">
    <w:name w:val="Table of contents (2) + Spacing 0 pt1"/>
    <w:rPr>
      <w:rFonts w:ascii="Times New Roman" w:hAnsi="Times New Roman" w:cs="Times New Roman"/>
      <w:b/>
      <w:bCs/>
      <w:spacing w:val="5"/>
      <w:u w:val="none"/>
    </w:rPr>
  </w:style>
  <w:style w:type="character" w:customStyle="1" w:styleId="Heading10">
    <w:name w:val="Heading #10_"/>
    <w:link w:val="Heading100"/>
    <w:rPr>
      <w:rFonts w:ascii="Times New Roman" w:hAnsi="Times New Roman" w:cs="Times New Roman"/>
      <w:spacing w:val="2"/>
      <w:u w:val="none"/>
    </w:rPr>
  </w:style>
  <w:style w:type="paragraph" w:customStyle="1" w:styleId="Heading100">
    <w:name w:val="Heading #10"/>
    <w:basedOn w:val="Normal"/>
    <w:link w:val="Heading10"/>
    <w:pPr>
      <w:shd w:val="clear" w:color="auto" w:fill="FFFFFF"/>
      <w:spacing w:before="240" w:line="240" w:lineRule="atLeast"/>
      <w:jc w:val="right"/>
    </w:pPr>
    <w:rPr>
      <w:rFonts w:ascii="Times New Roman" w:hAnsi="Times New Roman" w:cs="Times New Roman"/>
      <w:color w:val="auto"/>
      <w:spacing w:val="2"/>
      <w:lang w:eastAsia="en-US"/>
    </w:rPr>
  </w:style>
  <w:style w:type="character" w:customStyle="1" w:styleId="Tableofcontents7">
    <w:name w:val="Table of contents (7)_"/>
    <w:link w:val="Tableofcontents70"/>
    <w:rPr>
      <w:rFonts w:ascii="Times New Roman" w:hAnsi="Times New Roman" w:cs="Times New Roman"/>
      <w:b/>
      <w:bCs/>
      <w:spacing w:val="6"/>
      <w:sz w:val="26"/>
      <w:szCs w:val="26"/>
      <w:u w:val="none"/>
    </w:rPr>
  </w:style>
  <w:style w:type="paragraph" w:customStyle="1" w:styleId="Tableofcontents70">
    <w:name w:val="Table of contents (7)"/>
    <w:basedOn w:val="Normal"/>
    <w:link w:val="Tableofcontents7"/>
    <w:pPr>
      <w:shd w:val="clear" w:color="auto" w:fill="FFFFFF"/>
      <w:spacing w:before="240" w:after="300" w:line="240" w:lineRule="atLeast"/>
      <w:jc w:val="both"/>
    </w:pPr>
    <w:rPr>
      <w:rFonts w:ascii="Times New Roman" w:hAnsi="Times New Roman" w:cs="Times New Roman"/>
      <w:b/>
      <w:bCs/>
      <w:color w:val="auto"/>
      <w:spacing w:val="6"/>
      <w:sz w:val="26"/>
      <w:szCs w:val="26"/>
      <w:lang w:eastAsia="en-US"/>
    </w:rPr>
  </w:style>
  <w:style w:type="character" w:customStyle="1" w:styleId="Tableofcontents8">
    <w:name w:val="Table of contents (8)_"/>
    <w:link w:val="Tableofcontents80"/>
    <w:rPr>
      <w:rFonts w:ascii="Segoe UI" w:hAnsi="Segoe UI" w:cs="Segoe UI"/>
      <w:noProof/>
      <w:sz w:val="14"/>
      <w:szCs w:val="14"/>
      <w:u w:val="none"/>
    </w:rPr>
  </w:style>
  <w:style w:type="paragraph" w:customStyle="1" w:styleId="Tableofcontents80">
    <w:name w:val="Table of contents (8)"/>
    <w:basedOn w:val="Normal"/>
    <w:link w:val="Tableofcontents8"/>
    <w:pPr>
      <w:shd w:val="clear" w:color="auto" w:fill="FFFFFF"/>
      <w:spacing w:after="60" w:line="240" w:lineRule="atLeast"/>
      <w:jc w:val="right"/>
    </w:pPr>
    <w:rPr>
      <w:rFonts w:ascii="Segoe UI" w:hAnsi="Segoe UI" w:cs="Segoe UI"/>
      <w:noProof/>
      <w:color w:val="auto"/>
      <w:sz w:val="14"/>
      <w:szCs w:val="14"/>
      <w:lang w:eastAsia="en-US"/>
    </w:rPr>
  </w:style>
  <w:style w:type="character" w:customStyle="1" w:styleId="Bodytext10Spacing0pt">
    <w:name w:val="Body text (10) + Spacing 0 pt"/>
    <w:rPr>
      <w:rFonts w:ascii="Times New Roman" w:hAnsi="Times New Roman" w:cs="Times New Roman"/>
      <w:b/>
      <w:bCs/>
      <w:spacing w:val="6"/>
      <w:sz w:val="26"/>
      <w:szCs w:val="26"/>
      <w:u w:val="none"/>
    </w:rPr>
  </w:style>
  <w:style w:type="character" w:customStyle="1" w:styleId="Bodytext1012pt">
    <w:name w:val="Body text (10) + 12 pt"/>
    <w:aliases w:val="Spacing 0 pt136"/>
    <w:rPr>
      <w:rFonts w:ascii="Times New Roman" w:hAnsi="Times New Roman" w:cs="Times New Roman"/>
      <w:b/>
      <w:bCs/>
      <w:spacing w:val="5"/>
      <w:sz w:val="24"/>
      <w:szCs w:val="24"/>
      <w:u w:val="none"/>
    </w:rPr>
  </w:style>
  <w:style w:type="character" w:customStyle="1" w:styleId="Bodytext10125pt">
    <w:name w:val="Body text (10) + 12.5 pt"/>
    <w:aliases w:val="Spacing 0 pt135"/>
    <w:rPr>
      <w:rFonts w:ascii="Times New Roman" w:hAnsi="Times New Roman" w:cs="Times New Roman"/>
      <w:b/>
      <w:bCs/>
      <w:spacing w:val="-2"/>
      <w:sz w:val="25"/>
      <w:szCs w:val="25"/>
      <w:u w:val="none"/>
    </w:rPr>
  </w:style>
  <w:style w:type="character" w:customStyle="1" w:styleId="Heading11">
    <w:name w:val="Heading #11_"/>
    <w:link w:val="Heading110"/>
    <w:rPr>
      <w:rFonts w:ascii="Times New Roman" w:hAnsi="Times New Roman" w:cs="Times New Roman"/>
      <w:b/>
      <w:bCs/>
      <w:spacing w:val="6"/>
      <w:sz w:val="26"/>
      <w:szCs w:val="26"/>
      <w:u w:val="none"/>
    </w:rPr>
  </w:style>
  <w:style w:type="paragraph" w:customStyle="1" w:styleId="Heading110">
    <w:name w:val="Heading #11"/>
    <w:basedOn w:val="Normal"/>
    <w:link w:val="Heading11"/>
    <w:pPr>
      <w:shd w:val="clear" w:color="auto" w:fill="FFFFFF"/>
      <w:spacing w:line="240" w:lineRule="atLeast"/>
      <w:jc w:val="both"/>
    </w:pPr>
    <w:rPr>
      <w:rFonts w:ascii="Times New Roman" w:hAnsi="Times New Roman" w:cs="Times New Roman"/>
      <w:b/>
      <w:bCs/>
      <w:color w:val="auto"/>
      <w:spacing w:val="6"/>
      <w:sz w:val="26"/>
      <w:szCs w:val="26"/>
      <w:lang w:eastAsia="en-US"/>
    </w:rPr>
  </w:style>
  <w:style w:type="character" w:customStyle="1" w:styleId="Heading11SegoeUI">
    <w:name w:val="Heading #11 + Segoe UI"/>
    <w:aliases w:val="4.5 pt2,Not Bold16,Spacing 0 pt134"/>
    <w:rPr>
      <w:rFonts w:ascii="Segoe UI" w:hAnsi="Segoe UI" w:cs="Segoe UI"/>
      <w:b/>
      <w:bCs/>
      <w:spacing w:val="0"/>
      <w:sz w:val="9"/>
      <w:szCs w:val="9"/>
      <w:u w:val="none"/>
    </w:rPr>
  </w:style>
  <w:style w:type="character" w:customStyle="1" w:styleId="Bodytext6Spacing0pt">
    <w:name w:val="Body text (6) + Spacing 0 pt"/>
    <w:rPr>
      <w:rFonts w:ascii="Times New Roman" w:hAnsi="Times New Roman" w:cs="Times New Roman"/>
      <w:b/>
      <w:bCs/>
      <w:noProof/>
      <w:spacing w:val="0"/>
      <w:sz w:val="76"/>
      <w:szCs w:val="76"/>
      <w:u w:val="none"/>
    </w:rPr>
  </w:style>
  <w:style w:type="character" w:customStyle="1" w:styleId="BodytextSegoeUI3">
    <w:name w:val="Body text + Segoe UI3"/>
    <w:aliases w:val="5 pt4,Spacing 0 pt133,Scale 40%5"/>
    <w:rPr>
      <w:rFonts w:ascii="Segoe UI" w:hAnsi="Segoe UI" w:cs="Segoe UI"/>
      <w:noProof/>
      <w:spacing w:val="-7"/>
      <w:w w:val="40"/>
      <w:sz w:val="10"/>
      <w:szCs w:val="10"/>
      <w:u w:val="none"/>
    </w:rPr>
  </w:style>
  <w:style w:type="character" w:customStyle="1" w:styleId="Bodytext10pt5">
    <w:name w:val="Body text + 10 pt5"/>
    <w:aliases w:val="Spacing 0 pt132"/>
    <w:rPr>
      <w:rFonts w:ascii="Times New Roman" w:hAnsi="Times New Roman" w:cs="Times New Roman"/>
      <w:spacing w:val="0"/>
      <w:sz w:val="20"/>
      <w:szCs w:val="20"/>
      <w:u w:val="none"/>
    </w:rPr>
  </w:style>
  <w:style w:type="character" w:customStyle="1" w:styleId="Bodytext200">
    <w:name w:val="Body text (20)_"/>
    <w:link w:val="Bodytext201"/>
    <w:rPr>
      <w:rFonts w:ascii="Times New Roman" w:hAnsi="Times New Roman" w:cs="Times New Roman"/>
      <w:b/>
      <w:bCs/>
      <w:i/>
      <w:iCs/>
      <w:spacing w:val="3"/>
      <w:sz w:val="19"/>
      <w:szCs w:val="19"/>
      <w:u w:val="none"/>
    </w:rPr>
  </w:style>
  <w:style w:type="paragraph" w:customStyle="1" w:styleId="Bodytext201">
    <w:name w:val="Body text (20)"/>
    <w:basedOn w:val="Normal"/>
    <w:link w:val="Bodytext200"/>
    <w:pPr>
      <w:shd w:val="clear" w:color="auto" w:fill="FFFFFF"/>
      <w:spacing w:line="250" w:lineRule="exact"/>
      <w:jc w:val="both"/>
    </w:pPr>
    <w:rPr>
      <w:rFonts w:ascii="Times New Roman" w:hAnsi="Times New Roman" w:cs="Times New Roman"/>
      <w:b/>
      <w:bCs/>
      <w:i/>
      <w:iCs/>
      <w:color w:val="auto"/>
      <w:spacing w:val="3"/>
      <w:sz w:val="19"/>
      <w:szCs w:val="19"/>
      <w:lang w:eastAsia="en-US"/>
    </w:rPr>
  </w:style>
  <w:style w:type="character" w:customStyle="1" w:styleId="Bodytext210">
    <w:name w:val="Body text (21)_"/>
    <w:link w:val="Bodytext211"/>
    <w:rPr>
      <w:rFonts w:ascii="Times New Roman" w:hAnsi="Times New Roman" w:cs="Times New Roman"/>
      <w:b/>
      <w:bCs/>
      <w:spacing w:val="1"/>
      <w:sz w:val="19"/>
      <w:szCs w:val="19"/>
      <w:u w:val="none"/>
    </w:rPr>
  </w:style>
  <w:style w:type="paragraph" w:customStyle="1" w:styleId="Bodytext211">
    <w:name w:val="Body text (21)"/>
    <w:basedOn w:val="Normal"/>
    <w:link w:val="Bodytext210"/>
    <w:pPr>
      <w:shd w:val="clear" w:color="auto" w:fill="FFFFFF"/>
      <w:spacing w:line="250" w:lineRule="exact"/>
      <w:jc w:val="both"/>
    </w:pPr>
    <w:rPr>
      <w:rFonts w:ascii="Times New Roman" w:hAnsi="Times New Roman" w:cs="Times New Roman"/>
      <w:b/>
      <w:bCs/>
      <w:color w:val="auto"/>
      <w:spacing w:val="1"/>
      <w:sz w:val="19"/>
      <w:szCs w:val="19"/>
      <w:lang w:eastAsia="en-US"/>
    </w:rPr>
  </w:style>
  <w:style w:type="character" w:customStyle="1" w:styleId="Bodytext22">
    <w:name w:val="Body text (22)_"/>
    <w:link w:val="Bodytext221"/>
    <w:rPr>
      <w:rFonts w:ascii="Times New Roman" w:hAnsi="Times New Roman" w:cs="Times New Roman"/>
      <w:b/>
      <w:bCs/>
      <w:spacing w:val="3"/>
      <w:sz w:val="18"/>
      <w:szCs w:val="18"/>
      <w:u w:val="none"/>
    </w:rPr>
  </w:style>
  <w:style w:type="paragraph" w:customStyle="1" w:styleId="Bodytext221">
    <w:name w:val="Body text (22)1"/>
    <w:basedOn w:val="Normal"/>
    <w:link w:val="Bodytext22"/>
    <w:pPr>
      <w:shd w:val="clear" w:color="auto" w:fill="FFFFFF"/>
      <w:spacing w:line="250" w:lineRule="exact"/>
      <w:jc w:val="both"/>
    </w:pPr>
    <w:rPr>
      <w:rFonts w:ascii="Times New Roman" w:hAnsi="Times New Roman" w:cs="Times New Roman"/>
      <w:b/>
      <w:bCs/>
      <w:color w:val="auto"/>
      <w:spacing w:val="3"/>
      <w:sz w:val="18"/>
      <w:szCs w:val="18"/>
      <w:lang w:eastAsia="en-US"/>
    </w:rPr>
  </w:style>
  <w:style w:type="character" w:customStyle="1" w:styleId="Bodytext21Italic">
    <w:name w:val="Body text (21) + Italic"/>
    <w:aliases w:val="Spacing 0 pt131"/>
    <w:rPr>
      <w:rFonts w:ascii="Times New Roman" w:hAnsi="Times New Roman" w:cs="Times New Roman"/>
      <w:b/>
      <w:bCs/>
      <w:i/>
      <w:iCs/>
      <w:noProof/>
      <w:spacing w:val="3"/>
      <w:sz w:val="19"/>
      <w:szCs w:val="19"/>
      <w:u w:val="none"/>
    </w:rPr>
  </w:style>
  <w:style w:type="character" w:customStyle="1" w:styleId="Picturecaption">
    <w:name w:val="Picture caption_"/>
    <w:link w:val="Picturecaption0"/>
    <w:rPr>
      <w:rFonts w:ascii="Times New Roman" w:hAnsi="Times New Roman" w:cs="Times New Roman"/>
      <w:spacing w:val="2"/>
      <w:u w:val="none"/>
    </w:rPr>
  </w:style>
  <w:style w:type="paragraph" w:customStyle="1" w:styleId="Picturecaption0">
    <w:name w:val="Picture caption"/>
    <w:basedOn w:val="Normal"/>
    <w:link w:val="Picturecaption"/>
    <w:pPr>
      <w:shd w:val="clear" w:color="auto" w:fill="FFFFFF"/>
      <w:spacing w:line="240" w:lineRule="atLeast"/>
    </w:pPr>
    <w:rPr>
      <w:rFonts w:ascii="Times New Roman" w:hAnsi="Times New Roman" w:cs="Times New Roman"/>
      <w:color w:val="auto"/>
      <w:spacing w:val="2"/>
      <w:lang w:eastAsia="en-US"/>
    </w:rPr>
  </w:style>
  <w:style w:type="character" w:customStyle="1" w:styleId="Headerorfooter6">
    <w:name w:val="Header or footer (6)_"/>
    <w:link w:val="Headerorfooter60"/>
    <w:rPr>
      <w:rFonts w:ascii="Times New Roman" w:hAnsi="Times New Roman" w:cs="Times New Roman"/>
      <w:spacing w:val="5"/>
      <w:sz w:val="25"/>
      <w:szCs w:val="25"/>
      <w:u w:val="none"/>
    </w:rPr>
  </w:style>
  <w:style w:type="paragraph" w:customStyle="1" w:styleId="Headerorfooter60">
    <w:name w:val="Header or footer (6)"/>
    <w:basedOn w:val="Normal"/>
    <w:link w:val="Headerorfooter6"/>
    <w:pPr>
      <w:shd w:val="clear" w:color="auto" w:fill="FFFFFF"/>
      <w:spacing w:line="466" w:lineRule="exact"/>
    </w:pPr>
    <w:rPr>
      <w:rFonts w:ascii="Times New Roman" w:hAnsi="Times New Roman" w:cs="Times New Roman"/>
      <w:color w:val="auto"/>
      <w:spacing w:val="5"/>
      <w:sz w:val="25"/>
      <w:szCs w:val="25"/>
      <w:lang w:eastAsia="en-US"/>
    </w:rPr>
  </w:style>
  <w:style w:type="character" w:customStyle="1" w:styleId="Tableofcontents3Spacing0pt">
    <w:name w:val="Table of contents (3) + Spacing 0 pt"/>
    <w:rPr>
      <w:rFonts w:ascii="Segoe UI" w:hAnsi="Segoe UI" w:cs="Segoe UI"/>
      <w:spacing w:val="-7"/>
      <w:w w:val="40"/>
      <w:sz w:val="10"/>
      <w:szCs w:val="10"/>
      <w:u w:val="none"/>
    </w:rPr>
  </w:style>
  <w:style w:type="character" w:customStyle="1" w:styleId="Tableofcontents3TimesNewRoman1">
    <w:name w:val="Table of contents (3) + Times New Roman1"/>
    <w:aliases w:val="12 pt2,Spacing 0 pt130,Scale 100%1"/>
    <w:rPr>
      <w:rFonts w:ascii="Times New Roman" w:hAnsi="Times New Roman" w:cs="Times New Roman"/>
      <w:noProof/>
      <w:spacing w:val="2"/>
      <w:w w:val="100"/>
      <w:sz w:val="24"/>
      <w:szCs w:val="24"/>
      <w:u w:val="none"/>
    </w:rPr>
  </w:style>
  <w:style w:type="character" w:customStyle="1" w:styleId="Bodytext11Spacing0pt">
    <w:name w:val="Body text (11) + Spacing 0 pt"/>
    <w:rPr>
      <w:rFonts w:ascii="Segoe UI" w:hAnsi="Segoe UI" w:cs="Segoe UI"/>
      <w:spacing w:val="-7"/>
      <w:w w:val="40"/>
      <w:sz w:val="10"/>
      <w:szCs w:val="10"/>
      <w:u w:val="none"/>
    </w:rPr>
  </w:style>
  <w:style w:type="character" w:customStyle="1" w:styleId="Bodytext4NotItalic3">
    <w:name w:val="Body text (4) + Not Italic3"/>
    <w:aliases w:val="Spacing 0 pt129"/>
    <w:rPr>
      <w:rFonts w:ascii="Times New Roman" w:hAnsi="Times New Roman" w:cs="Times New Roman"/>
      <w:i/>
      <w:iCs/>
      <w:spacing w:val="2"/>
      <w:u w:val="none"/>
    </w:rPr>
  </w:style>
  <w:style w:type="character" w:customStyle="1" w:styleId="Bodytext4Spacing0pt">
    <w:name w:val="Body text (4) + Spacing 0 pt"/>
    <w:rPr>
      <w:rFonts w:ascii="Times New Roman" w:hAnsi="Times New Roman" w:cs="Times New Roman"/>
      <w:i/>
      <w:iCs/>
      <w:spacing w:val="0"/>
      <w:u w:val="none"/>
    </w:rPr>
  </w:style>
  <w:style w:type="character" w:customStyle="1" w:styleId="Heading112">
    <w:name w:val="Heading #11 (2)_"/>
    <w:link w:val="Heading1120"/>
    <w:rPr>
      <w:rFonts w:ascii="Segoe UI" w:hAnsi="Segoe UI" w:cs="Segoe UI"/>
      <w:b/>
      <w:bCs/>
      <w:sz w:val="25"/>
      <w:szCs w:val="25"/>
      <w:u w:val="none"/>
    </w:rPr>
  </w:style>
  <w:style w:type="paragraph" w:customStyle="1" w:styleId="Heading1120">
    <w:name w:val="Heading #11 (2)"/>
    <w:basedOn w:val="Normal"/>
    <w:link w:val="Heading112"/>
    <w:pPr>
      <w:shd w:val="clear" w:color="auto" w:fill="FFFFFF"/>
      <w:spacing w:after="540" w:line="240" w:lineRule="atLeast"/>
      <w:jc w:val="both"/>
    </w:pPr>
    <w:rPr>
      <w:rFonts w:ascii="Segoe UI" w:hAnsi="Segoe UI" w:cs="Segoe UI"/>
      <w:b/>
      <w:bCs/>
      <w:color w:val="auto"/>
      <w:sz w:val="25"/>
      <w:szCs w:val="25"/>
      <w:lang w:eastAsia="en-US"/>
    </w:rPr>
  </w:style>
  <w:style w:type="character" w:customStyle="1" w:styleId="Heading112TimesNewRoman">
    <w:name w:val="Heading #11 (2) + Times New Roman"/>
    <w:rPr>
      <w:rFonts w:ascii="Times New Roman" w:hAnsi="Times New Roman" w:cs="Times New Roman"/>
      <w:b/>
      <w:bCs/>
      <w:noProof/>
      <w:sz w:val="25"/>
      <w:szCs w:val="25"/>
      <w:u w:val="none"/>
    </w:rPr>
  </w:style>
  <w:style w:type="character" w:customStyle="1" w:styleId="Bodytext11Spacing1pt">
    <w:name w:val="Body text (11) + Spacing 1 pt"/>
    <w:rPr>
      <w:rFonts w:ascii="Segoe UI" w:hAnsi="Segoe UI" w:cs="Segoe UI"/>
      <w:spacing w:val="33"/>
      <w:w w:val="40"/>
      <w:sz w:val="10"/>
      <w:szCs w:val="10"/>
      <w:u w:val="none"/>
    </w:rPr>
  </w:style>
  <w:style w:type="character" w:customStyle="1" w:styleId="BodytextBold3">
    <w:name w:val="Body text + Bold3"/>
    <w:aliases w:val="Spacing 0 pt128"/>
    <w:rPr>
      <w:rFonts w:ascii="Times New Roman" w:hAnsi="Times New Roman" w:cs="Times New Roman"/>
      <w:b/>
      <w:bCs/>
      <w:spacing w:val="4"/>
      <w:u w:val="none"/>
    </w:rPr>
  </w:style>
  <w:style w:type="character" w:customStyle="1" w:styleId="Bodytext23">
    <w:name w:val="Body text (23)_"/>
    <w:link w:val="Bodytext231"/>
    <w:rPr>
      <w:rFonts w:ascii="Times New Roman" w:hAnsi="Times New Roman" w:cs="Times New Roman"/>
      <w:b/>
      <w:bCs/>
      <w:i/>
      <w:iCs/>
      <w:sz w:val="26"/>
      <w:szCs w:val="26"/>
      <w:u w:val="none"/>
    </w:rPr>
  </w:style>
  <w:style w:type="paragraph" w:customStyle="1" w:styleId="Bodytext231">
    <w:name w:val="Body text (23)1"/>
    <w:basedOn w:val="Normal"/>
    <w:link w:val="Bodytext23"/>
    <w:pPr>
      <w:shd w:val="clear" w:color="auto" w:fill="FFFFFF"/>
      <w:spacing w:line="346" w:lineRule="exact"/>
    </w:pPr>
    <w:rPr>
      <w:rFonts w:ascii="Times New Roman" w:hAnsi="Times New Roman" w:cs="Times New Roman"/>
      <w:b/>
      <w:bCs/>
      <w:i/>
      <w:iCs/>
      <w:color w:val="auto"/>
      <w:spacing w:val="-1"/>
      <w:sz w:val="26"/>
      <w:szCs w:val="26"/>
      <w:lang w:eastAsia="en-US"/>
    </w:rPr>
  </w:style>
  <w:style w:type="character" w:customStyle="1" w:styleId="Bodytext2312pt">
    <w:name w:val="Body text (23) + 12 pt"/>
    <w:aliases w:val="Not Italic10,Spacing 0 pt127"/>
    <w:rPr>
      <w:rFonts w:ascii="Times New Roman" w:hAnsi="Times New Roman" w:cs="Times New Roman"/>
      <w:b/>
      <w:bCs/>
      <w:i/>
      <w:iCs/>
      <w:spacing w:val="4"/>
      <w:sz w:val="24"/>
      <w:szCs w:val="24"/>
      <w:u w:val="none"/>
    </w:rPr>
  </w:style>
  <w:style w:type="character" w:customStyle="1" w:styleId="Bodytext24">
    <w:name w:val="Body text (24)_"/>
    <w:link w:val="Bodytext240"/>
    <w:rPr>
      <w:rFonts w:ascii="Times New Roman" w:hAnsi="Times New Roman" w:cs="Times New Roman"/>
      <w:spacing w:val="17"/>
      <w:u w:val="none"/>
    </w:rPr>
  </w:style>
  <w:style w:type="paragraph" w:customStyle="1" w:styleId="Bodytext240">
    <w:name w:val="Body text (24)"/>
    <w:basedOn w:val="Normal"/>
    <w:link w:val="Bodytext24"/>
    <w:pPr>
      <w:shd w:val="clear" w:color="auto" w:fill="FFFFFF"/>
      <w:spacing w:before="60" w:after="60" w:line="240" w:lineRule="atLeast"/>
      <w:ind w:firstLine="1720"/>
    </w:pPr>
    <w:rPr>
      <w:rFonts w:ascii="Times New Roman" w:hAnsi="Times New Roman" w:cs="Times New Roman"/>
      <w:color w:val="auto"/>
      <w:spacing w:val="17"/>
      <w:lang w:eastAsia="en-US"/>
    </w:rPr>
  </w:style>
  <w:style w:type="character" w:customStyle="1" w:styleId="Bodytext24Bold">
    <w:name w:val="Body text (24) + Bold"/>
    <w:aliases w:val="Spacing 0 pt126"/>
    <w:rPr>
      <w:rFonts w:ascii="Times New Roman" w:hAnsi="Times New Roman" w:cs="Times New Roman"/>
      <w:b/>
      <w:bCs/>
      <w:noProof/>
      <w:spacing w:val="0"/>
      <w:u w:val="none"/>
    </w:rPr>
  </w:style>
  <w:style w:type="character" w:customStyle="1" w:styleId="Heading113">
    <w:name w:val="Heading #11 (3)_"/>
    <w:link w:val="Heading1130"/>
    <w:rPr>
      <w:rFonts w:ascii="Impact" w:hAnsi="Impact" w:cs="Impact"/>
      <w:sz w:val="27"/>
      <w:szCs w:val="27"/>
      <w:u w:val="none"/>
    </w:rPr>
  </w:style>
  <w:style w:type="paragraph" w:customStyle="1" w:styleId="Heading1130">
    <w:name w:val="Heading #11 (3)"/>
    <w:basedOn w:val="Normal"/>
    <w:link w:val="Heading113"/>
    <w:pPr>
      <w:shd w:val="clear" w:color="auto" w:fill="FFFFFF"/>
      <w:spacing w:before="420" w:after="420" w:line="240" w:lineRule="atLeast"/>
      <w:jc w:val="both"/>
    </w:pPr>
    <w:rPr>
      <w:rFonts w:ascii="Impact" w:hAnsi="Impact" w:cs="Impact"/>
      <w:color w:val="auto"/>
      <w:sz w:val="27"/>
      <w:szCs w:val="27"/>
      <w:lang w:eastAsia="en-US"/>
    </w:rPr>
  </w:style>
  <w:style w:type="character" w:customStyle="1" w:styleId="Heading113TimesNewRoman">
    <w:name w:val="Heading #11 (3) + Times New Roman"/>
    <w:aliases w:val="Bold33"/>
    <w:rPr>
      <w:rFonts w:ascii="Times New Roman" w:hAnsi="Times New Roman" w:cs="Times New Roman"/>
      <w:b/>
      <w:bCs/>
      <w:noProof/>
      <w:sz w:val="27"/>
      <w:szCs w:val="27"/>
      <w:u w:val="none"/>
    </w:rPr>
  </w:style>
  <w:style w:type="character" w:customStyle="1" w:styleId="Heading114">
    <w:name w:val="Heading #11 (4)_"/>
    <w:link w:val="Heading1140"/>
    <w:rPr>
      <w:rFonts w:ascii="Segoe UI" w:hAnsi="Segoe UI" w:cs="Segoe UI"/>
      <w:b/>
      <w:bCs/>
      <w:noProof/>
      <w:sz w:val="26"/>
      <w:szCs w:val="26"/>
      <w:u w:val="none"/>
    </w:rPr>
  </w:style>
  <w:style w:type="paragraph" w:customStyle="1" w:styleId="Heading1140">
    <w:name w:val="Heading #11 (4)"/>
    <w:basedOn w:val="Normal"/>
    <w:link w:val="Heading114"/>
    <w:pPr>
      <w:shd w:val="clear" w:color="auto" w:fill="FFFFFF"/>
      <w:spacing w:before="420" w:after="420" w:line="240" w:lineRule="atLeast"/>
      <w:jc w:val="both"/>
    </w:pPr>
    <w:rPr>
      <w:rFonts w:ascii="Segoe UI" w:hAnsi="Segoe UI" w:cs="Segoe UI"/>
      <w:b/>
      <w:bCs/>
      <w:noProof/>
      <w:color w:val="auto"/>
      <w:sz w:val="26"/>
      <w:szCs w:val="26"/>
      <w:lang w:eastAsia="en-US"/>
    </w:rPr>
  </w:style>
  <w:style w:type="character" w:customStyle="1" w:styleId="Heading114TimesNewRoman">
    <w:name w:val="Heading #11 (4) + Times New Roman"/>
    <w:rPr>
      <w:rFonts w:ascii="Times New Roman" w:hAnsi="Times New Roman" w:cs="Times New Roman"/>
      <w:b/>
      <w:bCs/>
      <w:noProof/>
      <w:sz w:val="26"/>
      <w:szCs w:val="26"/>
      <w:u w:val="none"/>
    </w:rPr>
  </w:style>
  <w:style w:type="character" w:customStyle="1" w:styleId="Heading9">
    <w:name w:val="Heading #9_"/>
    <w:link w:val="Heading90"/>
    <w:rPr>
      <w:rFonts w:ascii="Times New Roman" w:hAnsi="Times New Roman" w:cs="Times New Roman"/>
      <w:i/>
      <w:iCs/>
      <w:u w:val="none"/>
    </w:rPr>
  </w:style>
  <w:style w:type="paragraph" w:customStyle="1" w:styleId="Heading90">
    <w:name w:val="Heading #9"/>
    <w:basedOn w:val="Normal"/>
    <w:link w:val="Heading9"/>
    <w:pPr>
      <w:shd w:val="clear" w:color="auto" w:fill="FFFFFF"/>
      <w:spacing w:after="960" w:line="307" w:lineRule="exact"/>
      <w:outlineLvl w:val="8"/>
    </w:pPr>
    <w:rPr>
      <w:rFonts w:ascii="Times New Roman" w:hAnsi="Times New Roman" w:cs="Times New Roman"/>
      <w:i/>
      <w:iCs/>
      <w:color w:val="auto"/>
      <w:lang w:eastAsia="en-US"/>
    </w:rPr>
  </w:style>
  <w:style w:type="character" w:customStyle="1" w:styleId="Bodytext125pt">
    <w:name w:val="Body text + 12.5 pt"/>
    <w:aliases w:val="Bold32,Spacing 0 pt125"/>
    <w:rPr>
      <w:rFonts w:ascii="Times New Roman" w:hAnsi="Times New Roman" w:cs="Times New Roman"/>
      <w:b/>
      <w:bCs/>
      <w:spacing w:val="0"/>
      <w:sz w:val="25"/>
      <w:szCs w:val="25"/>
      <w:u w:val="none"/>
    </w:rPr>
  </w:style>
  <w:style w:type="character" w:customStyle="1" w:styleId="Bodytext125pt2">
    <w:name w:val="Body text + 12.5 pt2"/>
    <w:aliases w:val="Bold31,Spacing 0 pt124"/>
    <w:rPr>
      <w:rFonts w:ascii="Times New Roman" w:hAnsi="Times New Roman" w:cs="Times New Roman"/>
      <w:b/>
      <w:bCs/>
      <w:noProof/>
      <w:spacing w:val="0"/>
      <w:sz w:val="25"/>
      <w:szCs w:val="25"/>
      <w:u w:val="none"/>
    </w:rPr>
  </w:style>
  <w:style w:type="character" w:customStyle="1" w:styleId="Heading5">
    <w:name w:val="Heading #5_"/>
    <w:link w:val="Heading50"/>
    <w:rPr>
      <w:rFonts w:ascii="Times New Roman" w:hAnsi="Times New Roman" w:cs="Times New Roman"/>
      <w:b/>
      <w:bCs/>
      <w:spacing w:val="6"/>
      <w:sz w:val="26"/>
      <w:szCs w:val="26"/>
      <w:u w:val="none"/>
    </w:rPr>
  </w:style>
  <w:style w:type="paragraph" w:customStyle="1" w:styleId="Heading50">
    <w:name w:val="Heading #5"/>
    <w:basedOn w:val="Normal"/>
    <w:link w:val="Heading5"/>
    <w:pPr>
      <w:shd w:val="clear" w:color="auto" w:fill="FFFFFF"/>
      <w:spacing w:before="480" w:after="780" w:line="240" w:lineRule="atLeast"/>
      <w:jc w:val="both"/>
      <w:outlineLvl w:val="4"/>
    </w:pPr>
    <w:rPr>
      <w:rFonts w:ascii="Times New Roman" w:hAnsi="Times New Roman" w:cs="Times New Roman"/>
      <w:b/>
      <w:bCs/>
      <w:color w:val="auto"/>
      <w:spacing w:val="6"/>
      <w:sz w:val="26"/>
      <w:szCs w:val="26"/>
      <w:lang w:eastAsia="en-US"/>
    </w:rPr>
  </w:style>
  <w:style w:type="character" w:customStyle="1" w:styleId="Heading7">
    <w:name w:val="Heading #7_"/>
    <w:link w:val="Heading70"/>
    <w:rPr>
      <w:rFonts w:ascii="Times New Roman" w:hAnsi="Times New Roman" w:cs="Times New Roman"/>
      <w:b/>
      <w:bCs/>
      <w:spacing w:val="6"/>
      <w:sz w:val="26"/>
      <w:szCs w:val="26"/>
      <w:u w:val="none"/>
    </w:rPr>
  </w:style>
  <w:style w:type="paragraph" w:customStyle="1" w:styleId="Heading70">
    <w:name w:val="Heading #7"/>
    <w:basedOn w:val="Normal"/>
    <w:link w:val="Heading7"/>
    <w:pPr>
      <w:shd w:val="clear" w:color="auto" w:fill="FFFFFF"/>
      <w:spacing w:before="840" w:after="780" w:line="240" w:lineRule="atLeast"/>
      <w:jc w:val="both"/>
      <w:outlineLvl w:val="6"/>
    </w:pPr>
    <w:rPr>
      <w:rFonts w:ascii="Times New Roman" w:hAnsi="Times New Roman" w:cs="Times New Roman"/>
      <w:b/>
      <w:bCs/>
      <w:color w:val="auto"/>
      <w:spacing w:val="6"/>
      <w:sz w:val="26"/>
      <w:szCs w:val="26"/>
      <w:lang w:eastAsia="en-US"/>
    </w:rPr>
  </w:style>
  <w:style w:type="character" w:customStyle="1" w:styleId="Bodytext313pt">
    <w:name w:val="Body text (3) + 13 pt"/>
    <w:aliases w:val="Italic23,Spacing 0 pt123"/>
    <w:rPr>
      <w:rFonts w:ascii="Times New Roman" w:hAnsi="Times New Roman" w:cs="Times New Roman"/>
      <w:b/>
      <w:bCs/>
      <w:i/>
      <w:iCs/>
      <w:spacing w:val="6"/>
      <w:sz w:val="26"/>
      <w:szCs w:val="26"/>
      <w:u w:val="none"/>
    </w:rPr>
  </w:style>
  <w:style w:type="character" w:customStyle="1" w:styleId="Bodytext4Spacing7pt">
    <w:name w:val="Body text (4) + Spacing 7 pt"/>
    <w:rPr>
      <w:rFonts w:ascii="Times New Roman" w:hAnsi="Times New Roman" w:cs="Times New Roman"/>
      <w:i/>
      <w:iCs/>
      <w:spacing w:val="142"/>
      <w:u w:val="none"/>
    </w:rPr>
  </w:style>
  <w:style w:type="character" w:customStyle="1" w:styleId="Bodytext313pt4">
    <w:name w:val="Body text (3) + 13 pt4"/>
    <w:aliases w:val="Spacing 0 pt122"/>
    <w:rPr>
      <w:rFonts w:ascii="Times New Roman" w:hAnsi="Times New Roman" w:cs="Times New Roman"/>
      <w:b/>
      <w:bCs/>
      <w:spacing w:val="0"/>
      <w:sz w:val="26"/>
      <w:szCs w:val="26"/>
      <w:u w:val="none"/>
    </w:rPr>
  </w:style>
  <w:style w:type="character" w:customStyle="1" w:styleId="Bodytext313pt3">
    <w:name w:val="Body text (3) + 13 pt3"/>
    <w:aliases w:val="Spacing 0 pt121"/>
    <w:rPr>
      <w:rFonts w:ascii="Times New Roman" w:hAnsi="Times New Roman" w:cs="Times New Roman"/>
      <w:b/>
      <w:bCs/>
      <w:noProof/>
      <w:spacing w:val="0"/>
      <w:sz w:val="26"/>
      <w:szCs w:val="26"/>
      <w:u w:val="none"/>
    </w:rPr>
  </w:style>
  <w:style w:type="character" w:customStyle="1" w:styleId="Heading1">
    <w:name w:val="Heading #1_"/>
    <w:link w:val="Heading12"/>
    <w:rPr>
      <w:rFonts w:ascii="Arial" w:hAnsi="Arial" w:cs="Arial"/>
      <w:b/>
      <w:bCs/>
      <w:sz w:val="28"/>
      <w:szCs w:val="28"/>
      <w:u w:val="none"/>
    </w:rPr>
  </w:style>
  <w:style w:type="paragraph" w:customStyle="1" w:styleId="Heading12">
    <w:name w:val="Heading #1"/>
    <w:basedOn w:val="Normal"/>
    <w:link w:val="Heading1"/>
    <w:pPr>
      <w:shd w:val="clear" w:color="auto" w:fill="FFFFFF"/>
      <w:spacing w:after="300" w:line="240" w:lineRule="atLeast"/>
      <w:jc w:val="both"/>
      <w:outlineLvl w:val="0"/>
    </w:pPr>
    <w:rPr>
      <w:rFonts w:ascii="Arial" w:hAnsi="Arial" w:cs="Arial"/>
      <w:b/>
      <w:bCs/>
      <w:color w:val="auto"/>
      <w:spacing w:val="-1"/>
      <w:sz w:val="28"/>
      <w:szCs w:val="28"/>
      <w:lang w:eastAsia="en-US"/>
    </w:rPr>
  </w:style>
  <w:style w:type="character" w:customStyle="1" w:styleId="Heading1Spacing0pt">
    <w:name w:val="Heading #1 + Spacing 0 pt"/>
    <w:rPr>
      <w:rFonts w:ascii="Arial" w:hAnsi="Arial" w:cs="Arial"/>
      <w:b/>
      <w:bCs/>
      <w:noProof/>
      <w:spacing w:val="0"/>
      <w:sz w:val="28"/>
      <w:szCs w:val="28"/>
      <w:u w:val="none"/>
    </w:rPr>
  </w:style>
  <w:style w:type="character" w:customStyle="1" w:styleId="Heading1SegoeUI">
    <w:name w:val="Heading #1 + Segoe UI"/>
    <w:aliases w:val="13.5 pt,Spacing 0 pt120"/>
    <w:rPr>
      <w:rFonts w:ascii="Segoe UI" w:hAnsi="Segoe UI" w:cs="Segoe UI"/>
      <w:b/>
      <w:bCs/>
      <w:noProof/>
      <w:spacing w:val="0"/>
      <w:sz w:val="27"/>
      <w:szCs w:val="27"/>
      <w:u w:val="none"/>
    </w:rPr>
  </w:style>
  <w:style w:type="character" w:customStyle="1" w:styleId="Bodytext395pt">
    <w:name w:val="Body text (3) + 9.5 pt"/>
    <w:aliases w:val="Italic22,Spacing 0 pt119"/>
    <w:rPr>
      <w:rFonts w:ascii="Times New Roman" w:hAnsi="Times New Roman" w:cs="Times New Roman"/>
      <w:b/>
      <w:bCs/>
      <w:i/>
      <w:iCs/>
      <w:spacing w:val="3"/>
      <w:sz w:val="19"/>
      <w:szCs w:val="19"/>
      <w:u w:val="none"/>
    </w:rPr>
  </w:style>
  <w:style w:type="character" w:customStyle="1" w:styleId="Bodytext395pt1">
    <w:name w:val="Body text (3) + 9.5 pt1"/>
    <w:aliases w:val="Spacing 0 pt118"/>
    <w:rPr>
      <w:rFonts w:ascii="Times New Roman" w:hAnsi="Times New Roman" w:cs="Times New Roman"/>
      <w:b/>
      <w:bCs/>
      <w:noProof/>
      <w:spacing w:val="1"/>
      <w:sz w:val="19"/>
      <w:szCs w:val="19"/>
      <w:u w:val="none"/>
    </w:rPr>
  </w:style>
  <w:style w:type="character" w:customStyle="1" w:styleId="Bodytext3155pt">
    <w:name w:val="Body text (3) + 15.5 pt"/>
    <w:aliases w:val="Spacing 0 pt117"/>
    <w:rPr>
      <w:rFonts w:ascii="Times New Roman" w:hAnsi="Times New Roman" w:cs="Times New Roman"/>
      <w:b/>
      <w:bCs/>
      <w:spacing w:val="-2"/>
      <w:sz w:val="31"/>
      <w:szCs w:val="31"/>
      <w:u w:val="none"/>
    </w:rPr>
  </w:style>
  <w:style w:type="character" w:customStyle="1" w:styleId="Bodytext2112pt">
    <w:name w:val="Body text (21) + 12 pt"/>
    <w:aliases w:val="Not Bold15,Spacing 0 pt116"/>
    <w:rPr>
      <w:rFonts w:ascii="Times New Roman" w:hAnsi="Times New Roman" w:cs="Times New Roman"/>
      <w:b/>
      <w:bCs/>
      <w:spacing w:val="2"/>
      <w:sz w:val="24"/>
      <w:szCs w:val="24"/>
      <w:u w:val="none"/>
    </w:rPr>
  </w:style>
  <w:style w:type="character" w:customStyle="1" w:styleId="Bodytext25">
    <w:name w:val="Body text (25)_"/>
    <w:link w:val="Bodytext250"/>
    <w:rPr>
      <w:rFonts w:ascii="Times New Roman" w:hAnsi="Times New Roman" w:cs="Times New Roman"/>
      <w:i/>
      <w:iCs/>
      <w:spacing w:val="1"/>
      <w:u w:val="none"/>
    </w:rPr>
  </w:style>
  <w:style w:type="paragraph" w:customStyle="1" w:styleId="Bodytext250">
    <w:name w:val="Body text (25)"/>
    <w:basedOn w:val="Normal"/>
    <w:link w:val="Bodytext25"/>
    <w:pPr>
      <w:shd w:val="clear" w:color="auto" w:fill="FFFFFF"/>
      <w:spacing w:before="180" w:after="480" w:line="240" w:lineRule="atLeast"/>
      <w:jc w:val="both"/>
    </w:pPr>
    <w:rPr>
      <w:rFonts w:ascii="Times New Roman" w:hAnsi="Times New Roman" w:cs="Times New Roman"/>
      <w:i/>
      <w:iCs/>
      <w:color w:val="auto"/>
      <w:spacing w:val="1"/>
      <w:lang w:eastAsia="en-US"/>
    </w:rPr>
  </w:style>
  <w:style w:type="character" w:customStyle="1" w:styleId="Bodytext25Bold">
    <w:name w:val="Body text (25) + Bold"/>
    <w:aliases w:val="Not Italic9,Spacing 0 pt115"/>
    <w:rPr>
      <w:rFonts w:ascii="Times New Roman" w:hAnsi="Times New Roman" w:cs="Times New Roman"/>
      <w:b/>
      <w:bCs/>
      <w:i/>
      <w:iCs/>
      <w:spacing w:val="-2"/>
      <w:u w:val="none"/>
    </w:rPr>
  </w:style>
  <w:style w:type="character" w:customStyle="1" w:styleId="Bodytext25NotItalic">
    <w:name w:val="Body text (25) + Not Italic"/>
    <w:aliases w:val="Spacing 0 pt114"/>
    <w:rPr>
      <w:rFonts w:ascii="Times New Roman" w:hAnsi="Times New Roman" w:cs="Times New Roman"/>
      <w:i/>
      <w:iCs/>
      <w:spacing w:val="2"/>
      <w:u w:val="none"/>
    </w:rPr>
  </w:style>
  <w:style w:type="character" w:customStyle="1" w:styleId="Heading92">
    <w:name w:val="Heading #9 (2)_"/>
    <w:link w:val="Heading920"/>
    <w:rPr>
      <w:rFonts w:ascii="Times New Roman" w:hAnsi="Times New Roman" w:cs="Times New Roman"/>
      <w:spacing w:val="2"/>
      <w:u w:val="none"/>
    </w:rPr>
  </w:style>
  <w:style w:type="paragraph" w:customStyle="1" w:styleId="Heading920">
    <w:name w:val="Heading #9 (2)"/>
    <w:basedOn w:val="Normal"/>
    <w:link w:val="Heading92"/>
    <w:pPr>
      <w:shd w:val="clear" w:color="auto" w:fill="FFFFFF"/>
      <w:spacing w:before="180" w:after="60" w:line="240" w:lineRule="atLeast"/>
      <w:jc w:val="both"/>
      <w:outlineLvl w:val="8"/>
    </w:pPr>
    <w:rPr>
      <w:rFonts w:ascii="Times New Roman" w:hAnsi="Times New Roman" w:cs="Times New Roman"/>
      <w:color w:val="auto"/>
      <w:spacing w:val="2"/>
      <w:lang w:eastAsia="en-US"/>
    </w:rPr>
  </w:style>
  <w:style w:type="character" w:customStyle="1" w:styleId="Heading115">
    <w:name w:val="Heading #11 (5)_"/>
    <w:link w:val="Heading1150"/>
    <w:rPr>
      <w:rFonts w:ascii="Segoe UI" w:hAnsi="Segoe UI" w:cs="Segoe UI"/>
      <w:b/>
      <w:bCs/>
      <w:noProof/>
      <w:sz w:val="25"/>
      <w:szCs w:val="25"/>
      <w:u w:val="none"/>
    </w:rPr>
  </w:style>
  <w:style w:type="paragraph" w:customStyle="1" w:styleId="Heading1150">
    <w:name w:val="Heading #11 (5)"/>
    <w:basedOn w:val="Normal"/>
    <w:link w:val="Heading115"/>
    <w:pPr>
      <w:shd w:val="clear" w:color="auto" w:fill="FFFFFF"/>
      <w:spacing w:before="420" w:after="540" w:line="240" w:lineRule="atLeast"/>
      <w:jc w:val="center"/>
    </w:pPr>
    <w:rPr>
      <w:rFonts w:ascii="Segoe UI" w:hAnsi="Segoe UI" w:cs="Segoe UI"/>
      <w:b/>
      <w:bCs/>
      <w:noProof/>
      <w:color w:val="auto"/>
      <w:sz w:val="25"/>
      <w:szCs w:val="25"/>
      <w:lang w:eastAsia="en-US"/>
    </w:rPr>
  </w:style>
  <w:style w:type="character" w:customStyle="1" w:styleId="Heading115TimesNewRoman">
    <w:name w:val="Heading #11 (5) + Times New Roman"/>
    <w:rPr>
      <w:rFonts w:ascii="Times New Roman" w:hAnsi="Times New Roman" w:cs="Times New Roman"/>
      <w:b/>
      <w:bCs/>
      <w:noProof/>
      <w:sz w:val="25"/>
      <w:szCs w:val="25"/>
      <w:u w:val="none"/>
    </w:rPr>
  </w:style>
  <w:style w:type="character" w:customStyle="1" w:styleId="Bodytext21Corbel">
    <w:name w:val="Body text (21) + Corbel"/>
    <w:aliases w:val="Not Bold14,Spacing 0 pt113"/>
    <w:rPr>
      <w:rFonts w:ascii="Corbel" w:hAnsi="Corbel" w:cs="Corbel"/>
      <w:b/>
      <w:bCs/>
      <w:noProof/>
      <w:spacing w:val="0"/>
      <w:sz w:val="19"/>
      <w:szCs w:val="19"/>
      <w:u w:val="none"/>
    </w:rPr>
  </w:style>
  <w:style w:type="character" w:customStyle="1" w:styleId="Heading22">
    <w:name w:val="Heading #22_"/>
    <w:link w:val="Heading220"/>
    <w:rPr>
      <w:rFonts w:ascii="Times New Roman" w:hAnsi="Times New Roman" w:cs="Times New Roman"/>
      <w:b/>
      <w:bCs/>
      <w:spacing w:val="4"/>
      <w:u w:val="none"/>
    </w:rPr>
  </w:style>
  <w:style w:type="paragraph" w:customStyle="1" w:styleId="Heading220">
    <w:name w:val="Heading #22"/>
    <w:basedOn w:val="Normal"/>
    <w:link w:val="Heading22"/>
    <w:pPr>
      <w:shd w:val="clear" w:color="auto" w:fill="FFFFFF"/>
      <w:spacing w:after="240" w:line="360" w:lineRule="exact"/>
      <w:ind w:hanging="1440"/>
    </w:pPr>
    <w:rPr>
      <w:rFonts w:ascii="Times New Roman" w:hAnsi="Times New Roman" w:cs="Times New Roman"/>
      <w:b/>
      <w:bCs/>
      <w:color w:val="auto"/>
      <w:spacing w:val="4"/>
      <w:lang w:eastAsia="en-US"/>
    </w:rPr>
  </w:style>
  <w:style w:type="character" w:customStyle="1" w:styleId="Bodytext4NotItalic2">
    <w:name w:val="Body text (4) + Not Italic2"/>
    <w:aliases w:val="Spacing 0 pt112"/>
    <w:rPr>
      <w:rFonts w:ascii="Times New Roman" w:hAnsi="Times New Roman" w:cs="Times New Roman"/>
      <w:i/>
      <w:iCs/>
      <w:spacing w:val="6"/>
      <w:u w:val="none"/>
    </w:rPr>
  </w:style>
  <w:style w:type="character" w:customStyle="1" w:styleId="Bodytext4Spacing0pt2">
    <w:name w:val="Body text (4) + Spacing 0 pt2"/>
    <w:rPr>
      <w:rFonts w:ascii="Times New Roman" w:hAnsi="Times New Roman" w:cs="Times New Roman"/>
      <w:i/>
      <w:iCs/>
      <w:spacing w:val="1"/>
      <w:u w:val="none"/>
    </w:rPr>
  </w:style>
  <w:style w:type="character" w:customStyle="1" w:styleId="Heading22NotBold">
    <w:name w:val="Heading #22 + Not Bold"/>
    <w:aliases w:val="Spacing 0 pt111,Body text (6) + Bold2"/>
    <w:rPr>
      <w:rFonts w:ascii="Times New Roman" w:hAnsi="Times New Roman" w:cs="Times New Roman"/>
      <w:b/>
      <w:bCs/>
      <w:spacing w:val="6"/>
      <w:u w:val="none"/>
    </w:rPr>
  </w:style>
  <w:style w:type="character" w:customStyle="1" w:styleId="Tablecaption">
    <w:name w:val="Table caption_"/>
    <w:link w:val="Tablecaption0"/>
    <w:rPr>
      <w:rFonts w:ascii="Times New Roman" w:hAnsi="Times New Roman" w:cs="Times New Roman"/>
      <w:spacing w:val="2"/>
      <w:u w:val="none"/>
    </w:rPr>
  </w:style>
  <w:style w:type="paragraph" w:customStyle="1" w:styleId="Tablecaption0">
    <w:name w:val="Table caption"/>
    <w:basedOn w:val="Normal"/>
    <w:link w:val="Tablecaption"/>
    <w:pPr>
      <w:shd w:val="clear" w:color="auto" w:fill="FFFFFF"/>
      <w:spacing w:line="240" w:lineRule="atLeast"/>
    </w:pPr>
    <w:rPr>
      <w:rFonts w:ascii="Times New Roman" w:hAnsi="Times New Roman" w:cs="Times New Roman"/>
      <w:color w:val="auto"/>
      <w:spacing w:val="2"/>
      <w:lang w:eastAsia="en-US"/>
    </w:rPr>
  </w:style>
  <w:style w:type="character" w:customStyle="1" w:styleId="TablecaptionSpacing0pt">
    <w:name w:val="Table caption + Spacing 0 pt"/>
    <w:rPr>
      <w:rFonts w:ascii="Times New Roman" w:hAnsi="Times New Roman" w:cs="Times New Roman"/>
      <w:spacing w:val="6"/>
      <w:u w:val="none"/>
    </w:rPr>
  </w:style>
  <w:style w:type="character" w:customStyle="1" w:styleId="Bodytext10pt4">
    <w:name w:val="Body text + 10 pt4"/>
    <w:aliases w:val="Spacing 0 pt110"/>
    <w:rPr>
      <w:rFonts w:ascii="Times New Roman" w:hAnsi="Times New Roman" w:cs="Times New Roman"/>
      <w:noProof/>
      <w:spacing w:val="0"/>
      <w:sz w:val="20"/>
      <w:szCs w:val="20"/>
      <w:u w:val="none"/>
    </w:rPr>
  </w:style>
  <w:style w:type="character" w:customStyle="1" w:styleId="Bodytext313pt2">
    <w:name w:val="Body text (3) + 13 pt2"/>
    <w:aliases w:val="Italic21,Spacing 0 pt109,Body text (6) + 5.5 pt,Body text (2) + 8.5 pt"/>
    <w:rPr>
      <w:rFonts w:ascii="Times New Roman" w:hAnsi="Times New Roman" w:cs="Times New Roman"/>
      <w:b/>
      <w:bCs/>
      <w:i/>
      <w:iCs/>
      <w:spacing w:val="6"/>
      <w:sz w:val="26"/>
      <w:szCs w:val="26"/>
      <w:u w:val="none"/>
    </w:rPr>
  </w:style>
  <w:style w:type="character" w:customStyle="1" w:styleId="Bodytext311pt">
    <w:name w:val="Body text (3) + 11 pt"/>
    <w:aliases w:val="Spacing 0 pt108,Body text (10) + Not Italic"/>
    <w:rPr>
      <w:rFonts w:ascii="Times New Roman" w:hAnsi="Times New Roman" w:cs="Times New Roman"/>
      <w:b/>
      <w:bCs/>
      <w:noProof/>
      <w:spacing w:val="0"/>
      <w:sz w:val="22"/>
      <w:szCs w:val="22"/>
      <w:u w:val="none"/>
    </w:rPr>
  </w:style>
  <w:style w:type="character" w:customStyle="1" w:styleId="Heading212">
    <w:name w:val="Heading #21 (2)_"/>
    <w:link w:val="Heading2120"/>
    <w:rPr>
      <w:rFonts w:ascii="Times New Roman" w:hAnsi="Times New Roman" w:cs="Times New Roman"/>
      <w:spacing w:val="3"/>
      <w:sz w:val="20"/>
      <w:szCs w:val="20"/>
      <w:u w:val="none"/>
    </w:rPr>
  </w:style>
  <w:style w:type="paragraph" w:customStyle="1" w:styleId="Heading2120">
    <w:name w:val="Heading #21 (2)"/>
    <w:basedOn w:val="Normal"/>
    <w:link w:val="Heading212"/>
    <w:pPr>
      <w:shd w:val="clear" w:color="auto" w:fill="FFFFFF"/>
      <w:spacing w:before="60" w:after="600" w:line="240" w:lineRule="atLeast"/>
      <w:jc w:val="both"/>
    </w:pPr>
    <w:rPr>
      <w:rFonts w:ascii="Times New Roman" w:hAnsi="Times New Roman" w:cs="Times New Roman"/>
      <w:color w:val="auto"/>
      <w:spacing w:val="3"/>
      <w:sz w:val="20"/>
      <w:szCs w:val="20"/>
      <w:lang w:eastAsia="en-US"/>
    </w:rPr>
  </w:style>
  <w:style w:type="character" w:customStyle="1" w:styleId="Heading212SmallCaps">
    <w:name w:val="Heading #21 (2) + Small Caps"/>
    <w:rPr>
      <w:rFonts w:ascii="Times New Roman" w:hAnsi="Times New Roman" w:cs="Times New Roman"/>
      <w:smallCaps/>
      <w:spacing w:val="3"/>
      <w:sz w:val="20"/>
      <w:szCs w:val="20"/>
      <w:u w:val="none"/>
    </w:rPr>
  </w:style>
  <w:style w:type="character" w:customStyle="1" w:styleId="Heading21212pt">
    <w:name w:val="Heading #21 (2) + 12 pt"/>
    <w:aliases w:val="Italic20,Spacing 0 pt107,Body text (11) + 9 pt"/>
    <w:rPr>
      <w:rFonts w:ascii="Times New Roman" w:hAnsi="Times New Roman" w:cs="Times New Roman"/>
      <w:i/>
      <w:iCs/>
      <w:spacing w:val="1"/>
      <w:sz w:val="24"/>
      <w:szCs w:val="24"/>
      <w:u w:val="none"/>
    </w:rPr>
  </w:style>
  <w:style w:type="character" w:customStyle="1" w:styleId="BodytextSpacing0pt2">
    <w:name w:val="Body text + Spacing 0 pt2"/>
    <w:rPr>
      <w:rFonts w:ascii="Times New Roman" w:hAnsi="Times New Roman" w:cs="Times New Roman"/>
      <w:spacing w:val="6"/>
      <w:u w:val="none"/>
    </w:rPr>
  </w:style>
  <w:style w:type="character" w:customStyle="1" w:styleId="Bodytext20Spacing0pt">
    <w:name w:val="Body text (20) + Spacing 0 pt"/>
    <w:rPr>
      <w:rFonts w:ascii="Times New Roman" w:hAnsi="Times New Roman" w:cs="Times New Roman"/>
      <w:b/>
      <w:bCs/>
      <w:i/>
      <w:iCs/>
      <w:spacing w:val="5"/>
      <w:sz w:val="19"/>
      <w:szCs w:val="19"/>
      <w:u w:val="none"/>
    </w:rPr>
  </w:style>
  <w:style w:type="character" w:customStyle="1" w:styleId="Bodytext21Spacing0pt">
    <w:name w:val="Body text (21) + Spacing 0 pt"/>
    <w:rPr>
      <w:rFonts w:ascii="Times New Roman" w:hAnsi="Times New Roman" w:cs="Times New Roman"/>
      <w:b/>
      <w:bCs/>
      <w:spacing w:val="4"/>
      <w:sz w:val="19"/>
      <w:szCs w:val="19"/>
      <w:u w:val="none"/>
    </w:rPr>
  </w:style>
  <w:style w:type="character" w:customStyle="1" w:styleId="Bodytext2112pt2">
    <w:name w:val="Body text (21) + 12 pt2"/>
    <w:aliases w:val="Spacing 0 pt106,Body text + Trebuchet MS"/>
    <w:rPr>
      <w:rFonts w:ascii="Times New Roman" w:hAnsi="Times New Roman" w:cs="Times New Roman"/>
      <w:b/>
      <w:bCs/>
      <w:spacing w:val="4"/>
      <w:sz w:val="24"/>
      <w:szCs w:val="24"/>
      <w:u w:val="none"/>
    </w:rPr>
  </w:style>
  <w:style w:type="character" w:customStyle="1" w:styleId="HeaderorfooterSpacing0pt2">
    <w:name w:val="Header or footer + Spacing 0 pt2"/>
    <w:rPr>
      <w:rFonts w:ascii="Times New Roman" w:hAnsi="Times New Roman" w:cs="Times New Roman"/>
      <w:b/>
      <w:bCs/>
      <w:spacing w:val="14"/>
      <w:sz w:val="19"/>
      <w:szCs w:val="19"/>
      <w:u w:val="none"/>
    </w:rPr>
  </w:style>
  <w:style w:type="character" w:customStyle="1" w:styleId="Bodytext13pt2">
    <w:name w:val="Body text + 13 pt2"/>
    <w:aliases w:val="Bold30,Italic19,Spacing 0 pt105,Body text + Verdana"/>
    <w:rPr>
      <w:rFonts w:ascii="Times New Roman" w:hAnsi="Times New Roman" w:cs="Times New Roman"/>
      <w:b/>
      <w:bCs/>
      <w:i/>
      <w:iCs/>
      <w:spacing w:val="1"/>
      <w:sz w:val="26"/>
      <w:szCs w:val="26"/>
      <w:u w:val="none"/>
    </w:rPr>
  </w:style>
  <w:style w:type="character" w:customStyle="1" w:styleId="BodytextSmallCaps">
    <w:name w:val="Body text + Small Caps"/>
    <w:aliases w:val="Spacing 0 pt104"/>
    <w:rPr>
      <w:rFonts w:ascii="Times New Roman" w:hAnsi="Times New Roman" w:cs="Times New Roman"/>
      <w:smallCaps/>
      <w:spacing w:val="6"/>
      <w:u w:val="none"/>
    </w:rPr>
  </w:style>
  <w:style w:type="character" w:customStyle="1" w:styleId="Heading182">
    <w:name w:val="Heading #18 (2)_"/>
    <w:link w:val="Heading1820"/>
    <w:rPr>
      <w:rFonts w:ascii="Impact" w:hAnsi="Impact" w:cs="Impact"/>
      <w:sz w:val="27"/>
      <w:szCs w:val="27"/>
      <w:u w:val="none"/>
    </w:rPr>
  </w:style>
  <w:style w:type="paragraph" w:customStyle="1" w:styleId="Heading1820">
    <w:name w:val="Heading #18 (2)"/>
    <w:basedOn w:val="Normal"/>
    <w:link w:val="Heading182"/>
    <w:pPr>
      <w:shd w:val="clear" w:color="auto" w:fill="FFFFFF"/>
      <w:spacing w:before="120" w:after="720" w:line="240" w:lineRule="atLeast"/>
      <w:jc w:val="both"/>
    </w:pPr>
    <w:rPr>
      <w:rFonts w:ascii="Impact" w:hAnsi="Impact" w:cs="Impact"/>
      <w:color w:val="auto"/>
      <w:sz w:val="27"/>
      <w:szCs w:val="27"/>
      <w:lang w:eastAsia="en-US"/>
    </w:rPr>
  </w:style>
  <w:style w:type="character" w:customStyle="1" w:styleId="Heading182TimesNewRoman">
    <w:name w:val="Heading #18 (2) + Times New Roman"/>
    <w:aliases w:val="13 pt,Bold29"/>
    <w:rPr>
      <w:rFonts w:ascii="Times New Roman" w:hAnsi="Times New Roman" w:cs="Times New Roman"/>
      <w:b/>
      <w:bCs/>
      <w:noProof/>
      <w:sz w:val="26"/>
      <w:szCs w:val="26"/>
      <w:u w:val="none"/>
    </w:rPr>
  </w:style>
  <w:style w:type="character" w:customStyle="1" w:styleId="Bodytext28">
    <w:name w:val="Body text (28)_"/>
    <w:link w:val="Bodytext280"/>
    <w:rPr>
      <w:spacing w:val="35"/>
      <w:sz w:val="8"/>
      <w:szCs w:val="8"/>
      <w:u w:val="none"/>
    </w:rPr>
  </w:style>
  <w:style w:type="paragraph" w:customStyle="1" w:styleId="Bodytext280">
    <w:name w:val="Body text (28)"/>
    <w:basedOn w:val="Normal"/>
    <w:link w:val="Bodytext28"/>
    <w:pPr>
      <w:shd w:val="clear" w:color="auto" w:fill="FFFFFF"/>
      <w:spacing w:after="300" w:line="240" w:lineRule="atLeast"/>
    </w:pPr>
    <w:rPr>
      <w:rFonts w:cs="Times New Roman"/>
      <w:color w:val="auto"/>
      <w:spacing w:val="35"/>
      <w:sz w:val="8"/>
      <w:szCs w:val="8"/>
      <w:lang w:eastAsia="en-US"/>
    </w:rPr>
  </w:style>
  <w:style w:type="character" w:customStyle="1" w:styleId="Bodytext28TimesNewRoman">
    <w:name w:val="Body text (28) + Times New Roman"/>
    <w:aliases w:val="12 pt1,Spacing 0 pt103"/>
    <w:rPr>
      <w:rFonts w:ascii="Times New Roman" w:hAnsi="Times New Roman" w:cs="Times New Roman"/>
      <w:spacing w:val="6"/>
      <w:sz w:val="24"/>
      <w:szCs w:val="24"/>
      <w:u w:val="none"/>
    </w:rPr>
  </w:style>
  <w:style w:type="character" w:customStyle="1" w:styleId="Heading16">
    <w:name w:val="Heading #16_"/>
    <w:link w:val="Heading160"/>
    <w:rPr>
      <w:rFonts w:ascii="Times New Roman" w:hAnsi="Times New Roman" w:cs="Times New Roman"/>
      <w:i/>
      <w:iCs/>
      <w:spacing w:val="1"/>
      <w:u w:val="none"/>
    </w:rPr>
  </w:style>
  <w:style w:type="paragraph" w:customStyle="1" w:styleId="Heading160">
    <w:name w:val="Heading #16"/>
    <w:basedOn w:val="Normal"/>
    <w:link w:val="Heading16"/>
    <w:pPr>
      <w:shd w:val="clear" w:color="auto" w:fill="FFFFFF"/>
      <w:spacing w:before="120" w:after="120" w:line="240" w:lineRule="atLeast"/>
      <w:jc w:val="both"/>
    </w:pPr>
    <w:rPr>
      <w:rFonts w:ascii="Times New Roman" w:hAnsi="Times New Roman" w:cs="Times New Roman"/>
      <w:i/>
      <w:iCs/>
      <w:color w:val="auto"/>
      <w:spacing w:val="1"/>
      <w:lang w:eastAsia="en-US"/>
    </w:rPr>
  </w:style>
  <w:style w:type="character" w:customStyle="1" w:styleId="Heading16NotItalic">
    <w:name w:val="Heading #16 + Not Italic"/>
    <w:aliases w:val="Spacing 0 pt102"/>
    <w:rPr>
      <w:rFonts w:ascii="Times New Roman" w:hAnsi="Times New Roman" w:cs="Times New Roman"/>
      <w:i/>
      <w:iCs/>
      <w:spacing w:val="6"/>
      <w:u w:val="none"/>
    </w:rPr>
  </w:style>
  <w:style w:type="character" w:customStyle="1" w:styleId="Bodytext21Italic2">
    <w:name w:val="Body text (21) + Italic2"/>
    <w:aliases w:val="Spacing 0 pt101,Body text (2) + 11 pt5"/>
    <w:rPr>
      <w:rFonts w:ascii="Times New Roman" w:hAnsi="Times New Roman" w:cs="Times New Roman"/>
      <w:b/>
      <w:bCs/>
      <w:i/>
      <w:iCs/>
      <w:spacing w:val="5"/>
      <w:sz w:val="19"/>
      <w:szCs w:val="19"/>
      <w:u w:val="none"/>
    </w:rPr>
  </w:style>
  <w:style w:type="character" w:customStyle="1" w:styleId="Bodytext219pt">
    <w:name w:val="Body text (21) + 9 pt"/>
    <w:aliases w:val="Spacing 0 pt100,Body text + Bold4"/>
    <w:rPr>
      <w:rFonts w:ascii="Times New Roman" w:hAnsi="Times New Roman" w:cs="Times New Roman"/>
      <w:b/>
      <w:bCs/>
      <w:spacing w:val="3"/>
      <w:sz w:val="18"/>
      <w:szCs w:val="18"/>
      <w:u w:val="none"/>
    </w:rPr>
  </w:style>
  <w:style w:type="character" w:customStyle="1" w:styleId="Bodytext22Spacing0pt">
    <w:name w:val="Body text (22) + Spacing 0 pt"/>
    <w:rPr>
      <w:rFonts w:ascii="Times New Roman" w:hAnsi="Times New Roman" w:cs="Times New Roman"/>
      <w:b/>
      <w:bCs/>
      <w:spacing w:val="4"/>
      <w:sz w:val="18"/>
      <w:szCs w:val="18"/>
      <w:u w:val="none"/>
    </w:rPr>
  </w:style>
  <w:style w:type="character" w:customStyle="1" w:styleId="Bodytext2295pt">
    <w:name w:val="Body text (22) + 9.5 pt"/>
    <w:aliases w:val="Spacing 0 pt99,Body text (2) + 11 pt4"/>
    <w:rPr>
      <w:rFonts w:ascii="Times New Roman" w:hAnsi="Times New Roman" w:cs="Times New Roman"/>
      <w:b/>
      <w:bCs/>
      <w:spacing w:val="4"/>
      <w:sz w:val="19"/>
      <w:szCs w:val="19"/>
      <w:u w:val="none"/>
    </w:rPr>
  </w:style>
  <w:style w:type="character" w:customStyle="1" w:styleId="Headerorfooter7">
    <w:name w:val="Header or footer (7)_"/>
    <w:link w:val="Headerorfooter70"/>
    <w:rPr>
      <w:rFonts w:ascii="Times New Roman" w:hAnsi="Times New Roman" w:cs="Times New Roman"/>
      <w:b/>
      <w:bCs/>
      <w:spacing w:val="26"/>
      <w:sz w:val="17"/>
      <w:szCs w:val="17"/>
      <w:u w:val="none"/>
    </w:rPr>
  </w:style>
  <w:style w:type="paragraph" w:customStyle="1" w:styleId="Headerorfooter70">
    <w:name w:val="Header or footer (7)"/>
    <w:basedOn w:val="Normal"/>
    <w:link w:val="Headerorfooter7"/>
    <w:pPr>
      <w:shd w:val="clear" w:color="auto" w:fill="FFFFFF"/>
      <w:spacing w:line="240" w:lineRule="atLeast"/>
    </w:pPr>
    <w:rPr>
      <w:rFonts w:ascii="Times New Roman" w:hAnsi="Times New Roman" w:cs="Times New Roman"/>
      <w:b/>
      <w:bCs/>
      <w:color w:val="auto"/>
      <w:spacing w:val="26"/>
      <w:sz w:val="17"/>
      <w:szCs w:val="17"/>
      <w:lang w:eastAsia="en-US"/>
    </w:rPr>
  </w:style>
  <w:style w:type="character" w:customStyle="1" w:styleId="Bodytext29">
    <w:name w:val="Body text (29)_"/>
    <w:link w:val="Bodytext290"/>
    <w:rPr>
      <w:rFonts w:ascii="Segoe UI" w:hAnsi="Segoe UI" w:cs="Segoe UI"/>
      <w:noProof/>
      <w:sz w:val="10"/>
      <w:szCs w:val="10"/>
      <w:u w:val="none"/>
    </w:rPr>
  </w:style>
  <w:style w:type="paragraph" w:customStyle="1" w:styleId="Bodytext290">
    <w:name w:val="Body text (29)"/>
    <w:basedOn w:val="Normal"/>
    <w:link w:val="Bodytext29"/>
    <w:pPr>
      <w:shd w:val="clear" w:color="auto" w:fill="FFFFFF"/>
      <w:spacing w:before="300" w:after="4740" w:line="240" w:lineRule="atLeast"/>
    </w:pPr>
    <w:rPr>
      <w:rFonts w:ascii="Segoe UI" w:hAnsi="Segoe UI" w:cs="Segoe UI"/>
      <w:noProof/>
      <w:color w:val="auto"/>
      <w:sz w:val="10"/>
      <w:szCs w:val="10"/>
      <w:lang w:eastAsia="en-US"/>
    </w:rPr>
  </w:style>
  <w:style w:type="character" w:customStyle="1" w:styleId="Heading2213pt">
    <w:name w:val="Heading #22 + 13 pt"/>
    <w:aliases w:val="Italic18,Spacing 0 pt98,Body text (2) + 11 pt3"/>
    <w:rPr>
      <w:rFonts w:ascii="Times New Roman" w:hAnsi="Times New Roman" w:cs="Times New Roman"/>
      <w:b/>
      <w:bCs/>
      <w:i/>
      <w:iCs/>
      <w:spacing w:val="4"/>
      <w:sz w:val="26"/>
      <w:szCs w:val="26"/>
      <w:u w:val="none"/>
    </w:rPr>
  </w:style>
  <w:style w:type="character" w:customStyle="1" w:styleId="Tableofcontents9">
    <w:name w:val="Table of contents (9)_"/>
    <w:link w:val="Tableofcontents90"/>
    <w:rPr>
      <w:rFonts w:ascii="Times New Roman" w:hAnsi="Times New Roman" w:cs="Times New Roman"/>
      <w:i/>
      <w:iCs/>
      <w:spacing w:val="1"/>
      <w:u w:val="none"/>
    </w:rPr>
  </w:style>
  <w:style w:type="paragraph" w:customStyle="1" w:styleId="Tableofcontents90">
    <w:name w:val="Table of contents (9)"/>
    <w:basedOn w:val="Normal"/>
    <w:link w:val="Tableofcontents9"/>
    <w:pPr>
      <w:shd w:val="clear" w:color="auto" w:fill="FFFFFF"/>
      <w:spacing w:before="120" w:after="120" w:line="240" w:lineRule="atLeast"/>
      <w:jc w:val="both"/>
    </w:pPr>
    <w:rPr>
      <w:rFonts w:ascii="Times New Roman" w:hAnsi="Times New Roman" w:cs="Times New Roman"/>
      <w:i/>
      <w:iCs/>
      <w:color w:val="auto"/>
      <w:spacing w:val="1"/>
      <w:lang w:eastAsia="en-US"/>
    </w:rPr>
  </w:style>
  <w:style w:type="character" w:customStyle="1" w:styleId="Tableofcontents9NotItalic">
    <w:name w:val="Table of contents (9) + Not Italic"/>
    <w:aliases w:val="Spacing 0 pt97,Body text (2) + Italic"/>
    <w:rPr>
      <w:rFonts w:ascii="Times New Roman" w:hAnsi="Times New Roman" w:cs="Times New Roman"/>
      <w:i/>
      <w:iCs/>
      <w:spacing w:val="6"/>
      <w:u w:val="none"/>
    </w:rPr>
  </w:style>
  <w:style w:type="character" w:customStyle="1" w:styleId="Tableofcontents910pt">
    <w:name w:val="Table of contents (9) + 10 pt"/>
    <w:aliases w:val="Spacing 1 pt10"/>
    <w:rPr>
      <w:rFonts w:ascii="Times New Roman" w:hAnsi="Times New Roman" w:cs="Times New Roman"/>
      <w:i/>
      <w:iCs/>
      <w:spacing w:val="34"/>
      <w:sz w:val="20"/>
      <w:szCs w:val="20"/>
      <w:u w:val="none"/>
    </w:rPr>
  </w:style>
  <w:style w:type="character" w:customStyle="1" w:styleId="Tableofcontents910pt1">
    <w:name w:val="Table of contents (9) + 10 pt1"/>
    <w:aliases w:val="Not Italic8,Spacing 0 pt96,Heading #5 + 11.5 pt"/>
    <w:rPr>
      <w:rFonts w:ascii="Times New Roman" w:hAnsi="Times New Roman" w:cs="Times New Roman"/>
      <w:i/>
      <w:iCs/>
      <w:noProof/>
      <w:spacing w:val="0"/>
      <w:sz w:val="20"/>
      <w:szCs w:val="20"/>
      <w:u w:val="none"/>
    </w:rPr>
  </w:style>
  <w:style w:type="character" w:customStyle="1" w:styleId="TableofcontentsBold">
    <w:name w:val="Table of contents + Bold"/>
    <w:aliases w:val="Spacing 0 pt95,Body text + Impact,10 pt6"/>
    <w:rPr>
      <w:rFonts w:ascii="Times New Roman" w:hAnsi="Times New Roman" w:cs="Times New Roman"/>
      <w:b/>
      <w:bCs/>
      <w:spacing w:val="4"/>
      <w:u w:val="none"/>
    </w:rPr>
  </w:style>
  <w:style w:type="character" w:customStyle="1" w:styleId="TableofcontentsSpacing0pt2">
    <w:name w:val="Table of contents + Spacing 0 pt2"/>
    <w:rPr>
      <w:rFonts w:ascii="Times New Roman" w:hAnsi="Times New Roman" w:cs="Times New Roman"/>
      <w:spacing w:val="6"/>
      <w:u w:val="none"/>
    </w:rPr>
  </w:style>
  <w:style w:type="character" w:customStyle="1" w:styleId="Heading19">
    <w:name w:val="Heading #19_"/>
    <w:link w:val="Heading190"/>
    <w:rPr>
      <w:rFonts w:ascii="Times New Roman" w:hAnsi="Times New Roman" w:cs="Times New Roman"/>
      <w:b/>
      <w:bCs/>
      <w:spacing w:val="8"/>
      <w:sz w:val="26"/>
      <w:szCs w:val="26"/>
      <w:u w:val="none"/>
    </w:rPr>
  </w:style>
  <w:style w:type="paragraph" w:customStyle="1" w:styleId="Heading190">
    <w:name w:val="Heading #19"/>
    <w:basedOn w:val="Normal"/>
    <w:link w:val="Heading19"/>
    <w:pPr>
      <w:shd w:val="clear" w:color="auto" w:fill="FFFFFF"/>
      <w:spacing w:before="480" w:after="480" w:line="240" w:lineRule="atLeast"/>
      <w:jc w:val="both"/>
    </w:pPr>
    <w:rPr>
      <w:rFonts w:ascii="Times New Roman" w:hAnsi="Times New Roman" w:cs="Times New Roman"/>
      <w:b/>
      <w:bCs/>
      <w:color w:val="auto"/>
      <w:spacing w:val="8"/>
      <w:sz w:val="26"/>
      <w:szCs w:val="26"/>
      <w:lang w:eastAsia="en-US"/>
    </w:rPr>
  </w:style>
  <w:style w:type="character" w:customStyle="1" w:styleId="Bodytext230">
    <w:name w:val="Body text (23)"/>
    <w:basedOn w:val="Bodytext23"/>
    <w:rPr>
      <w:rFonts w:ascii="Times New Roman" w:hAnsi="Times New Roman" w:cs="Times New Roman"/>
      <w:b/>
      <w:bCs/>
      <w:i/>
      <w:iCs/>
      <w:sz w:val="26"/>
      <w:szCs w:val="26"/>
      <w:u w:val="none"/>
    </w:rPr>
  </w:style>
  <w:style w:type="character" w:customStyle="1" w:styleId="Bodytext11Spacing1pt2">
    <w:name w:val="Body text (11) + Spacing 1 pt2"/>
    <w:rPr>
      <w:rFonts w:ascii="Segoe UI" w:hAnsi="Segoe UI" w:cs="Segoe UI"/>
      <w:spacing w:val="22"/>
      <w:w w:val="40"/>
      <w:sz w:val="10"/>
      <w:szCs w:val="10"/>
      <w:u w:val="none"/>
    </w:rPr>
  </w:style>
  <w:style w:type="character" w:customStyle="1" w:styleId="Bodytext219pt2">
    <w:name w:val="Body text (21) + 9 pt2"/>
    <w:aliases w:val="Spacing 0 pt94"/>
    <w:rPr>
      <w:rFonts w:ascii="Times New Roman" w:hAnsi="Times New Roman" w:cs="Times New Roman"/>
      <w:b/>
      <w:bCs/>
      <w:spacing w:val="4"/>
      <w:sz w:val="18"/>
      <w:szCs w:val="18"/>
      <w:u w:val="none"/>
    </w:rPr>
  </w:style>
  <w:style w:type="character" w:customStyle="1" w:styleId="Bodytext21Corbel2">
    <w:name w:val="Body text (21) + Corbel2"/>
    <w:aliases w:val="Not Bold13,Spacing 0 pt93"/>
    <w:rPr>
      <w:rFonts w:ascii="Corbel" w:hAnsi="Corbel" w:cs="Corbel"/>
      <w:b/>
      <w:bCs/>
      <w:spacing w:val="-5"/>
      <w:sz w:val="19"/>
      <w:szCs w:val="19"/>
      <w:u w:val="none"/>
    </w:rPr>
  </w:style>
  <w:style w:type="character" w:customStyle="1" w:styleId="Bodytext21Corbel1">
    <w:name w:val="Body text (21) + Corbel1"/>
    <w:aliases w:val="Not Bold12,Spacing 0 pt92,Heading #5 (3) + Verdana"/>
    <w:rPr>
      <w:rFonts w:ascii="Corbel" w:hAnsi="Corbel" w:cs="Corbel"/>
      <w:b/>
      <w:bCs/>
      <w:noProof/>
      <w:spacing w:val="0"/>
      <w:sz w:val="19"/>
      <w:szCs w:val="19"/>
      <w:u w:val="none"/>
    </w:rPr>
  </w:style>
  <w:style w:type="character" w:customStyle="1" w:styleId="Heading120">
    <w:name w:val="Heading #12_"/>
    <w:link w:val="Heading121"/>
    <w:rPr>
      <w:rFonts w:ascii="Times New Roman" w:hAnsi="Times New Roman" w:cs="Times New Roman"/>
      <w:sz w:val="20"/>
      <w:szCs w:val="20"/>
      <w:u w:val="none"/>
    </w:rPr>
  </w:style>
  <w:style w:type="paragraph" w:customStyle="1" w:styleId="Heading121">
    <w:name w:val="Heading #12"/>
    <w:basedOn w:val="Normal"/>
    <w:link w:val="Heading120"/>
    <w:pPr>
      <w:shd w:val="clear" w:color="auto" w:fill="FFFFFF"/>
      <w:spacing w:before="60" w:line="240" w:lineRule="atLeast"/>
      <w:jc w:val="both"/>
    </w:pPr>
    <w:rPr>
      <w:rFonts w:ascii="Times New Roman" w:hAnsi="Times New Roman" w:cs="Times New Roman"/>
      <w:color w:val="auto"/>
      <w:sz w:val="20"/>
      <w:szCs w:val="20"/>
      <w:lang w:eastAsia="en-US"/>
    </w:rPr>
  </w:style>
  <w:style w:type="character" w:customStyle="1" w:styleId="Heading12Impact">
    <w:name w:val="Heading #12 + Impact"/>
    <w:aliases w:val="13 pt2"/>
    <w:rPr>
      <w:rFonts w:ascii="Impact" w:hAnsi="Impact" w:cs="Impact"/>
      <w:sz w:val="26"/>
      <w:szCs w:val="26"/>
      <w:u w:val="none"/>
    </w:rPr>
  </w:style>
  <w:style w:type="character" w:customStyle="1" w:styleId="Heading12135pt">
    <w:name w:val="Heading #12 + 13.5 pt"/>
    <w:aliases w:val="Bold28"/>
    <w:rPr>
      <w:rFonts w:ascii="Times New Roman" w:hAnsi="Times New Roman" w:cs="Times New Roman"/>
      <w:b/>
      <w:bCs/>
      <w:noProof/>
      <w:sz w:val="27"/>
      <w:szCs w:val="27"/>
      <w:u w:val="none"/>
    </w:rPr>
  </w:style>
  <w:style w:type="character" w:customStyle="1" w:styleId="Heading183">
    <w:name w:val="Heading #18 (3)_"/>
    <w:link w:val="Heading1830"/>
    <w:rPr>
      <w:rFonts w:ascii="Impact" w:hAnsi="Impact" w:cs="Impact"/>
      <w:noProof/>
      <w:sz w:val="27"/>
      <w:szCs w:val="27"/>
      <w:u w:val="none"/>
    </w:rPr>
  </w:style>
  <w:style w:type="paragraph" w:customStyle="1" w:styleId="Heading1830">
    <w:name w:val="Heading #18 (3)"/>
    <w:basedOn w:val="Normal"/>
    <w:link w:val="Heading183"/>
    <w:pPr>
      <w:shd w:val="clear" w:color="auto" w:fill="FFFFFF"/>
      <w:spacing w:before="600" w:after="300" w:line="240" w:lineRule="atLeast"/>
      <w:jc w:val="center"/>
    </w:pPr>
    <w:rPr>
      <w:rFonts w:ascii="Impact" w:hAnsi="Impact" w:cs="Impact"/>
      <w:noProof/>
      <w:color w:val="auto"/>
      <w:sz w:val="27"/>
      <w:szCs w:val="27"/>
      <w:lang w:eastAsia="en-US"/>
    </w:rPr>
  </w:style>
  <w:style w:type="character" w:customStyle="1" w:styleId="Heading183TimesNewRoman">
    <w:name w:val="Heading #18 (3) + Times New Roman"/>
    <w:aliases w:val="12.5 pt,Bold27,Body text (6) + Tahoma"/>
    <w:rPr>
      <w:rFonts w:ascii="Times New Roman" w:hAnsi="Times New Roman" w:cs="Times New Roman"/>
      <w:b/>
      <w:bCs/>
      <w:noProof/>
      <w:sz w:val="25"/>
      <w:szCs w:val="25"/>
      <w:u w:val="none"/>
    </w:rPr>
  </w:style>
  <w:style w:type="character" w:customStyle="1" w:styleId="Tablecaption2">
    <w:name w:val="Table caption (2)_"/>
    <w:link w:val="Tablecaption20"/>
    <w:rPr>
      <w:rFonts w:ascii="Times New Roman" w:hAnsi="Times New Roman" w:cs="Times New Roman"/>
      <w:i/>
      <w:iCs/>
      <w:spacing w:val="1"/>
      <w:u w:val="none"/>
    </w:rPr>
  </w:style>
  <w:style w:type="paragraph" w:customStyle="1" w:styleId="Tablecaption20">
    <w:name w:val="Table caption (2)"/>
    <w:basedOn w:val="Normal"/>
    <w:link w:val="Tablecaption2"/>
    <w:pPr>
      <w:shd w:val="clear" w:color="auto" w:fill="FFFFFF"/>
      <w:spacing w:line="240" w:lineRule="atLeast"/>
    </w:pPr>
    <w:rPr>
      <w:rFonts w:ascii="Times New Roman" w:hAnsi="Times New Roman" w:cs="Times New Roman"/>
      <w:i/>
      <w:iCs/>
      <w:color w:val="auto"/>
      <w:spacing w:val="1"/>
      <w:lang w:eastAsia="en-US"/>
    </w:rPr>
  </w:style>
  <w:style w:type="character" w:customStyle="1" w:styleId="Bodytext300">
    <w:name w:val="Body text (30)_"/>
    <w:link w:val="Bodytext301"/>
    <w:rPr>
      <w:rFonts w:ascii="Times New Roman" w:hAnsi="Times New Roman" w:cs="Times New Roman"/>
      <w:noProof/>
      <w:w w:val="20"/>
      <w:sz w:val="8"/>
      <w:szCs w:val="8"/>
      <w:u w:val="none"/>
    </w:rPr>
  </w:style>
  <w:style w:type="paragraph" w:customStyle="1" w:styleId="Bodytext301">
    <w:name w:val="Body text (30)"/>
    <w:basedOn w:val="Normal"/>
    <w:link w:val="Bodytext300"/>
    <w:pPr>
      <w:shd w:val="clear" w:color="auto" w:fill="FFFFFF"/>
      <w:spacing w:before="3180" w:after="420" w:line="240" w:lineRule="atLeast"/>
    </w:pPr>
    <w:rPr>
      <w:rFonts w:ascii="Times New Roman" w:hAnsi="Times New Roman" w:cs="Times New Roman"/>
      <w:noProof/>
      <w:color w:val="auto"/>
      <w:w w:val="20"/>
      <w:sz w:val="8"/>
      <w:szCs w:val="8"/>
      <w:lang w:eastAsia="en-US"/>
    </w:rPr>
  </w:style>
  <w:style w:type="character" w:customStyle="1" w:styleId="Heading22Impact">
    <w:name w:val="Heading #22 + Impact"/>
    <w:aliases w:val="13.5 pt4,Not Bold11,Spacing 0 pt91,Body text (10) + Not Bold"/>
    <w:rPr>
      <w:rFonts w:ascii="Impact" w:hAnsi="Impact" w:cs="Impact"/>
      <w:b/>
      <w:bCs/>
      <w:spacing w:val="0"/>
      <w:sz w:val="27"/>
      <w:szCs w:val="27"/>
      <w:u w:val="none"/>
    </w:rPr>
  </w:style>
  <w:style w:type="character" w:customStyle="1" w:styleId="Heading22135pt">
    <w:name w:val="Heading #22 + 13.5 pt"/>
    <w:aliases w:val="Spacing 0 pt90,Body text (2) + 10 pt2"/>
    <w:rPr>
      <w:rFonts w:ascii="Times New Roman" w:hAnsi="Times New Roman" w:cs="Times New Roman"/>
      <w:b/>
      <w:bCs/>
      <w:noProof/>
      <w:spacing w:val="0"/>
      <w:sz w:val="27"/>
      <w:szCs w:val="27"/>
      <w:u w:val="none"/>
    </w:rPr>
  </w:style>
  <w:style w:type="character" w:customStyle="1" w:styleId="BodytextItalic2">
    <w:name w:val="Body text + Italic2"/>
    <w:rPr>
      <w:rFonts w:ascii="Times New Roman" w:hAnsi="Times New Roman" w:cs="Times New Roman"/>
      <w:i/>
      <w:iCs/>
      <w:spacing w:val="1"/>
      <w:u w:val="none"/>
    </w:rPr>
  </w:style>
  <w:style w:type="character" w:customStyle="1" w:styleId="Bodytext10Spacing0pt1">
    <w:name w:val="Body text (10) + Spacing 0 pt1"/>
    <w:rPr>
      <w:rFonts w:ascii="Times New Roman" w:hAnsi="Times New Roman" w:cs="Times New Roman"/>
      <w:b/>
      <w:bCs/>
      <w:spacing w:val="8"/>
      <w:sz w:val="26"/>
      <w:szCs w:val="26"/>
      <w:u w:val="none"/>
    </w:rPr>
  </w:style>
  <w:style w:type="character" w:customStyle="1" w:styleId="Bodytext31">
    <w:name w:val="Body text (31)_"/>
    <w:link w:val="Bodytext310"/>
    <w:rPr>
      <w:rFonts w:ascii="Times New Roman" w:hAnsi="Times New Roman" w:cs="Times New Roman"/>
      <w:spacing w:val="10"/>
      <w:sz w:val="20"/>
      <w:szCs w:val="20"/>
      <w:u w:val="none"/>
    </w:rPr>
  </w:style>
  <w:style w:type="paragraph" w:customStyle="1" w:styleId="Bodytext310">
    <w:name w:val="Body text (31)"/>
    <w:basedOn w:val="Normal"/>
    <w:link w:val="Bodytext31"/>
    <w:pPr>
      <w:shd w:val="clear" w:color="auto" w:fill="FFFFFF"/>
      <w:spacing w:before="180" w:after="300" w:line="240" w:lineRule="atLeast"/>
      <w:jc w:val="both"/>
    </w:pPr>
    <w:rPr>
      <w:rFonts w:ascii="Times New Roman" w:hAnsi="Times New Roman" w:cs="Times New Roman"/>
      <w:color w:val="auto"/>
      <w:spacing w:val="10"/>
      <w:sz w:val="20"/>
      <w:szCs w:val="20"/>
      <w:lang w:eastAsia="en-US"/>
    </w:rPr>
  </w:style>
  <w:style w:type="character" w:customStyle="1" w:styleId="Heading222">
    <w:name w:val="Heading #22 (2)_"/>
    <w:link w:val="Heading2220"/>
    <w:rPr>
      <w:rFonts w:ascii="Times New Roman" w:hAnsi="Times New Roman" w:cs="Times New Roman"/>
      <w:spacing w:val="6"/>
      <w:u w:val="none"/>
    </w:rPr>
  </w:style>
  <w:style w:type="paragraph" w:customStyle="1" w:styleId="Heading2220">
    <w:name w:val="Heading #22 (2)"/>
    <w:basedOn w:val="Normal"/>
    <w:link w:val="Heading222"/>
    <w:pPr>
      <w:shd w:val="clear" w:color="auto" w:fill="FFFFFF"/>
      <w:spacing w:before="300" w:after="180" w:line="240" w:lineRule="atLeast"/>
      <w:ind w:hanging="1780"/>
    </w:pPr>
    <w:rPr>
      <w:rFonts w:ascii="Times New Roman" w:hAnsi="Times New Roman" w:cs="Times New Roman"/>
      <w:color w:val="auto"/>
      <w:spacing w:val="6"/>
      <w:lang w:eastAsia="en-US"/>
    </w:rPr>
  </w:style>
  <w:style w:type="character" w:customStyle="1" w:styleId="Heading6">
    <w:name w:val="Heading #6_"/>
    <w:link w:val="Heading60"/>
    <w:rPr>
      <w:rFonts w:ascii="Times New Roman" w:hAnsi="Times New Roman" w:cs="Times New Roman"/>
      <w:b/>
      <w:bCs/>
      <w:spacing w:val="4"/>
      <w:sz w:val="19"/>
      <w:szCs w:val="19"/>
      <w:u w:val="none"/>
    </w:rPr>
  </w:style>
  <w:style w:type="paragraph" w:customStyle="1" w:styleId="Heading60">
    <w:name w:val="Heading #6"/>
    <w:basedOn w:val="Normal"/>
    <w:link w:val="Heading6"/>
    <w:pPr>
      <w:shd w:val="clear" w:color="auto" w:fill="FFFFFF"/>
      <w:spacing w:before="240" w:line="240" w:lineRule="atLeast"/>
      <w:jc w:val="both"/>
      <w:outlineLvl w:val="5"/>
    </w:pPr>
    <w:rPr>
      <w:rFonts w:ascii="Times New Roman" w:hAnsi="Times New Roman" w:cs="Times New Roman"/>
      <w:b/>
      <w:bCs/>
      <w:color w:val="auto"/>
      <w:spacing w:val="4"/>
      <w:sz w:val="19"/>
      <w:szCs w:val="19"/>
      <w:lang w:eastAsia="en-US"/>
    </w:rPr>
  </w:style>
  <w:style w:type="character" w:customStyle="1" w:styleId="Heading184">
    <w:name w:val="Heading #18 (4)_"/>
    <w:link w:val="Heading1840"/>
    <w:rPr>
      <w:rFonts w:ascii="Impact" w:hAnsi="Impact" w:cs="Impact"/>
      <w:noProof/>
      <w:sz w:val="26"/>
      <w:szCs w:val="26"/>
      <w:u w:val="none"/>
    </w:rPr>
  </w:style>
  <w:style w:type="paragraph" w:customStyle="1" w:styleId="Heading1840">
    <w:name w:val="Heading #18 (4)"/>
    <w:basedOn w:val="Normal"/>
    <w:link w:val="Heading184"/>
    <w:pPr>
      <w:shd w:val="clear" w:color="auto" w:fill="FFFFFF"/>
      <w:spacing w:before="600" w:after="600" w:line="240" w:lineRule="atLeast"/>
      <w:jc w:val="center"/>
    </w:pPr>
    <w:rPr>
      <w:rFonts w:ascii="Impact" w:hAnsi="Impact" w:cs="Impact"/>
      <w:noProof/>
      <w:color w:val="auto"/>
      <w:sz w:val="26"/>
      <w:szCs w:val="26"/>
      <w:lang w:eastAsia="en-US"/>
    </w:rPr>
  </w:style>
  <w:style w:type="character" w:customStyle="1" w:styleId="Heading184TimesNewRoman">
    <w:name w:val="Heading #18 (4) + Times New Roman"/>
    <w:aliases w:val="12.5 pt6,Bold26"/>
    <w:rPr>
      <w:rFonts w:ascii="Times New Roman" w:hAnsi="Times New Roman" w:cs="Times New Roman"/>
      <w:b/>
      <w:bCs/>
      <w:noProof/>
      <w:sz w:val="25"/>
      <w:szCs w:val="25"/>
      <w:u w:val="none"/>
    </w:rPr>
  </w:style>
  <w:style w:type="character" w:customStyle="1" w:styleId="Tablecaption3">
    <w:name w:val="Table caption (3)_"/>
    <w:link w:val="Tablecaption30"/>
    <w:rPr>
      <w:rFonts w:ascii="Times New Roman" w:hAnsi="Times New Roman" w:cs="Times New Roman"/>
      <w:b/>
      <w:bCs/>
      <w:spacing w:val="4"/>
      <w:u w:val="none"/>
    </w:rPr>
  </w:style>
  <w:style w:type="paragraph" w:customStyle="1" w:styleId="Tablecaption30">
    <w:name w:val="Table caption (3)"/>
    <w:basedOn w:val="Normal"/>
    <w:link w:val="Tablecaption3"/>
    <w:pPr>
      <w:shd w:val="clear" w:color="auto" w:fill="FFFFFF"/>
      <w:spacing w:line="240" w:lineRule="atLeast"/>
    </w:pPr>
    <w:rPr>
      <w:rFonts w:ascii="Times New Roman" w:hAnsi="Times New Roman" w:cs="Times New Roman"/>
      <w:b/>
      <w:bCs/>
      <w:color w:val="auto"/>
      <w:spacing w:val="4"/>
      <w:lang w:eastAsia="en-US"/>
    </w:rPr>
  </w:style>
  <w:style w:type="character" w:customStyle="1" w:styleId="Bodytext3165pt">
    <w:name w:val="Body text (3) + 16.5 pt"/>
    <w:aliases w:val="Not Bold10,Spacing 0 pt89,Heading #5 + Impact"/>
    <w:rPr>
      <w:rFonts w:ascii="Times New Roman" w:hAnsi="Times New Roman" w:cs="Times New Roman"/>
      <w:b/>
      <w:bCs/>
      <w:spacing w:val="4"/>
      <w:sz w:val="33"/>
      <w:szCs w:val="33"/>
      <w:u w:val="none"/>
    </w:rPr>
  </w:style>
  <w:style w:type="character" w:customStyle="1" w:styleId="Heading221">
    <w:name w:val="Heading #2 (2)_"/>
    <w:link w:val="Heading223"/>
    <w:rPr>
      <w:rFonts w:ascii="Times New Roman" w:hAnsi="Times New Roman" w:cs="Times New Roman"/>
      <w:b/>
      <w:bCs/>
      <w:spacing w:val="4"/>
      <w:u w:val="none"/>
    </w:rPr>
  </w:style>
  <w:style w:type="paragraph" w:customStyle="1" w:styleId="Heading223">
    <w:name w:val="Heading #2 (2)"/>
    <w:basedOn w:val="Normal"/>
    <w:link w:val="Heading221"/>
    <w:pPr>
      <w:shd w:val="clear" w:color="auto" w:fill="FFFFFF"/>
      <w:spacing w:before="240" w:after="360" w:line="326" w:lineRule="exact"/>
      <w:ind w:firstLine="1640"/>
      <w:outlineLvl w:val="1"/>
    </w:pPr>
    <w:rPr>
      <w:rFonts w:ascii="Times New Roman" w:hAnsi="Times New Roman" w:cs="Times New Roman"/>
      <w:b/>
      <w:bCs/>
      <w:color w:val="auto"/>
      <w:spacing w:val="4"/>
      <w:lang w:eastAsia="en-US"/>
    </w:rPr>
  </w:style>
  <w:style w:type="character" w:customStyle="1" w:styleId="Bodytext4SegoeUI">
    <w:name w:val="Body text (4) + Segoe UI"/>
    <w:aliases w:val="9 pt,Not Italic7,Spacing 0 pt88,Scale 80%,Body text (2) + 11 pt1"/>
    <w:rPr>
      <w:rFonts w:ascii="Segoe UI" w:hAnsi="Segoe UI" w:cs="Segoe UI"/>
      <w:i/>
      <w:iCs/>
      <w:spacing w:val="17"/>
      <w:w w:val="80"/>
      <w:sz w:val="18"/>
      <w:szCs w:val="18"/>
      <w:u w:val="none"/>
    </w:rPr>
  </w:style>
  <w:style w:type="character" w:customStyle="1" w:styleId="Heading22Spacing0pt">
    <w:name w:val="Heading #22 + Spacing 0 pt"/>
    <w:rPr>
      <w:rFonts w:ascii="Times New Roman" w:hAnsi="Times New Roman" w:cs="Times New Roman"/>
      <w:b/>
      <w:bCs/>
      <w:spacing w:val="3"/>
      <w:u w:val="none"/>
    </w:rPr>
  </w:style>
  <w:style w:type="character" w:customStyle="1" w:styleId="Heading185">
    <w:name w:val="Heading #18 (5)_"/>
    <w:link w:val="Heading1850"/>
    <w:rPr>
      <w:rFonts w:ascii="Times New Roman" w:hAnsi="Times New Roman" w:cs="Times New Roman"/>
      <w:b/>
      <w:bCs/>
      <w:spacing w:val="4"/>
      <w:u w:val="none"/>
    </w:rPr>
  </w:style>
  <w:style w:type="paragraph" w:customStyle="1" w:styleId="Heading1850">
    <w:name w:val="Heading #18 (5)"/>
    <w:basedOn w:val="Normal"/>
    <w:link w:val="Heading185"/>
    <w:pPr>
      <w:shd w:val="clear" w:color="auto" w:fill="FFFFFF"/>
      <w:spacing w:before="300" w:after="300" w:line="240" w:lineRule="atLeast"/>
      <w:jc w:val="center"/>
    </w:pPr>
    <w:rPr>
      <w:rFonts w:ascii="Times New Roman" w:hAnsi="Times New Roman" w:cs="Times New Roman"/>
      <w:b/>
      <w:bCs/>
      <w:color w:val="auto"/>
      <w:spacing w:val="4"/>
      <w:lang w:eastAsia="en-US"/>
    </w:rPr>
  </w:style>
  <w:style w:type="character" w:customStyle="1" w:styleId="Bodytext2175pt">
    <w:name w:val="Body text (21) + 7.5 pt"/>
    <w:aliases w:val="Spacing 0 pt87"/>
    <w:rPr>
      <w:rFonts w:ascii="Times New Roman" w:hAnsi="Times New Roman" w:cs="Times New Roman"/>
      <w:b/>
      <w:bCs/>
      <w:spacing w:val="3"/>
      <w:sz w:val="15"/>
      <w:szCs w:val="15"/>
      <w:u w:val="none"/>
    </w:rPr>
  </w:style>
  <w:style w:type="character" w:customStyle="1" w:styleId="Bodytext3Spacing0pt2">
    <w:name w:val="Body text (3) + Spacing 0 pt2"/>
    <w:rPr>
      <w:rFonts w:ascii="Times New Roman" w:hAnsi="Times New Roman" w:cs="Times New Roman"/>
      <w:b/>
      <w:bCs/>
      <w:spacing w:val="3"/>
      <w:u w:val="none"/>
    </w:rPr>
  </w:style>
  <w:style w:type="character" w:customStyle="1" w:styleId="Heading213">
    <w:name w:val="Heading #21 (3)_"/>
    <w:link w:val="Heading2130"/>
    <w:rPr>
      <w:rFonts w:ascii="Times New Roman" w:hAnsi="Times New Roman" w:cs="Times New Roman"/>
      <w:b/>
      <w:bCs/>
      <w:spacing w:val="4"/>
      <w:u w:val="none"/>
    </w:rPr>
  </w:style>
  <w:style w:type="paragraph" w:customStyle="1" w:styleId="Heading2130">
    <w:name w:val="Heading #21 (3)"/>
    <w:basedOn w:val="Normal"/>
    <w:link w:val="Heading213"/>
    <w:pPr>
      <w:shd w:val="clear" w:color="auto" w:fill="FFFFFF"/>
      <w:spacing w:before="1980" w:line="240" w:lineRule="atLeast"/>
      <w:ind w:hanging="1420"/>
      <w:jc w:val="both"/>
    </w:pPr>
    <w:rPr>
      <w:rFonts w:ascii="Times New Roman" w:hAnsi="Times New Roman" w:cs="Times New Roman"/>
      <w:b/>
      <w:bCs/>
      <w:color w:val="auto"/>
      <w:spacing w:val="4"/>
      <w:lang w:eastAsia="en-US"/>
    </w:rPr>
  </w:style>
  <w:style w:type="character" w:customStyle="1" w:styleId="Headerorfooter5Spacing0pt">
    <w:name w:val="Header or footer (5) + Spacing 0 pt"/>
    <w:rPr>
      <w:rFonts w:ascii="Times New Roman" w:hAnsi="Times New Roman" w:cs="Times New Roman"/>
      <w:b/>
      <w:bCs/>
      <w:spacing w:val="8"/>
      <w:u w:val="none"/>
    </w:rPr>
  </w:style>
  <w:style w:type="character" w:customStyle="1" w:styleId="Heading213NotBold">
    <w:name w:val="Heading #21 (3) + Not Bold"/>
    <w:aliases w:val="Italic17,Spacing 0 pt86"/>
    <w:rPr>
      <w:rFonts w:ascii="Times New Roman" w:hAnsi="Times New Roman" w:cs="Times New Roman"/>
      <w:b/>
      <w:bCs/>
      <w:i/>
      <w:iCs/>
      <w:spacing w:val="1"/>
      <w:u w:val="none"/>
    </w:rPr>
  </w:style>
  <w:style w:type="character" w:customStyle="1" w:styleId="Tableofcontents10">
    <w:name w:val="Table of contents (10)_"/>
    <w:link w:val="Tableofcontents100"/>
    <w:rPr>
      <w:rFonts w:ascii="Times New Roman" w:hAnsi="Times New Roman" w:cs="Times New Roman"/>
      <w:b/>
      <w:bCs/>
      <w:spacing w:val="4"/>
      <w:sz w:val="19"/>
      <w:szCs w:val="19"/>
      <w:u w:val="none"/>
    </w:rPr>
  </w:style>
  <w:style w:type="paragraph" w:customStyle="1" w:styleId="Tableofcontents100">
    <w:name w:val="Table of contents (10)"/>
    <w:basedOn w:val="Normal"/>
    <w:link w:val="Tableofcontents10"/>
    <w:pPr>
      <w:shd w:val="clear" w:color="auto" w:fill="FFFFFF"/>
      <w:spacing w:line="264" w:lineRule="exact"/>
      <w:jc w:val="both"/>
    </w:pPr>
    <w:rPr>
      <w:rFonts w:ascii="Times New Roman" w:hAnsi="Times New Roman" w:cs="Times New Roman"/>
      <w:b/>
      <w:bCs/>
      <w:color w:val="auto"/>
      <w:spacing w:val="4"/>
      <w:sz w:val="19"/>
      <w:szCs w:val="19"/>
      <w:lang w:eastAsia="en-US"/>
    </w:rPr>
  </w:style>
  <w:style w:type="character" w:customStyle="1" w:styleId="Tableofcontents109pt">
    <w:name w:val="Table of contents (10) + 9 pt"/>
    <w:aliases w:val="Spacing 0 pt85"/>
    <w:rPr>
      <w:rFonts w:ascii="Times New Roman" w:hAnsi="Times New Roman" w:cs="Times New Roman"/>
      <w:b/>
      <w:bCs/>
      <w:spacing w:val="3"/>
      <w:sz w:val="18"/>
      <w:szCs w:val="18"/>
      <w:u w:val="none"/>
    </w:rPr>
  </w:style>
  <w:style w:type="character" w:customStyle="1" w:styleId="Bodytext3Impact">
    <w:name w:val="Body text (3) + Impact"/>
    <w:aliases w:val="13 pt1,Not Bold9,Spacing 0 pt84,Body text (2) + 11 pt2"/>
    <w:rPr>
      <w:rFonts w:ascii="Impact" w:hAnsi="Impact" w:cs="Impact"/>
      <w:b/>
      <w:bCs/>
      <w:noProof/>
      <w:spacing w:val="0"/>
      <w:sz w:val="26"/>
      <w:szCs w:val="26"/>
      <w:u w:val="none"/>
    </w:rPr>
  </w:style>
  <w:style w:type="character" w:customStyle="1" w:styleId="Bodytext3135pt">
    <w:name w:val="Body text (3) + 13.5 pt"/>
    <w:aliases w:val="Spacing 0 pt83,Heading #3 + Times New Roman,10.5 pt3"/>
    <w:rPr>
      <w:rFonts w:ascii="Times New Roman" w:hAnsi="Times New Roman" w:cs="Times New Roman"/>
      <w:b/>
      <w:bCs/>
      <w:noProof/>
      <w:spacing w:val="0"/>
      <w:sz w:val="27"/>
      <w:szCs w:val="27"/>
      <w:u w:val="none"/>
    </w:rPr>
  </w:style>
  <w:style w:type="character" w:customStyle="1" w:styleId="Bodytext32">
    <w:name w:val="Body text (32)_"/>
    <w:link w:val="Bodytext320"/>
    <w:rPr>
      <w:rFonts w:ascii="Segoe UI" w:hAnsi="Segoe UI" w:cs="Segoe UI"/>
      <w:spacing w:val="4"/>
      <w:sz w:val="33"/>
      <w:szCs w:val="33"/>
      <w:u w:val="none"/>
    </w:rPr>
  </w:style>
  <w:style w:type="paragraph" w:customStyle="1" w:styleId="Bodytext320">
    <w:name w:val="Body text (32)"/>
    <w:basedOn w:val="Normal"/>
    <w:link w:val="Bodytext32"/>
    <w:pPr>
      <w:shd w:val="clear" w:color="auto" w:fill="FFFFFF"/>
      <w:spacing w:before="300" w:after="360" w:line="240" w:lineRule="atLeast"/>
      <w:jc w:val="both"/>
    </w:pPr>
    <w:rPr>
      <w:rFonts w:ascii="Segoe UI" w:hAnsi="Segoe UI" w:cs="Segoe UI"/>
      <w:color w:val="auto"/>
      <w:spacing w:val="4"/>
      <w:sz w:val="33"/>
      <w:szCs w:val="33"/>
      <w:lang w:eastAsia="en-US"/>
    </w:rPr>
  </w:style>
  <w:style w:type="character" w:customStyle="1" w:styleId="Bodytext32CenturyGothic">
    <w:name w:val="Body text (32) + Century Gothic"/>
    <w:aliases w:val="15.5 pt,Bold25,Spacing 0 pt82,Heading #3 + Times New Roman1,11 pt1"/>
    <w:rPr>
      <w:rFonts w:ascii="Century Gothic" w:hAnsi="Century Gothic" w:cs="Century Gothic"/>
      <w:b/>
      <w:bCs/>
      <w:spacing w:val="-14"/>
      <w:sz w:val="31"/>
      <w:szCs w:val="31"/>
      <w:u w:val="none"/>
    </w:rPr>
  </w:style>
  <w:style w:type="character" w:customStyle="1" w:styleId="Bodytext325pt">
    <w:name w:val="Body text (32) + 5 pt"/>
    <w:aliases w:val="Spacing 1 pt9,Scale 40%4"/>
    <w:rPr>
      <w:rFonts w:ascii="Segoe UI" w:hAnsi="Segoe UI" w:cs="Segoe UI"/>
      <w:spacing w:val="22"/>
      <w:w w:val="40"/>
      <w:sz w:val="10"/>
      <w:szCs w:val="10"/>
      <w:u w:val="none"/>
    </w:rPr>
  </w:style>
  <w:style w:type="character" w:customStyle="1" w:styleId="Heading192">
    <w:name w:val="Heading #19 (2)_"/>
    <w:link w:val="Heading1920"/>
    <w:rPr>
      <w:rFonts w:ascii="Times New Roman" w:hAnsi="Times New Roman" w:cs="Times New Roman"/>
      <w:i/>
      <w:iCs/>
      <w:spacing w:val="11"/>
      <w:u w:val="none"/>
    </w:rPr>
  </w:style>
  <w:style w:type="paragraph" w:customStyle="1" w:styleId="Heading1920">
    <w:name w:val="Heading #19 (2)"/>
    <w:basedOn w:val="Normal"/>
    <w:link w:val="Heading192"/>
    <w:pPr>
      <w:shd w:val="clear" w:color="auto" w:fill="FFFFFF"/>
      <w:spacing w:before="360" w:line="240" w:lineRule="atLeast"/>
      <w:jc w:val="both"/>
    </w:pPr>
    <w:rPr>
      <w:rFonts w:ascii="Times New Roman" w:hAnsi="Times New Roman" w:cs="Times New Roman"/>
      <w:i/>
      <w:iCs/>
      <w:color w:val="auto"/>
      <w:spacing w:val="11"/>
      <w:lang w:eastAsia="en-US"/>
    </w:rPr>
  </w:style>
  <w:style w:type="character" w:customStyle="1" w:styleId="Bodytext33">
    <w:name w:val="Body text (33)_"/>
    <w:link w:val="Bodytext330"/>
    <w:rPr>
      <w:rFonts w:ascii="Corbel" w:hAnsi="Corbel" w:cs="Corbel"/>
      <w:sz w:val="8"/>
      <w:szCs w:val="8"/>
      <w:u w:val="none"/>
    </w:rPr>
  </w:style>
  <w:style w:type="paragraph" w:customStyle="1" w:styleId="Bodytext330">
    <w:name w:val="Body text (33)"/>
    <w:basedOn w:val="Normal"/>
    <w:link w:val="Bodytext33"/>
    <w:pPr>
      <w:shd w:val="clear" w:color="auto" w:fill="FFFFFF"/>
      <w:spacing w:before="180" w:after="240" w:line="240" w:lineRule="atLeast"/>
      <w:jc w:val="both"/>
    </w:pPr>
    <w:rPr>
      <w:rFonts w:ascii="Corbel" w:hAnsi="Corbel" w:cs="Corbel"/>
      <w:color w:val="auto"/>
      <w:sz w:val="8"/>
      <w:szCs w:val="8"/>
      <w:lang w:eastAsia="en-US"/>
    </w:rPr>
  </w:style>
  <w:style w:type="character" w:customStyle="1" w:styleId="Bodytext220">
    <w:name w:val="Body text (22)"/>
    <w:basedOn w:val="Bodytext22"/>
    <w:rPr>
      <w:rFonts w:ascii="Times New Roman" w:hAnsi="Times New Roman" w:cs="Times New Roman"/>
      <w:b/>
      <w:bCs/>
      <w:spacing w:val="3"/>
      <w:sz w:val="18"/>
      <w:szCs w:val="18"/>
      <w:u w:val="none"/>
    </w:rPr>
  </w:style>
  <w:style w:type="character" w:customStyle="1" w:styleId="Bodytext34">
    <w:name w:val="Body text (34)_"/>
    <w:link w:val="Bodytext340"/>
    <w:rPr>
      <w:rFonts w:ascii="Segoe UI" w:hAnsi="Segoe UI" w:cs="Segoe UI"/>
      <w:noProof/>
      <w:sz w:val="10"/>
      <w:szCs w:val="10"/>
      <w:u w:val="none"/>
    </w:rPr>
  </w:style>
  <w:style w:type="paragraph" w:customStyle="1" w:styleId="Bodytext340">
    <w:name w:val="Body text (34)"/>
    <w:basedOn w:val="Normal"/>
    <w:link w:val="Bodytext34"/>
    <w:pPr>
      <w:shd w:val="clear" w:color="auto" w:fill="FFFFFF"/>
      <w:spacing w:before="3240" w:line="240" w:lineRule="atLeast"/>
    </w:pPr>
    <w:rPr>
      <w:rFonts w:ascii="Segoe UI" w:hAnsi="Segoe UI" w:cs="Segoe UI"/>
      <w:noProof/>
      <w:color w:val="auto"/>
      <w:sz w:val="10"/>
      <w:szCs w:val="10"/>
      <w:lang w:eastAsia="en-US"/>
    </w:rPr>
  </w:style>
  <w:style w:type="character" w:customStyle="1" w:styleId="Heading2230">
    <w:name w:val="Heading #22 (3)_"/>
    <w:link w:val="Heading2231"/>
    <w:rPr>
      <w:rFonts w:ascii="Times New Roman" w:hAnsi="Times New Roman" w:cs="Times New Roman"/>
      <w:b/>
      <w:bCs/>
      <w:i/>
      <w:iCs/>
      <w:sz w:val="26"/>
      <w:szCs w:val="26"/>
      <w:u w:val="none"/>
    </w:rPr>
  </w:style>
  <w:style w:type="paragraph" w:customStyle="1" w:styleId="Heading2231">
    <w:name w:val="Heading #22 (3)"/>
    <w:basedOn w:val="Normal"/>
    <w:link w:val="Heading2230"/>
    <w:pPr>
      <w:shd w:val="clear" w:color="auto" w:fill="FFFFFF"/>
      <w:spacing w:after="240" w:line="326" w:lineRule="exact"/>
      <w:jc w:val="both"/>
    </w:pPr>
    <w:rPr>
      <w:rFonts w:ascii="Times New Roman" w:hAnsi="Times New Roman" w:cs="Times New Roman"/>
      <w:b/>
      <w:bCs/>
      <w:i/>
      <w:iCs/>
      <w:color w:val="auto"/>
      <w:spacing w:val="-1"/>
      <w:sz w:val="26"/>
      <w:szCs w:val="26"/>
      <w:lang w:eastAsia="en-US"/>
    </w:rPr>
  </w:style>
  <w:style w:type="character" w:customStyle="1" w:styleId="Heading22312pt">
    <w:name w:val="Heading #22 (3) + 12 pt"/>
    <w:aliases w:val="Not Italic6,Spacing 0 pt81,Body text (15) + Bold"/>
    <w:rPr>
      <w:rFonts w:ascii="Times New Roman" w:hAnsi="Times New Roman" w:cs="Times New Roman"/>
      <w:b/>
      <w:bCs/>
      <w:i/>
      <w:iCs/>
      <w:spacing w:val="4"/>
      <w:sz w:val="24"/>
      <w:szCs w:val="24"/>
      <w:u w:val="none"/>
    </w:rPr>
  </w:style>
  <w:style w:type="character" w:customStyle="1" w:styleId="Bodytext35">
    <w:name w:val="Body text (35)_"/>
    <w:link w:val="Bodytext350"/>
    <w:rPr>
      <w:rFonts w:ascii="Times New Roman" w:hAnsi="Times New Roman" w:cs="Times New Roman"/>
      <w:sz w:val="20"/>
      <w:szCs w:val="20"/>
      <w:u w:val="none"/>
    </w:rPr>
  </w:style>
  <w:style w:type="paragraph" w:customStyle="1" w:styleId="Bodytext350">
    <w:name w:val="Body text (35)"/>
    <w:basedOn w:val="Normal"/>
    <w:link w:val="Bodytext35"/>
    <w:pPr>
      <w:shd w:val="clear" w:color="auto" w:fill="FFFFFF"/>
      <w:spacing w:before="120" w:line="240" w:lineRule="atLeast"/>
      <w:jc w:val="both"/>
    </w:pPr>
    <w:rPr>
      <w:rFonts w:ascii="Times New Roman" w:hAnsi="Times New Roman" w:cs="Times New Roman"/>
      <w:color w:val="auto"/>
      <w:sz w:val="20"/>
      <w:szCs w:val="20"/>
      <w:lang w:eastAsia="en-US"/>
    </w:rPr>
  </w:style>
  <w:style w:type="character" w:customStyle="1" w:styleId="Heading162">
    <w:name w:val="Heading #16 (2)_"/>
    <w:link w:val="Heading1620"/>
    <w:rPr>
      <w:rFonts w:ascii="Times New Roman" w:hAnsi="Times New Roman" w:cs="Times New Roman"/>
      <w:spacing w:val="6"/>
      <w:u w:val="none"/>
    </w:rPr>
  </w:style>
  <w:style w:type="paragraph" w:customStyle="1" w:styleId="Heading1620">
    <w:name w:val="Heading #16 (2)"/>
    <w:basedOn w:val="Normal"/>
    <w:link w:val="Heading162"/>
    <w:pPr>
      <w:shd w:val="clear" w:color="auto" w:fill="FFFFFF"/>
      <w:spacing w:before="120" w:after="120" w:line="240" w:lineRule="atLeast"/>
      <w:jc w:val="both"/>
    </w:pPr>
    <w:rPr>
      <w:rFonts w:ascii="Times New Roman" w:hAnsi="Times New Roman" w:cs="Times New Roman"/>
      <w:color w:val="auto"/>
      <w:spacing w:val="6"/>
      <w:lang w:eastAsia="en-US"/>
    </w:rPr>
  </w:style>
  <w:style w:type="character" w:customStyle="1" w:styleId="Bodytext36">
    <w:name w:val="Body text (36)_"/>
    <w:link w:val="Bodytext360"/>
    <w:rPr>
      <w:rFonts w:ascii="Segoe UI" w:hAnsi="Segoe UI" w:cs="Segoe UI"/>
      <w:spacing w:val="6"/>
      <w:sz w:val="20"/>
      <w:szCs w:val="20"/>
      <w:u w:val="none"/>
    </w:rPr>
  </w:style>
  <w:style w:type="paragraph" w:customStyle="1" w:styleId="Bodytext360">
    <w:name w:val="Body text (36)"/>
    <w:basedOn w:val="Normal"/>
    <w:link w:val="Bodytext36"/>
    <w:pPr>
      <w:shd w:val="clear" w:color="auto" w:fill="FFFFFF"/>
      <w:spacing w:before="120" w:after="480" w:line="240" w:lineRule="atLeast"/>
      <w:jc w:val="both"/>
    </w:pPr>
    <w:rPr>
      <w:rFonts w:ascii="Segoe UI" w:hAnsi="Segoe UI" w:cs="Segoe UI"/>
      <w:color w:val="auto"/>
      <w:spacing w:val="6"/>
      <w:sz w:val="20"/>
      <w:szCs w:val="20"/>
      <w:lang w:eastAsia="en-US"/>
    </w:rPr>
  </w:style>
  <w:style w:type="character" w:customStyle="1" w:styleId="Bodytext95pt">
    <w:name w:val="Body text + 9.5 pt"/>
    <w:aliases w:val="Bold24,Italic16,Spacing 0 pt80,Body text (15) + Not Italic,Body text (17) + 10 pt"/>
    <w:rPr>
      <w:rFonts w:ascii="Times New Roman" w:hAnsi="Times New Roman" w:cs="Times New Roman"/>
      <w:b/>
      <w:bCs/>
      <w:i/>
      <w:iCs/>
      <w:spacing w:val="5"/>
      <w:sz w:val="19"/>
      <w:szCs w:val="19"/>
      <w:u w:val="none"/>
    </w:rPr>
  </w:style>
  <w:style w:type="character" w:customStyle="1" w:styleId="Bodytext95pt1">
    <w:name w:val="Body text + 9.5 pt1"/>
    <w:aliases w:val="Bold23,Spacing 0 pt79,Body text (2) + 10 pt1"/>
    <w:rPr>
      <w:rFonts w:ascii="Times New Roman" w:hAnsi="Times New Roman" w:cs="Times New Roman"/>
      <w:b/>
      <w:bCs/>
      <w:noProof/>
      <w:spacing w:val="4"/>
      <w:sz w:val="19"/>
      <w:szCs w:val="19"/>
      <w:u w:val="none"/>
    </w:rPr>
  </w:style>
  <w:style w:type="character" w:customStyle="1" w:styleId="Heading72">
    <w:name w:val="Heading #7 (2)_"/>
    <w:link w:val="Heading720"/>
    <w:rPr>
      <w:rFonts w:ascii="Times New Roman" w:hAnsi="Times New Roman" w:cs="Times New Roman"/>
      <w:spacing w:val="6"/>
      <w:u w:val="none"/>
    </w:rPr>
  </w:style>
  <w:style w:type="paragraph" w:customStyle="1" w:styleId="Heading720">
    <w:name w:val="Heading #7 (2)"/>
    <w:basedOn w:val="Normal"/>
    <w:link w:val="Heading72"/>
    <w:pPr>
      <w:shd w:val="clear" w:color="auto" w:fill="FFFFFF"/>
      <w:spacing w:before="60" w:line="240" w:lineRule="atLeast"/>
      <w:jc w:val="both"/>
      <w:outlineLvl w:val="6"/>
    </w:pPr>
    <w:rPr>
      <w:rFonts w:ascii="Times New Roman" w:hAnsi="Times New Roman" w:cs="Times New Roman"/>
      <w:color w:val="auto"/>
      <w:spacing w:val="6"/>
      <w:lang w:eastAsia="en-US"/>
    </w:rPr>
  </w:style>
  <w:style w:type="character" w:customStyle="1" w:styleId="Heading72Impact">
    <w:name w:val="Heading #7 (2) + Impact"/>
    <w:aliases w:val="13.5 pt3,Spacing 0 pt78"/>
    <w:rPr>
      <w:rFonts w:ascii="Impact" w:hAnsi="Impact" w:cs="Impact"/>
      <w:noProof/>
      <w:spacing w:val="0"/>
      <w:sz w:val="27"/>
      <w:szCs w:val="27"/>
      <w:u w:val="none"/>
    </w:rPr>
  </w:style>
  <w:style w:type="character" w:customStyle="1" w:styleId="Heading72Impact1">
    <w:name w:val="Heading #7 (2) + Impact1"/>
    <w:aliases w:val="11.5 pt,Spacing 0 pt77,Body text (2) + Impact,Table of contents (2) + Bold"/>
    <w:rPr>
      <w:rFonts w:ascii="Impact" w:hAnsi="Impact" w:cs="Impact"/>
      <w:noProof/>
      <w:spacing w:val="0"/>
      <w:sz w:val="23"/>
      <w:szCs w:val="23"/>
      <w:u w:val="none"/>
    </w:rPr>
  </w:style>
  <w:style w:type="character" w:customStyle="1" w:styleId="Heading186">
    <w:name w:val="Heading #18 (6)_"/>
    <w:link w:val="Heading1860"/>
    <w:rPr>
      <w:rFonts w:ascii="Impact" w:hAnsi="Impact" w:cs="Impact"/>
      <w:noProof/>
      <w:sz w:val="26"/>
      <w:szCs w:val="26"/>
      <w:u w:val="none"/>
    </w:rPr>
  </w:style>
  <w:style w:type="paragraph" w:customStyle="1" w:styleId="Heading1860">
    <w:name w:val="Heading #18 (6)"/>
    <w:basedOn w:val="Normal"/>
    <w:link w:val="Heading186"/>
    <w:pPr>
      <w:shd w:val="clear" w:color="auto" w:fill="FFFFFF"/>
      <w:spacing w:before="660" w:after="1980" w:line="240" w:lineRule="atLeast"/>
      <w:jc w:val="center"/>
    </w:pPr>
    <w:rPr>
      <w:rFonts w:ascii="Impact" w:hAnsi="Impact" w:cs="Impact"/>
      <w:noProof/>
      <w:color w:val="auto"/>
      <w:sz w:val="26"/>
      <w:szCs w:val="26"/>
      <w:lang w:eastAsia="en-US"/>
    </w:rPr>
  </w:style>
  <w:style w:type="character" w:customStyle="1" w:styleId="Heading186TimesNewRoman">
    <w:name w:val="Heading #18 (6) + Times New Roman"/>
    <w:aliases w:val="13.5 pt2,Bold22"/>
    <w:rPr>
      <w:rFonts w:ascii="Times New Roman" w:hAnsi="Times New Roman" w:cs="Times New Roman"/>
      <w:b/>
      <w:bCs/>
      <w:noProof/>
      <w:sz w:val="27"/>
      <w:szCs w:val="27"/>
      <w:u w:val="none"/>
    </w:rPr>
  </w:style>
  <w:style w:type="character" w:customStyle="1" w:styleId="Bodytext37">
    <w:name w:val="Body text (37)_"/>
    <w:link w:val="Bodytext370"/>
    <w:rPr>
      <w:rFonts w:ascii="Segoe UI" w:hAnsi="Segoe UI" w:cs="Segoe UI"/>
      <w:spacing w:val="16"/>
      <w:sz w:val="20"/>
      <w:szCs w:val="20"/>
      <w:u w:val="none"/>
    </w:rPr>
  </w:style>
  <w:style w:type="paragraph" w:customStyle="1" w:styleId="Bodytext370">
    <w:name w:val="Body text (37)"/>
    <w:basedOn w:val="Normal"/>
    <w:link w:val="Bodytext37"/>
    <w:pPr>
      <w:shd w:val="clear" w:color="auto" w:fill="FFFFFF"/>
      <w:spacing w:before="1980" w:after="480" w:line="240" w:lineRule="atLeast"/>
      <w:jc w:val="both"/>
    </w:pPr>
    <w:rPr>
      <w:rFonts w:ascii="Segoe UI" w:hAnsi="Segoe UI" w:cs="Segoe UI"/>
      <w:color w:val="auto"/>
      <w:spacing w:val="16"/>
      <w:sz w:val="20"/>
      <w:szCs w:val="20"/>
      <w:lang w:eastAsia="en-US"/>
    </w:rPr>
  </w:style>
  <w:style w:type="character" w:customStyle="1" w:styleId="Bodytext115pt">
    <w:name w:val="Body text + 11.5 pt"/>
    <w:aliases w:val="Bold21,Body text (6) + 9 pt"/>
    <w:rPr>
      <w:rFonts w:ascii="Times New Roman" w:hAnsi="Times New Roman" w:cs="Times New Roman"/>
      <w:b/>
      <w:bCs/>
      <w:spacing w:val="1"/>
      <w:sz w:val="23"/>
      <w:szCs w:val="23"/>
      <w:u w:val="none"/>
    </w:rPr>
  </w:style>
  <w:style w:type="character" w:customStyle="1" w:styleId="Heading8">
    <w:name w:val="Heading #8_"/>
    <w:link w:val="Heading80"/>
    <w:rPr>
      <w:rFonts w:ascii="Times New Roman" w:hAnsi="Times New Roman" w:cs="Times New Roman"/>
      <w:spacing w:val="6"/>
      <w:u w:val="none"/>
    </w:rPr>
  </w:style>
  <w:style w:type="paragraph" w:customStyle="1" w:styleId="Heading80">
    <w:name w:val="Heading #8"/>
    <w:basedOn w:val="Normal"/>
    <w:link w:val="Heading8"/>
    <w:pPr>
      <w:shd w:val="clear" w:color="auto" w:fill="FFFFFF"/>
      <w:spacing w:before="60" w:after="300" w:line="240" w:lineRule="atLeast"/>
      <w:jc w:val="both"/>
      <w:outlineLvl w:val="7"/>
    </w:pPr>
    <w:rPr>
      <w:rFonts w:ascii="Times New Roman" w:hAnsi="Times New Roman" w:cs="Times New Roman"/>
      <w:color w:val="auto"/>
      <w:spacing w:val="6"/>
      <w:lang w:eastAsia="en-US"/>
    </w:rPr>
  </w:style>
  <w:style w:type="character" w:customStyle="1" w:styleId="Bodytext3115pt">
    <w:name w:val="Body text (3) + 11.5 pt"/>
    <w:aliases w:val="Italic15,Spacing 0 pt76"/>
    <w:rPr>
      <w:rFonts w:ascii="Times New Roman" w:hAnsi="Times New Roman" w:cs="Times New Roman"/>
      <w:b/>
      <w:bCs/>
      <w:i/>
      <w:iCs/>
      <w:spacing w:val="13"/>
      <w:sz w:val="23"/>
      <w:szCs w:val="23"/>
      <w:u w:val="none"/>
    </w:rPr>
  </w:style>
  <w:style w:type="character" w:customStyle="1" w:styleId="Bodytext355pt">
    <w:name w:val="Body text (3) + 5.5 pt"/>
    <w:aliases w:val="Not Bold8,Italic14,Spacing 0 pt75,Body text (17) + Not Bold,Heading #18 (2) + Bold"/>
    <w:rPr>
      <w:rFonts w:ascii="Times New Roman" w:hAnsi="Times New Roman" w:cs="Times New Roman"/>
      <w:b/>
      <w:bCs/>
      <w:i/>
      <w:iCs/>
      <w:noProof/>
      <w:spacing w:val="0"/>
      <w:sz w:val="11"/>
      <w:szCs w:val="11"/>
      <w:u w:val="none"/>
    </w:rPr>
  </w:style>
  <w:style w:type="character" w:customStyle="1" w:styleId="Heading132">
    <w:name w:val="Heading #13 (2)_"/>
    <w:link w:val="Heading1320"/>
    <w:rPr>
      <w:rFonts w:ascii="Times New Roman" w:hAnsi="Times New Roman" w:cs="Times New Roman"/>
      <w:b/>
      <w:bCs/>
      <w:spacing w:val="6"/>
      <w:sz w:val="23"/>
      <w:szCs w:val="23"/>
      <w:u w:val="none"/>
    </w:rPr>
  </w:style>
  <w:style w:type="paragraph" w:customStyle="1" w:styleId="Heading1320">
    <w:name w:val="Heading #13 (2)"/>
    <w:basedOn w:val="Normal"/>
    <w:link w:val="Heading132"/>
    <w:pPr>
      <w:shd w:val="clear" w:color="auto" w:fill="FFFFFF"/>
      <w:spacing w:after="300" w:line="240" w:lineRule="atLeast"/>
    </w:pPr>
    <w:rPr>
      <w:rFonts w:ascii="Times New Roman" w:hAnsi="Times New Roman" w:cs="Times New Roman"/>
      <w:b/>
      <w:bCs/>
      <w:color w:val="auto"/>
      <w:spacing w:val="6"/>
      <w:sz w:val="23"/>
      <w:szCs w:val="23"/>
      <w:lang w:eastAsia="en-US"/>
    </w:rPr>
  </w:style>
  <w:style w:type="character" w:customStyle="1" w:styleId="Heading132Spacing0pt">
    <w:name w:val="Heading #13 (2) + Spacing 0 pt"/>
    <w:rPr>
      <w:rFonts w:ascii="Times New Roman" w:hAnsi="Times New Roman" w:cs="Times New Roman"/>
      <w:b/>
      <w:bCs/>
      <w:noProof/>
      <w:spacing w:val="0"/>
      <w:sz w:val="23"/>
      <w:szCs w:val="23"/>
      <w:u w:val="none"/>
    </w:rPr>
  </w:style>
  <w:style w:type="character" w:customStyle="1" w:styleId="Heading193">
    <w:name w:val="Heading #19 (3)_"/>
    <w:link w:val="Heading1930"/>
    <w:rPr>
      <w:rFonts w:ascii="Times New Roman" w:hAnsi="Times New Roman" w:cs="Times New Roman"/>
      <w:spacing w:val="6"/>
      <w:u w:val="none"/>
    </w:rPr>
  </w:style>
  <w:style w:type="paragraph" w:customStyle="1" w:styleId="Heading1930">
    <w:name w:val="Heading #19 (3)"/>
    <w:basedOn w:val="Normal"/>
    <w:link w:val="Heading193"/>
    <w:pPr>
      <w:shd w:val="clear" w:color="auto" w:fill="FFFFFF"/>
      <w:spacing w:before="300" w:after="300" w:line="240" w:lineRule="atLeast"/>
      <w:jc w:val="both"/>
    </w:pPr>
    <w:rPr>
      <w:rFonts w:ascii="Times New Roman" w:hAnsi="Times New Roman" w:cs="Times New Roman"/>
      <w:color w:val="auto"/>
      <w:spacing w:val="6"/>
      <w:lang w:eastAsia="en-US"/>
    </w:rPr>
  </w:style>
  <w:style w:type="character" w:customStyle="1" w:styleId="Bodytext38">
    <w:name w:val="Body text (38)_"/>
    <w:link w:val="Bodytext380"/>
    <w:rPr>
      <w:rFonts w:ascii="Times New Roman" w:hAnsi="Times New Roman" w:cs="Times New Roman"/>
      <w:b/>
      <w:bCs/>
      <w:spacing w:val="3"/>
      <w:sz w:val="18"/>
      <w:szCs w:val="18"/>
      <w:u w:val="none"/>
    </w:rPr>
  </w:style>
  <w:style w:type="paragraph" w:customStyle="1" w:styleId="Bodytext380">
    <w:name w:val="Body text (38)"/>
    <w:basedOn w:val="Normal"/>
    <w:link w:val="Bodytext38"/>
    <w:pPr>
      <w:shd w:val="clear" w:color="auto" w:fill="FFFFFF"/>
      <w:spacing w:line="254" w:lineRule="exact"/>
      <w:jc w:val="both"/>
    </w:pPr>
    <w:rPr>
      <w:rFonts w:ascii="Times New Roman" w:hAnsi="Times New Roman" w:cs="Times New Roman"/>
      <w:b/>
      <w:bCs/>
      <w:color w:val="auto"/>
      <w:spacing w:val="3"/>
      <w:sz w:val="18"/>
      <w:szCs w:val="18"/>
      <w:lang w:eastAsia="en-US"/>
    </w:rPr>
  </w:style>
  <w:style w:type="character" w:customStyle="1" w:styleId="Bodytext3895pt">
    <w:name w:val="Body text (38) + 9.5 pt"/>
    <w:aliases w:val="Spacing 0 pt74"/>
    <w:rPr>
      <w:rFonts w:ascii="Times New Roman" w:hAnsi="Times New Roman" w:cs="Times New Roman"/>
      <w:b/>
      <w:bCs/>
      <w:spacing w:val="4"/>
      <w:sz w:val="19"/>
      <w:szCs w:val="19"/>
      <w:u w:val="none"/>
    </w:rPr>
  </w:style>
  <w:style w:type="character" w:customStyle="1" w:styleId="Heading222Italic">
    <w:name w:val="Heading #22 (2) + Italic"/>
    <w:aliases w:val="Spacing 0 pt73,Body text (8) + Not Italic3"/>
    <w:rPr>
      <w:rFonts w:ascii="Times New Roman" w:hAnsi="Times New Roman" w:cs="Times New Roman"/>
      <w:i/>
      <w:iCs/>
      <w:spacing w:val="1"/>
      <w:u w:val="none"/>
    </w:rPr>
  </w:style>
  <w:style w:type="character" w:customStyle="1" w:styleId="TableofcontentsItalic">
    <w:name w:val="Table of contents + Italic"/>
    <w:rPr>
      <w:rFonts w:ascii="Times New Roman" w:hAnsi="Times New Roman" w:cs="Times New Roman"/>
      <w:i/>
      <w:iCs/>
      <w:spacing w:val="1"/>
      <w:u w:val="none"/>
    </w:rPr>
  </w:style>
  <w:style w:type="character" w:customStyle="1" w:styleId="Tableofcontents9NotItalic2">
    <w:name w:val="Table of contents (9) + Not Italic2"/>
    <w:aliases w:val="Spacing 0 pt72,Body text (8) + Not Italic2"/>
    <w:rPr>
      <w:rFonts w:ascii="Times New Roman" w:hAnsi="Times New Roman" w:cs="Times New Roman"/>
      <w:i/>
      <w:iCs/>
      <w:noProof/>
      <w:spacing w:val="0"/>
      <w:u w:val="none"/>
    </w:rPr>
  </w:style>
  <w:style w:type="character" w:customStyle="1" w:styleId="Heading3">
    <w:name w:val="Heading #3_"/>
    <w:link w:val="Heading30"/>
    <w:rPr>
      <w:rFonts w:ascii="Impact" w:hAnsi="Impact" w:cs="Impact"/>
      <w:spacing w:val="36"/>
      <w:sz w:val="26"/>
      <w:szCs w:val="26"/>
      <w:u w:val="none"/>
    </w:rPr>
  </w:style>
  <w:style w:type="paragraph" w:customStyle="1" w:styleId="Heading30">
    <w:name w:val="Heading #3"/>
    <w:basedOn w:val="Normal"/>
    <w:link w:val="Heading3"/>
    <w:pPr>
      <w:shd w:val="clear" w:color="auto" w:fill="FFFFFF"/>
      <w:spacing w:before="240" w:line="240" w:lineRule="atLeast"/>
      <w:jc w:val="both"/>
      <w:outlineLvl w:val="2"/>
    </w:pPr>
    <w:rPr>
      <w:rFonts w:ascii="Impact" w:hAnsi="Impact" w:cs="Impact"/>
      <w:color w:val="auto"/>
      <w:spacing w:val="36"/>
      <w:sz w:val="26"/>
      <w:szCs w:val="26"/>
      <w:lang w:eastAsia="en-US"/>
    </w:rPr>
  </w:style>
  <w:style w:type="character" w:customStyle="1" w:styleId="Heading187">
    <w:name w:val="Heading #18 (7)_"/>
    <w:link w:val="Heading1870"/>
    <w:rPr>
      <w:rFonts w:ascii="Times New Roman" w:hAnsi="Times New Roman" w:cs="Times New Roman"/>
      <w:b/>
      <w:bCs/>
      <w:spacing w:val="1"/>
      <w:sz w:val="23"/>
      <w:szCs w:val="23"/>
      <w:u w:val="none"/>
    </w:rPr>
  </w:style>
  <w:style w:type="paragraph" w:customStyle="1" w:styleId="Heading1870">
    <w:name w:val="Heading #18 (7)"/>
    <w:basedOn w:val="Normal"/>
    <w:link w:val="Heading187"/>
    <w:pPr>
      <w:shd w:val="clear" w:color="auto" w:fill="FFFFFF"/>
      <w:spacing w:before="780" w:after="120" w:line="240" w:lineRule="atLeast"/>
      <w:jc w:val="both"/>
    </w:pPr>
    <w:rPr>
      <w:rFonts w:ascii="Times New Roman" w:hAnsi="Times New Roman" w:cs="Times New Roman"/>
      <w:b/>
      <w:bCs/>
      <w:color w:val="auto"/>
      <w:spacing w:val="1"/>
      <w:sz w:val="23"/>
      <w:szCs w:val="23"/>
      <w:lang w:eastAsia="en-US"/>
    </w:rPr>
  </w:style>
  <w:style w:type="character" w:customStyle="1" w:styleId="Heading222Bold">
    <w:name w:val="Heading #22 (2) + Bold"/>
    <w:aliases w:val="Spacing 0 pt71"/>
    <w:rPr>
      <w:rFonts w:ascii="Times New Roman" w:hAnsi="Times New Roman" w:cs="Times New Roman"/>
      <w:b/>
      <w:bCs/>
      <w:spacing w:val="4"/>
      <w:u w:val="none"/>
    </w:rPr>
  </w:style>
  <w:style w:type="character" w:customStyle="1" w:styleId="Heading21">
    <w:name w:val="Heading #21_"/>
    <w:link w:val="Heading210"/>
    <w:rPr>
      <w:rFonts w:ascii="Times New Roman" w:hAnsi="Times New Roman" w:cs="Times New Roman"/>
      <w:spacing w:val="6"/>
      <w:u w:val="none"/>
    </w:rPr>
  </w:style>
  <w:style w:type="paragraph" w:customStyle="1" w:styleId="Heading210">
    <w:name w:val="Heading #21"/>
    <w:basedOn w:val="Normal"/>
    <w:link w:val="Heading21"/>
    <w:pPr>
      <w:shd w:val="clear" w:color="auto" w:fill="FFFFFF"/>
      <w:spacing w:before="300" w:after="300" w:line="360" w:lineRule="exact"/>
    </w:pPr>
    <w:rPr>
      <w:rFonts w:ascii="Times New Roman" w:hAnsi="Times New Roman" w:cs="Times New Roman"/>
      <w:color w:val="auto"/>
      <w:spacing w:val="6"/>
      <w:lang w:eastAsia="en-US"/>
    </w:rPr>
  </w:style>
  <w:style w:type="character" w:customStyle="1" w:styleId="Heading172">
    <w:name w:val="Heading #17 (2)_"/>
    <w:link w:val="Heading1720"/>
    <w:rPr>
      <w:rFonts w:ascii="Times New Roman" w:hAnsi="Times New Roman" w:cs="Times New Roman"/>
      <w:spacing w:val="6"/>
      <w:u w:val="none"/>
    </w:rPr>
  </w:style>
  <w:style w:type="paragraph" w:customStyle="1" w:styleId="Heading1720">
    <w:name w:val="Heading #17 (2)"/>
    <w:basedOn w:val="Normal"/>
    <w:link w:val="Heading172"/>
    <w:pPr>
      <w:shd w:val="clear" w:color="auto" w:fill="FFFFFF"/>
      <w:spacing w:before="60" w:after="300" w:line="240" w:lineRule="atLeast"/>
      <w:jc w:val="both"/>
    </w:pPr>
    <w:rPr>
      <w:rFonts w:ascii="Times New Roman" w:hAnsi="Times New Roman" w:cs="Times New Roman"/>
      <w:color w:val="auto"/>
      <w:spacing w:val="6"/>
      <w:lang w:eastAsia="en-US"/>
    </w:rPr>
  </w:style>
  <w:style w:type="character" w:customStyle="1" w:styleId="Heading17">
    <w:name w:val="Heading #17_"/>
    <w:link w:val="Heading170"/>
    <w:rPr>
      <w:rFonts w:ascii="Times New Roman" w:hAnsi="Times New Roman" w:cs="Times New Roman"/>
      <w:spacing w:val="9"/>
      <w:sz w:val="18"/>
      <w:szCs w:val="18"/>
      <w:u w:val="none"/>
    </w:rPr>
  </w:style>
  <w:style w:type="paragraph" w:customStyle="1" w:styleId="Heading170">
    <w:name w:val="Heading #17"/>
    <w:basedOn w:val="Normal"/>
    <w:link w:val="Heading17"/>
    <w:pPr>
      <w:shd w:val="clear" w:color="auto" w:fill="FFFFFF"/>
      <w:spacing w:before="60" w:after="300" w:line="240" w:lineRule="atLeast"/>
      <w:jc w:val="both"/>
    </w:pPr>
    <w:rPr>
      <w:rFonts w:ascii="Times New Roman" w:hAnsi="Times New Roman" w:cs="Times New Roman"/>
      <w:color w:val="auto"/>
      <w:spacing w:val="9"/>
      <w:sz w:val="18"/>
      <w:szCs w:val="18"/>
      <w:lang w:eastAsia="en-US"/>
    </w:rPr>
  </w:style>
  <w:style w:type="character" w:customStyle="1" w:styleId="Heading1712pt">
    <w:name w:val="Heading #17 + 12 pt"/>
    <w:aliases w:val="Bold20,Italic13,Spacing 0 pt70,Body text (13) + 10 pt,Body text (11) + 9 pt1"/>
    <w:rPr>
      <w:rFonts w:ascii="Times New Roman" w:hAnsi="Times New Roman" w:cs="Times New Roman"/>
      <w:b/>
      <w:bCs/>
      <w:i/>
      <w:iCs/>
      <w:spacing w:val="-2"/>
      <w:sz w:val="24"/>
      <w:szCs w:val="24"/>
      <w:u w:val="none"/>
    </w:rPr>
  </w:style>
  <w:style w:type="character" w:customStyle="1" w:styleId="Bodytext39">
    <w:name w:val="Body text (39)_"/>
    <w:link w:val="Bodytext390"/>
    <w:rPr>
      <w:rFonts w:ascii="Candara" w:hAnsi="Candara" w:cs="Candara"/>
      <w:noProof/>
      <w:sz w:val="8"/>
      <w:szCs w:val="8"/>
      <w:u w:val="none"/>
    </w:rPr>
  </w:style>
  <w:style w:type="paragraph" w:customStyle="1" w:styleId="Bodytext390">
    <w:name w:val="Body text (39)"/>
    <w:basedOn w:val="Normal"/>
    <w:link w:val="Bodytext39"/>
    <w:pPr>
      <w:shd w:val="clear" w:color="auto" w:fill="FFFFFF"/>
      <w:spacing w:line="240" w:lineRule="atLeast"/>
    </w:pPr>
    <w:rPr>
      <w:rFonts w:ascii="Candara" w:hAnsi="Candara" w:cs="Candara"/>
      <w:noProof/>
      <w:color w:val="auto"/>
      <w:sz w:val="8"/>
      <w:szCs w:val="8"/>
      <w:lang w:eastAsia="en-US"/>
    </w:rPr>
  </w:style>
  <w:style w:type="character" w:customStyle="1" w:styleId="Bodytext8Spacing0pt">
    <w:name w:val="Body text (8) + Spacing 0 pt"/>
    <w:rPr>
      <w:rFonts w:ascii="Segoe UI" w:hAnsi="Segoe UI" w:cs="Segoe UI"/>
      <w:noProof/>
      <w:spacing w:val="17"/>
      <w:w w:val="80"/>
      <w:sz w:val="18"/>
      <w:szCs w:val="18"/>
      <w:u w:val="none"/>
    </w:rPr>
  </w:style>
  <w:style w:type="character" w:customStyle="1" w:styleId="Heading22213pt">
    <w:name w:val="Heading #22 (2) + 13 pt"/>
    <w:aliases w:val="Bold19,Italic12,Spacing 0 pt69,Body text (6) + 5.5 pt1,Body text (6) + Bold1"/>
    <w:rPr>
      <w:rFonts w:ascii="Times New Roman" w:hAnsi="Times New Roman" w:cs="Times New Roman"/>
      <w:b/>
      <w:bCs/>
      <w:i/>
      <w:iCs/>
      <w:spacing w:val="6"/>
      <w:sz w:val="26"/>
      <w:szCs w:val="26"/>
      <w:u w:val="none"/>
    </w:rPr>
  </w:style>
  <w:style w:type="character" w:customStyle="1" w:styleId="Bodytext400">
    <w:name w:val="Body text (40)_"/>
    <w:link w:val="Bodytext401"/>
    <w:rPr>
      <w:rFonts w:ascii="Segoe UI" w:hAnsi="Segoe UI" w:cs="Segoe UI"/>
      <w:spacing w:val="6"/>
      <w:sz w:val="20"/>
      <w:szCs w:val="20"/>
      <w:u w:val="none"/>
    </w:rPr>
  </w:style>
  <w:style w:type="paragraph" w:customStyle="1" w:styleId="Bodytext401">
    <w:name w:val="Body text (40)"/>
    <w:basedOn w:val="Normal"/>
    <w:link w:val="Bodytext400"/>
    <w:pPr>
      <w:shd w:val="clear" w:color="auto" w:fill="FFFFFF"/>
      <w:spacing w:before="180" w:after="480" w:line="240" w:lineRule="atLeast"/>
      <w:jc w:val="both"/>
    </w:pPr>
    <w:rPr>
      <w:rFonts w:ascii="Segoe UI" w:hAnsi="Segoe UI" w:cs="Segoe UI"/>
      <w:color w:val="auto"/>
      <w:spacing w:val="6"/>
      <w:sz w:val="20"/>
      <w:szCs w:val="20"/>
      <w:lang w:eastAsia="en-US"/>
    </w:rPr>
  </w:style>
  <w:style w:type="character" w:customStyle="1" w:styleId="Picturecaption2">
    <w:name w:val="Picture caption (2)_"/>
    <w:link w:val="Picturecaption20"/>
    <w:rPr>
      <w:rFonts w:ascii="Times New Roman" w:hAnsi="Times New Roman" w:cs="Times New Roman"/>
      <w:b/>
      <w:bCs/>
      <w:noProof/>
      <w:spacing w:val="4"/>
      <w:sz w:val="19"/>
      <w:szCs w:val="19"/>
      <w:u w:val="none"/>
    </w:rPr>
  </w:style>
  <w:style w:type="paragraph" w:customStyle="1" w:styleId="Picturecaption20">
    <w:name w:val="Picture caption (2)"/>
    <w:basedOn w:val="Normal"/>
    <w:link w:val="Picturecaption2"/>
    <w:pPr>
      <w:shd w:val="clear" w:color="auto" w:fill="FFFFFF"/>
      <w:spacing w:line="240" w:lineRule="atLeast"/>
    </w:pPr>
    <w:rPr>
      <w:rFonts w:ascii="Times New Roman" w:hAnsi="Times New Roman" w:cs="Times New Roman"/>
      <w:b/>
      <w:bCs/>
      <w:noProof/>
      <w:color w:val="auto"/>
      <w:spacing w:val="4"/>
      <w:sz w:val="19"/>
      <w:szCs w:val="19"/>
      <w:lang w:eastAsia="en-US"/>
    </w:rPr>
  </w:style>
  <w:style w:type="character" w:customStyle="1" w:styleId="Heading224">
    <w:name w:val="Heading #22 (4)_"/>
    <w:link w:val="Heading2240"/>
    <w:rPr>
      <w:rFonts w:ascii="Times New Roman" w:hAnsi="Times New Roman" w:cs="Times New Roman"/>
      <w:b/>
      <w:bCs/>
      <w:spacing w:val="1"/>
      <w:sz w:val="23"/>
      <w:szCs w:val="23"/>
      <w:u w:val="none"/>
    </w:rPr>
  </w:style>
  <w:style w:type="paragraph" w:customStyle="1" w:styleId="Heading2240">
    <w:name w:val="Heading #22 (4)"/>
    <w:basedOn w:val="Normal"/>
    <w:link w:val="Heading224"/>
    <w:pPr>
      <w:shd w:val="clear" w:color="auto" w:fill="FFFFFF"/>
      <w:spacing w:before="600" w:after="120" w:line="240" w:lineRule="atLeast"/>
      <w:ind w:hanging="1780"/>
      <w:jc w:val="both"/>
    </w:pPr>
    <w:rPr>
      <w:rFonts w:ascii="Times New Roman" w:hAnsi="Times New Roman" w:cs="Times New Roman"/>
      <w:b/>
      <w:bCs/>
      <w:color w:val="auto"/>
      <w:spacing w:val="1"/>
      <w:sz w:val="23"/>
      <w:szCs w:val="23"/>
      <w:lang w:eastAsia="en-US"/>
    </w:rPr>
  </w:style>
  <w:style w:type="character" w:customStyle="1" w:styleId="Heading21Bold">
    <w:name w:val="Heading #21 + Bold"/>
    <w:aliases w:val="Spacing 0 pt68,Heading #20 + Italic"/>
    <w:rPr>
      <w:rFonts w:ascii="Times New Roman" w:hAnsi="Times New Roman" w:cs="Times New Roman"/>
      <w:b/>
      <w:bCs/>
      <w:spacing w:val="4"/>
      <w:u w:val="none"/>
    </w:rPr>
  </w:style>
  <w:style w:type="character" w:customStyle="1" w:styleId="BodytextSegoeUI2">
    <w:name w:val="Body text + Segoe UI2"/>
    <w:aliases w:val="5 pt3,Spacing 1 pt8,Scale 40%3"/>
    <w:rPr>
      <w:rFonts w:ascii="Segoe UI" w:hAnsi="Segoe UI" w:cs="Segoe UI"/>
      <w:spacing w:val="22"/>
      <w:w w:val="40"/>
      <w:sz w:val="10"/>
      <w:szCs w:val="10"/>
      <w:u w:val="none"/>
    </w:rPr>
  </w:style>
  <w:style w:type="character" w:customStyle="1" w:styleId="Heading188">
    <w:name w:val="Heading #18 (8)_"/>
    <w:link w:val="Heading1880"/>
    <w:rPr>
      <w:rFonts w:ascii="Impact" w:hAnsi="Impact" w:cs="Impact"/>
      <w:sz w:val="27"/>
      <w:szCs w:val="27"/>
      <w:u w:val="none"/>
    </w:rPr>
  </w:style>
  <w:style w:type="paragraph" w:customStyle="1" w:styleId="Heading1880">
    <w:name w:val="Heading #18 (8)"/>
    <w:basedOn w:val="Normal"/>
    <w:link w:val="Heading188"/>
    <w:pPr>
      <w:shd w:val="clear" w:color="auto" w:fill="FFFFFF"/>
      <w:spacing w:before="180" w:after="540" w:line="240" w:lineRule="atLeast"/>
      <w:jc w:val="both"/>
    </w:pPr>
    <w:rPr>
      <w:rFonts w:ascii="Impact" w:hAnsi="Impact" w:cs="Impact"/>
      <w:color w:val="auto"/>
      <w:sz w:val="27"/>
      <w:szCs w:val="27"/>
      <w:lang w:eastAsia="en-US"/>
    </w:rPr>
  </w:style>
  <w:style w:type="character" w:customStyle="1" w:styleId="Heading188TimesNewRoman">
    <w:name w:val="Heading #18 (8) + Times New Roman"/>
    <w:aliases w:val="12.5 pt5,Bold18,Table of contents + 11.5 pt"/>
    <w:rPr>
      <w:rFonts w:ascii="Times New Roman" w:hAnsi="Times New Roman" w:cs="Times New Roman"/>
      <w:b/>
      <w:bCs/>
      <w:noProof/>
      <w:sz w:val="25"/>
      <w:szCs w:val="25"/>
      <w:u w:val="none"/>
    </w:rPr>
  </w:style>
  <w:style w:type="character" w:customStyle="1" w:styleId="Heading189">
    <w:name w:val="Heading #18 (9)_"/>
    <w:link w:val="Heading1890"/>
    <w:rPr>
      <w:rFonts w:ascii="Impact" w:hAnsi="Impact" w:cs="Impact"/>
      <w:noProof/>
      <w:sz w:val="26"/>
      <w:szCs w:val="26"/>
      <w:u w:val="none"/>
    </w:rPr>
  </w:style>
  <w:style w:type="paragraph" w:customStyle="1" w:styleId="Heading1890">
    <w:name w:val="Heading #18 (9)"/>
    <w:basedOn w:val="Normal"/>
    <w:link w:val="Heading189"/>
    <w:pPr>
      <w:shd w:val="clear" w:color="auto" w:fill="FFFFFF"/>
      <w:spacing w:before="1080" w:after="540" w:line="240" w:lineRule="atLeast"/>
      <w:jc w:val="both"/>
    </w:pPr>
    <w:rPr>
      <w:rFonts w:ascii="Impact" w:hAnsi="Impact" w:cs="Impact"/>
      <w:noProof/>
      <w:color w:val="auto"/>
      <w:sz w:val="26"/>
      <w:szCs w:val="26"/>
      <w:lang w:eastAsia="en-US"/>
    </w:rPr>
  </w:style>
  <w:style w:type="character" w:customStyle="1" w:styleId="Heading189TimesNewRoman">
    <w:name w:val="Heading #18 (9) + Times New Roman"/>
    <w:aliases w:val="12.5 pt4,Bold17,Table of contents + 9.5 pt"/>
    <w:rPr>
      <w:rFonts w:ascii="Times New Roman" w:hAnsi="Times New Roman" w:cs="Times New Roman"/>
      <w:b/>
      <w:bCs/>
      <w:noProof/>
      <w:sz w:val="25"/>
      <w:szCs w:val="25"/>
      <w:u w:val="none"/>
    </w:rPr>
  </w:style>
  <w:style w:type="character" w:customStyle="1" w:styleId="Tableofcontents11">
    <w:name w:val="Table of contents (11)_"/>
    <w:link w:val="Tableofcontents110"/>
    <w:rPr>
      <w:rFonts w:ascii="Times New Roman" w:hAnsi="Times New Roman" w:cs="Times New Roman"/>
      <w:b/>
      <w:bCs/>
      <w:i/>
      <w:iCs/>
      <w:spacing w:val="5"/>
      <w:sz w:val="19"/>
      <w:szCs w:val="19"/>
      <w:u w:val="none"/>
    </w:rPr>
  </w:style>
  <w:style w:type="paragraph" w:customStyle="1" w:styleId="Tableofcontents110">
    <w:name w:val="Table of contents (11)"/>
    <w:basedOn w:val="Normal"/>
    <w:link w:val="Tableofcontents11"/>
    <w:pPr>
      <w:shd w:val="clear" w:color="auto" w:fill="FFFFFF"/>
      <w:spacing w:line="240" w:lineRule="atLeast"/>
      <w:jc w:val="both"/>
    </w:pPr>
    <w:rPr>
      <w:rFonts w:ascii="Times New Roman" w:hAnsi="Times New Roman" w:cs="Times New Roman"/>
      <w:b/>
      <w:bCs/>
      <w:i/>
      <w:iCs/>
      <w:color w:val="auto"/>
      <w:spacing w:val="5"/>
      <w:sz w:val="19"/>
      <w:szCs w:val="19"/>
      <w:lang w:eastAsia="en-US"/>
    </w:rPr>
  </w:style>
  <w:style w:type="character" w:customStyle="1" w:styleId="Tableofcontents11NotItalic">
    <w:name w:val="Table of contents (11) + Not Italic"/>
    <w:aliases w:val="Spacing 0 pt67,Body text (2) + Not Bold"/>
    <w:rPr>
      <w:rFonts w:ascii="Times New Roman" w:hAnsi="Times New Roman" w:cs="Times New Roman"/>
      <w:b/>
      <w:bCs/>
      <w:i/>
      <w:iCs/>
      <w:spacing w:val="4"/>
      <w:sz w:val="19"/>
      <w:szCs w:val="19"/>
      <w:u w:val="none"/>
    </w:rPr>
  </w:style>
  <w:style w:type="character" w:customStyle="1" w:styleId="Bodytext125pt1">
    <w:name w:val="Body text + 12.5 pt1"/>
    <w:aliases w:val="Bold16,Spacing 0 pt66,Heading #18 + Italic"/>
    <w:rPr>
      <w:rFonts w:ascii="Times New Roman" w:hAnsi="Times New Roman" w:cs="Times New Roman"/>
      <w:b/>
      <w:bCs/>
      <w:spacing w:val="3"/>
      <w:sz w:val="25"/>
      <w:szCs w:val="25"/>
      <w:u w:val="none"/>
    </w:rPr>
  </w:style>
  <w:style w:type="character" w:customStyle="1" w:styleId="Bodytext2112pt1">
    <w:name w:val="Body text (21) + 12 pt1"/>
    <w:aliases w:val="Spacing 0 pt65,Heading #20 (2) + 11 pt"/>
    <w:rPr>
      <w:rFonts w:ascii="Times New Roman" w:hAnsi="Times New Roman" w:cs="Times New Roman"/>
      <w:b/>
      <w:bCs/>
      <w:spacing w:val="4"/>
      <w:sz w:val="24"/>
      <w:szCs w:val="24"/>
      <w:u w:val="none"/>
    </w:rPr>
  </w:style>
  <w:style w:type="character" w:customStyle="1" w:styleId="Heading15">
    <w:name w:val="Heading #15_"/>
    <w:link w:val="Heading151"/>
    <w:rPr>
      <w:rFonts w:ascii="Times New Roman" w:hAnsi="Times New Roman" w:cs="Times New Roman"/>
      <w:b/>
      <w:bCs/>
      <w:u w:val="none"/>
    </w:rPr>
  </w:style>
  <w:style w:type="paragraph" w:customStyle="1" w:styleId="Heading151">
    <w:name w:val="Heading #151"/>
    <w:basedOn w:val="Normal"/>
    <w:link w:val="Heading15"/>
    <w:pPr>
      <w:shd w:val="clear" w:color="auto" w:fill="FFFFFF"/>
      <w:spacing w:line="322" w:lineRule="exact"/>
      <w:jc w:val="both"/>
    </w:pPr>
    <w:rPr>
      <w:rFonts w:ascii="Times New Roman" w:hAnsi="Times New Roman" w:cs="Times New Roman"/>
      <w:b/>
      <w:bCs/>
      <w:color w:val="auto"/>
      <w:lang w:eastAsia="en-US"/>
    </w:rPr>
  </w:style>
  <w:style w:type="character" w:customStyle="1" w:styleId="Heading150">
    <w:name w:val="Heading #15"/>
    <w:rPr>
      <w:rFonts w:ascii="Times New Roman" w:hAnsi="Times New Roman" w:cs="Times New Roman"/>
      <w:b/>
      <w:bCs/>
      <w:noProof/>
      <w:u w:val="none"/>
    </w:rPr>
  </w:style>
  <w:style w:type="character" w:customStyle="1" w:styleId="Heading152">
    <w:name w:val="Heading #15 (2)_"/>
    <w:link w:val="Heading1520"/>
    <w:rPr>
      <w:rFonts w:ascii="Times New Roman" w:hAnsi="Times New Roman" w:cs="Times New Roman"/>
      <w:spacing w:val="6"/>
      <w:u w:val="none"/>
    </w:rPr>
  </w:style>
  <w:style w:type="paragraph" w:customStyle="1" w:styleId="Heading1520">
    <w:name w:val="Heading #15 (2)"/>
    <w:basedOn w:val="Normal"/>
    <w:link w:val="Heading152"/>
    <w:pPr>
      <w:shd w:val="clear" w:color="auto" w:fill="FFFFFF"/>
      <w:spacing w:before="900" w:after="540" w:line="240" w:lineRule="atLeast"/>
      <w:jc w:val="center"/>
    </w:pPr>
    <w:rPr>
      <w:rFonts w:ascii="Times New Roman" w:hAnsi="Times New Roman" w:cs="Times New Roman"/>
      <w:color w:val="auto"/>
      <w:spacing w:val="6"/>
      <w:lang w:eastAsia="en-US"/>
    </w:rPr>
  </w:style>
  <w:style w:type="character" w:customStyle="1" w:styleId="Heading222115pt">
    <w:name w:val="Heading #22 (2) + 11.5 pt"/>
    <w:aliases w:val="Bold15,Spacing 0 pt64,Heading #20 (2) + 11 pt1,Heading #20 + 10 pt"/>
    <w:rPr>
      <w:rFonts w:ascii="Times New Roman" w:hAnsi="Times New Roman" w:cs="Times New Roman"/>
      <w:b/>
      <w:bCs/>
      <w:spacing w:val="1"/>
      <w:sz w:val="23"/>
      <w:szCs w:val="23"/>
      <w:u w:val="none"/>
    </w:rPr>
  </w:style>
  <w:style w:type="character" w:customStyle="1" w:styleId="Bodytext20NotItalic">
    <w:name w:val="Body text (20) + Not Italic"/>
    <w:aliases w:val="Spacing 0 pt63,Body text (8) + Not Italic1"/>
    <w:rPr>
      <w:rFonts w:ascii="Times New Roman" w:hAnsi="Times New Roman" w:cs="Times New Roman"/>
      <w:b/>
      <w:bCs/>
      <w:i/>
      <w:iCs/>
      <w:noProof/>
      <w:spacing w:val="4"/>
      <w:sz w:val="19"/>
      <w:szCs w:val="19"/>
      <w:u w:val="none"/>
    </w:rPr>
  </w:style>
  <w:style w:type="character" w:customStyle="1" w:styleId="Bodytext41">
    <w:name w:val="Body text (41)_"/>
    <w:link w:val="Bodytext410"/>
    <w:rPr>
      <w:rFonts w:ascii="Segoe UI" w:hAnsi="Segoe UI" w:cs="Segoe UI"/>
      <w:spacing w:val="6"/>
      <w:sz w:val="20"/>
      <w:szCs w:val="20"/>
      <w:u w:val="none"/>
    </w:rPr>
  </w:style>
  <w:style w:type="paragraph" w:customStyle="1" w:styleId="Bodytext410">
    <w:name w:val="Body text (41)"/>
    <w:basedOn w:val="Normal"/>
    <w:link w:val="Bodytext41"/>
    <w:pPr>
      <w:shd w:val="clear" w:color="auto" w:fill="FFFFFF"/>
      <w:spacing w:after="480" w:line="240" w:lineRule="atLeast"/>
      <w:jc w:val="both"/>
    </w:pPr>
    <w:rPr>
      <w:rFonts w:ascii="Segoe UI" w:hAnsi="Segoe UI" w:cs="Segoe UI"/>
      <w:color w:val="auto"/>
      <w:spacing w:val="6"/>
      <w:sz w:val="20"/>
      <w:szCs w:val="20"/>
      <w:lang w:eastAsia="en-US"/>
    </w:rPr>
  </w:style>
  <w:style w:type="character" w:customStyle="1" w:styleId="Headerorfooter8">
    <w:name w:val="Header or footer (8)_"/>
    <w:link w:val="Headerorfooter80"/>
    <w:rPr>
      <w:rFonts w:ascii="Segoe UI" w:hAnsi="Segoe UI" w:cs="Segoe UI"/>
      <w:noProof/>
      <w:sz w:val="10"/>
      <w:szCs w:val="10"/>
      <w:u w:val="none"/>
    </w:rPr>
  </w:style>
  <w:style w:type="paragraph" w:customStyle="1" w:styleId="Headerorfooter80">
    <w:name w:val="Header or footer (8)"/>
    <w:basedOn w:val="Normal"/>
    <w:link w:val="Headerorfooter8"/>
    <w:pPr>
      <w:shd w:val="clear" w:color="auto" w:fill="FFFFFF"/>
      <w:spacing w:line="240" w:lineRule="atLeast"/>
    </w:pPr>
    <w:rPr>
      <w:rFonts w:ascii="Segoe UI" w:hAnsi="Segoe UI" w:cs="Segoe UI"/>
      <w:noProof/>
      <w:color w:val="auto"/>
      <w:sz w:val="10"/>
      <w:szCs w:val="10"/>
      <w:lang w:eastAsia="en-US"/>
    </w:rPr>
  </w:style>
  <w:style w:type="character" w:customStyle="1" w:styleId="Bodytext42">
    <w:name w:val="Body text (42)_"/>
    <w:link w:val="Bodytext420"/>
    <w:rPr>
      <w:rFonts w:ascii="Times New Roman" w:hAnsi="Times New Roman" w:cs="Times New Roman"/>
      <w:b/>
      <w:bCs/>
      <w:spacing w:val="13"/>
      <w:sz w:val="22"/>
      <w:szCs w:val="22"/>
      <w:u w:val="none"/>
    </w:rPr>
  </w:style>
  <w:style w:type="paragraph" w:customStyle="1" w:styleId="Bodytext420">
    <w:name w:val="Body text (42)"/>
    <w:basedOn w:val="Normal"/>
    <w:link w:val="Bodytext42"/>
    <w:pPr>
      <w:shd w:val="clear" w:color="auto" w:fill="FFFFFF"/>
      <w:spacing w:after="360" w:line="240" w:lineRule="atLeast"/>
      <w:jc w:val="both"/>
    </w:pPr>
    <w:rPr>
      <w:rFonts w:ascii="Times New Roman" w:hAnsi="Times New Roman" w:cs="Times New Roman"/>
      <w:b/>
      <w:bCs/>
      <w:color w:val="auto"/>
      <w:spacing w:val="13"/>
      <w:sz w:val="22"/>
      <w:szCs w:val="22"/>
      <w:lang w:eastAsia="en-US"/>
    </w:rPr>
  </w:style>
  <w:style w:type="character" w:customStyle="1" w:styleId="Heading13">
    <w:name w:val="Heading #13_"/>
    <w:link w:val="Heading130"/>
    <w:rPr>
      <w:rFonts w:ascii="Times New Roman" w:hAnsi="Times New Roman" w:cs="Times New Roman"/>
      <w:spacing w:val="6"/>
      <w:u w:val="none"/>
    </w:rPr>
  </w:style>
  <w:style w:type="paragraph" w:customStyle="1" w:styleId="Heading130">
    <w:name w:val="Heading #13"/>
    <w:basedOn w:val="Normal"/>
    <w:link w:val="Heading13"/>
    <w:pPr>
      <w:shd w:val="clear" w:color="auto" w:fill="FFFFFF"/>
      <w:spacing w:line="322" w:lineRule="exact"/>
      <w:jc w:val="both"/>
    </w:pPr>
    <w:rPr>
      <w:rFonts w:ascii="Times New Roman" w:hAnsi="Times New Roman" w:cs="Times New Roman"/>
      <w:color w:val="auto"/>
      <w:spacing w:val="6"/>
      <w:lang w:eastAsia="en-US"/>
    </w:rPr>
  </w:style>
  <w:style w:type="character" w:customStyle="1" w:styleId="Heading214">
    <w:name w:val="Heading #21 (4)_"/>
    <w:link w:val="Heading2140"/>
    <w:rPr>
      <w:rFonts w:ascii="Times New Roman" w:hAnsi="Times New Roman" w:cs="Times New Roman"/>
      <w:b/>
      <w:bCs/>
      <w:spacing w:val="1"/>
      <w:sz w:val="23"/>
      <w:szCs w:val="23"/>
      <w:u w:val="none"/>
    </w:rPr>
  </w:style>
  <w:style w:type="paragraph" w:customStyle="1" w:styleId="Heading2140">
    <w:name w:val="Heading #21 (4)"/>
    <w:basedOn w:val="Normal"/>
    <w:link w:val="Heading214"/>
    <w:pPr>
      <w:shd w:val="clear" w:color="auto" w:fill="FFFFFF"/>
      <w:spacing w:after="300" w:line="360" w:lineRule="exact"/>
    </w:pPr>
    <w:rPr>
      <w:rFonts w:ascii="Times New Roman" w:hAnsi="Times New Roman" w:cs="Times New Roman"/>
      <w:b/>
      <w:bCs/>
      <w:color w:val="auto"/>
      <w:spacing w:val="1"/>
      <w:sz w:val="23"/>
      <w:szCs w:val="23"/>
      <w:lang w:eastAsia="en-US"/>
    </w:rPr>
  </w:style>
  <w:style w:type="character" w:customStyle="1" w:styleId="Heading21412pt">
    <w:name w:val="Heading #21 (4) + 12 pt"/>
    <w:aliases w:val="Not Bold7,Spacing 0 pt62,Body text (2) + 7.5 pt"/>
    <w:rPr>
      <w:rFonts w:ascii="Times New Roman" w:hAnsi="Times New Roman" w:cs="Times New Roman"/>
      <w:b/>
      <w:bCs/>
      <w:spacing w:val="6"/>
      <w:sz w:val="24"/>
      <w:szCs w:val="24"/>
      <w:u w:val="none"/>
    </w:rPr>
  </w:style>
  <w:style w:type="character" w:customStyle="1" w:styleId="Heading1810">
    <w:name w:val="Heading #18 (10)_"/>
    <w:link w:val="Heading18100"/>
    <w:rPr>
      <w:rFonts w:ascii="Segoe UI" w:hAnsi="Segoe UI" w:cs="Segoe UI"/>
      <w:noProof/>
      <w:sz w:val="20"/>
      <w:szCs w:val="20"/>
      <w:u w:val="none"/>
    </w:rPr>
  </w:style>
  <w:style w:type="paragraph" w:customStyle="1" w:styleId="Heading18100">
    <w:name w:val="Heading #18 (10)"/>
    <w:basedOn w:val="Normal"/>
    <w:link w:val="Heading1810"/>
    <w:pPr>
      <w:shd w:val="clear" w:color="auto" w:fill="FFFFFF"/>
      <w:spacing w:after="300" w:line="240" w:lineRule="atLeast"/>
      <w:jc w:val="both"/>
    </w:pPr>
    <w:rPr>
      <w:rFonts w:ascii="Segoe UI" w:hAnsi="Segoe UI" w:cs="Segoe UI"/>
      <w:noProof/>
      <w:color w:val="auto"/>
      <w:sz w:val="20"/>
      <w:szCs w:val="20"/>
      <w:lang w:eastAsia="en-US"/>
    </w:rPr>
  </w:style>
  <w:style w:type="character" w:customStyle="1" w:styleId="Heading1810Impact">
    <w:name w:val="Heading #18 (10) + Impact"/>
    <w:aliases w:val="12.5 pt3"/>
    <w:rPr>
      <w:rFonts w:ascii="Impact" w:hAnsi="Impact" w:cs="Impact"/>
      <w:noProof/>
      <w:sz w:val="25"/>
      <w:szCs w:val="25"/>
      <w:u w:val="none"/>
    </w:rPr>
  </w:style>
  <w:style w:type="character" w:customStyle="1" w:styleId="Heading1810TimesNewRoman">
    <w:name w:val="Heading #18 (10) + Times New Roman"/>
    <w:aliases w:val="14 pt,Bold14"/>
    <w:rPr>
      <w:rFonts w:ascii="Times New Roman" w:hAnsi="Times New Roman" w:cs="Times New Roman"/>
      <w:b/>
      <w:bCs/>
      <w:noProof/>
      <w:sz w:val="28"/>
      <w:szCs w:val="28"/>
      <w:u w:val="none"/>
    </w:rPr>
  </w:style>
  <w:style w:type="character" w:customStyle="1" w:styleId="Bodytext43">
    <w:name w:val="Body text (43)_"/>
    <w:link w:val="Bodytext430"/>
    <w:rPr>
      <w:rFonts w:ascii="Times New Roman" w:hAnsi="Times New Roman" w:cs="Times New Roman"/>
      <w:b/>
      <w:bCs/>
      <w:spacing w:val="1"/>
      <w:sz w:val="23"/>
      <w:szCs w:val="23"/>
      <w:u w:val="none"/>
    </w:rPr>
  </w:style>
  <w:style w:type="paragraph" w:customStyle="1" w:styleId="Bodytext430">
    <w:name w:val="Body text (43)"/>
    <w:basedOn w:val="Normal"/>
    <w:link w:val="Bodytext43"/>
    <w:pPr>
      <w:shd w:val="clear" w:color="auto" w:fill="FFFFFF"/>
      <w:spacing w:before="300" w:after="540" w:line="240" w:lineRule="atLeast"/>
      <w:jc w:val="both"/>
    </w:pPr>
    <w:rPr>
      <w:rFonts w:ascii="Times New Roman" w:hAnsi="Times New Roman" w:cs="Times New Roman"/>
      <w:b/>
      <w:bCs/>
      <w:color w:val="auto"/>
      <w:spacing w:val="1"/>
      <w:sz w:val="23"/>
      <w:szCs w:val="23"/>
      <w:lang w:eastAsia="en-US"/>
    </w:rPr>
  </w:style>
  <w:style w:type="character" w:customStyle="1" w:styleId="Heading1811">
    <w:name w:val="Heading #18 (11)_"/>
    <w:link w:val="Heading18110"/>
    <w:rPr>
      <w:rFonts w:ascii="Impact" w:hAnsi="Impact" w:cs="Impact"/>
      <w:noProof/>
      <w:sz w:val="27"/>
      <w:szCs w:val="27"/>
      <w:u w:val="none"/>
    </w:rPr>
  </w:style>
  <w:style w:type="paragraph" w:customStyle="1" w:styleId="Heading18110">
    <w:name w:val="Heading #18 (11)"/>
    <w:basedOn w:val="Normal"/>
    <w:link w:val="Heading1811"/>
    <w:pPr>
      <w:shd w:val="clear" w:color="auto" w:fill="FFFFFF"/>
      <w:spacing w:before="540" w:after="300" w:line="240" w:lineRule="atLeast"/>
      <w:jc w:val="both"/>
    </w:pPr>
    <w:rPr>
      <w:rFonts w:ascii="Impact" w:hAnsi="Impact" w:cs="Impact"/>
      <w:noProof/>
      <w:color w:val="auto"/>
      <w:sz w:val="27"/>
      <w:szCs w:val="27"/>
      <w:lang w:eastAsia="en-US"/>
    </w:rPr>
  </w:style>
  <w:style w:type="character" w:customStyle="1" w:styleId="Heading1811TimesNewRoman">
    <w:name w:val="Heading #18 (11) + Times New Roman"/>
    <w:aliases w:val="12.5 pt2,Bold13,Heading #19 + 11.5 pt"/>
    <w:rPr>
      <w:rFonts w:ascii="Times New Roman" w:hAnsi="Times New Roman" w:cs="Times New Roman"/>
      <w:b/>
      <w:bCs/>
      <w:noProof/>
      <w:sz w:val="25"/>
      <w:szCs w:val="25"/>
      <w:u w:val="none"/>
    </w:rPr>
  </w:style>
  <w:style w:type="character" w:customStyle="1" w:styleId="Heading116">
    <w:name w:val="Heading #11 (6)_"/>
    <w:link w:val="Heading1160"/>
    <w:rPr>
      <w:rFonts w:ascii="Segoe UI" w:hAnsi="Segoe UI" w:cs="Segoe UI"/>
      <w:spacing w:val="6"/>
      <w:sz w:val="20"/>
      <w:szCs w:val="20"/>
      <w:u w:val="none"/>
    </w:rPr>
  </w:style>
  <w:style w:type="paragraph" w:customStyle="1" w:styleId="Heading1160">
    <w:name w:val="Heading #11 (6)"/>
    <w:basedOn w:val="Normal"/>
    <w:link w:val="Heading116"/>
    <w:pPr>
      <w:shd w:val="clear" w:color="auto" w:fill="FFFFFF"/>
      <w:spacing w:before="120" w:after="120" w:line="240" w:lineRule="atLeast"/>
      <w:jc w:val="both"/>
    </w:pPr>
    <w:rPr>
      <w:rFonts w:ascii="Segoe UI" w:hAnsi="Segoe UI" w:cs="Segoe UI"/>
      <w:color w:val="auto"/>
      <w:spacing w:val="6"/>
      <w:sz w:val="20"/>
      <w:szCs w:val="20"/>
      <w:lang w:eastAsia="en-US"/>
    </w:rPr>
  </w:style>
  <w:style w:type="character" w:customStyle="1" w:styleId="Bodytext44">
    <w:name w:val="Body text (44)_"/>
    <w:link w:val="Bodytext440"/>
    <w:rPr>
      <w:rFonts w:ascii="Times New Roman" w:hAnsi="Times New Roman" w:cs="Times New Roman"/>
      <w:b/>
      <w:bCs/>
      <w:spacing w:val="9"/>
      <w:sz w:val="22"/>
      <w:szCs w:val="22"/>
      <w:u w:val="none"/>
    </w:rPr>
  </w:style>
  <w:style w:type="paragraph" w:customStyle="1" w:styleId="Bodytext440">
    <w:name w:val="Body text (44)"/>
    <w:basedOn w:val="Normal"/>
    <w:link w:val="Bodytext44"/>
    <w:pPr>
      <w:shd w:val="clear" w:color="auto" w:fill="FFFFFF"/>
      <w:spacing w:before="120" w:line="254" w:lineRule="exact"/>
      <w:jc w:val="both"/>
    </w:pPr>
    <w:rPr>
      <w:rFonts w:ascii="Times New Roman" w:hAnsi="Times New Roman" w:cs="Times New Roman"/>
      <w:b/>
      <w:bCs/>
      <w:color w:val="auto"/>
      <w:spacing w:val="9"/>
      <w:sz w:val="22"/>
      <w:szCs w:val="22"/>
      <w:lang w:eastAsia="en-US"/>
    </w:rPr>
  </w:style>
  <w:style w:type="character" w:customStyle="1" w:styleId="Bodytext4412pt">
    <w:name w:val="Body text (44) + 12 pt"/>
    <w:aliases w:val="Not Bold6,Spacing 0 pt61,Heading #19 (2) + 10.5 pt"/>
    <w:rPr>
      <w:rFonts w:ascii="Times New Roman" w:hAnsi="Times New Roman" w:cs="Times New Roman"/>
      <w:b/>
      <w:bCs/>
      <w:spacing w:val="6"/>
      <w:sz w:val="24"/>
      <w:szCs w:val="24"/>
      <w:u w:val="none"/>
    </w:rPr>
  </w:style>
  <w:style w:type="character" w:customStyle="1" w:styleId="Bodytext9Spacing0pt1">
    <w:name w:val="Body text (9) + Spacing 0 pt1"/>
    <w:rPr>
      <w:rFonts w:ascii="Times New Roman" w:hAnsi="Times New Roman" w:cs="Times New Roman"/>
      <w:spacing w:val="3"/>
      <w:sz w:val="20"/>
      <w:szCs w:val="20"/>
      <w:u w:val="none"/>
    </w:rPr>
  </w:style>
  <w:style w:type="character" w:customStyle="1" w:styleId="Bodytext912pt1">
    <w:name w:val="Body text (9) + 12 pt1"/>
    <w:aliases w:val="Bold12,Spacing 0 pt60,Table caption + Not Italic1,Heading #20 + 11.5 pt"/>
    <w:rPr>
      <w:rFonts w:ascii="Times New Roman" w:hAnsi="Times New Roman" w:cs="Times New Roman"/>
      <w:b/>
      <w:bCs/>
      <w:spacing w:val="4"/>
      <w:sz w:val="24"/>
      <w:szCs w:val="24"/>
      <w:u w:val="none"/>
    </w:rPr>
  </w:style>
  <w:style w:type="character" w:customStyle="1" w:styleId="Headerorfooter9">
    <w:name w:val="Header or footer (9)_"/>
    <w:link w:val="Headerorfooter90"/>
    <w:rPr>
      <w:rFonts w:ascii="Impact" w:hAnsi="Impact" w:cs="Impact"/>
      <w:spacing w:val="30"/>
      <w:sz w:val="18"/>
      <w:szCs w:val="18"/>
      <w:u w:val="none"/>
    </w:rPr>
  </w:style>
  <w:style w:type="paragraph" w:customStyle="1" w:styleId="Headerorfooter90">
    <w:name w:val="Header or footer (9)"/>
    <w:basedOn w:val="Normal"/>
    <w:link w:val="Headerorfooter9"/>
    <w:pPr>
      <w:shd w:val="clear" w:color="auto" w:fill="FFFFFF"/>
      <w:spacing w:line="240" w:lineRule="atLeast"/>
    </w:pPr>
    <w:rPr>
      <w:rFonts w:ascii="Impact" w:hAnsi="Impact" w:cs="Impact"/>
      <w:color w:val="auto"/>
      <w:spacing w:val="30"/>
      <w:sz w:val="18"/>
      <w:szCs w:val="18"/>
      <w:lang w:eastAsia="en-US"/>
    </w:rPr>
  </w:style>
  <w:style w:type="character" w:customStyle="1" w:styleId="Heading18">
    <w:name w:val="Heading #18_"/>
    <w:link w:val="Heading180"/>
    <w:rPr>
      <w:rFonts w:ascii="Impact" w:hAnsi="Impact" w:cs="Impact"/>
      <w:sz w:val="27"/>
      <w:szCs w:val="27"/>
      <w:u w:val="none"/>
    </w:rPr>
  </w:style>
  <w:style w:type="paragraph" w:customStyle="1" w:styleId="Heading180">
    <w:name w:val="Heading #18"/>
    <w:basedOn w:val="Normal"/>
    <w:link w:val="Heading18"/>
    <w:pPr>
      <w:shd w:val="clear" w:color="auto" w:fill="FFFFFF"/>
      <w:spacing w:before="60" w:line="240" w:lineRule="atLeast"/>
      <w:jc w:val="both"/>
    </w:pPr>
    <w:rPr>
      <w:rFonts w:ascii="Impact" w:hAnsi="Impact" w:cs="Impact"/>
      <w:color w:val="auto"/>
      <w:sz w:val="27"/>
      <w:szCs w:val="27"/>
      <w:lang w:eastAsia="en-US"/>
    </w:rPr>
  </w:style>
  <w:style w:type="character" w:customStyle="1" w:styleId="Heading18TimesNewRoman">
    <w:name w:val="Heading #18 + Times New Roman"/>
    <w:aliases w:val="12.5 pt1,Bold11,Heading #20 (3) + 10 pt"/>
    <w:rPr>
      <w:rFonts w:ascii="Times New Roman" w:hAnsi="Times New Roman" w:cs="Times New Roman"/>
      <w:b/>
      <w:bCs/>
      <w:noProof/>
      <w:sz w:val="25"/>
      <w:szCs w:val="25"/>
      <w:u w:val="none"/>
    </w:rPr>
  </w:style>
  <w:style w:type="character" w:customStyle="1" w:styleId="Heading1812">
    <w:name w:val="Heading #18 (12)_"/>
    <w:link w:val="Heading18120"/>
    <w:rPr>
      <w:rFonts w:ascii="Times New Roman" w:hAnsi="Times New Roman" w:cs="Times New Roman"/>
      <w:spacing w:val="6"/>
      <w:u w:val="none"/>
    </w:rPr>
  </w:style>
  <w:style w:type="paragraph" w:customStyle="1" w:styleId="Heading18120">
    <w:name w:val="Heading #18 (12)"/>
    <w:basedOn w:val="Normal"/>
    <w:link w:val="Heading1812"/>
    <w:pPr>
      <w:shd w:val="clear" w:color="auto" w:fill="FFFFFF"/>
      <w:spacing w:before="900" w:after="60" w:line="240" w:lineRule="atLeast"/>
      <w:jc w:val="both"/>
    </w:pPr>
    <w:rPr>
      <w:rFonts w:ascii="Times New Roman" w:hAnsi="Times New Roman" w:cs="Times New Roman"/>
      <w:color w:val="auto"/>
      <w:spacing w:val="6"/>
      <w:lang w:eastAsia="en-US"/>
    </w:rPr>
  </w:style>
  <w:style w:type="character" w:customStyle="1" w:styleId="Bodytext45">
    <w:name w:val="Body text (45)_"/>
    <w:link w:val="Bodytext450"/>
    <w:rPr>
      <w:rFonts w:ascii="Corbel" w:hAnsi="Corbel" w:cs="Corbel"/>
      <w:i/>
      <w:iCs/>
      <w:spacing w:val="15"/>
      <w:sz w:val="22"/>
      <w:szCs w:val="22"/>
      <w:u w:val="none"/>
    </w:rPr>
  </w:style>
  <w:style w:type="paragraph" w:customStyle="1" w:styleId="Bodytext450">
    <w:name w:val="Body text (45)"/>
    <w:basedOn w:val="Normal"/>
    <w:link w:val="Bodytext45"/>
    <w:pPr>
      <w:shd w:val="clear" w:color="auto" w:fill="FFFFFF"/>
      <w:spacing w:before="240" w:after="480" w:line="240" w:lineRule="atLeast"/>
      <w:jc w:val="both"/>
    </w:pPr>
    <w:rPr>
      <w:rFonts w:ascii="Corbel" w:hAnsi="Corbel" w:cs="Corbel"/>
      <w:i/>
      <w:iCs/>
      <w:color w:val="auto"/>
      <w:spacing w:val="15"/>
      <w:sz w:val="22"/>
      <w:szCs w:val="22"/>
      <w:lang w:eastAsia="en-US"/>
    </w:rPr>
  </w:style>
  <w:style w:type="character" w:customStyle="1" w:styleId="Bodytext45SegoeUI">
    <w:name w:val="Body text (45) + Segoe UI"/>
    <w:aliases w:val="10.5 pt,Not Italic5,Spacing 0 pt59,Heading #6 + Verdana"/>
    <w:rPr>
      <w:rFonts w:ascii="Segoe UI" w:hAnsi="Segoe UI" w:cs="Segoe UI"/>
      <w:i/>
      <w:iCs/>
      <w:noProof/>
      <w:spacing w:val="0"/>
      <w:sz w:val="21"/>
      <w:szCs w:val="21"/>
      <w:u w:val="none"/>
    </w:rPr>
  </w:style>
  <w:style w:type="character" w:customStyle="1" w:styleId="BodytextSpacing0pt1">
    <w:name w:val="Body text + Spacing 0 pt1"/>
    <w:rPr>
      <w:rFonts w:ascii="Times New Roman" w:hAnsi="Times New Roman" w:cs="Times New Roman"/>
      <w:spacing w:val="7"/>
      <w:u w:val="none"/>
    </w:rPr>
  </w:style>
  <w:style w:type="character" w:customStyle="1" w:styleId="Picturecaption2Spacing0pt">
    <w:name w:val="Picture caption (2) + Spacing 0 pt"/>
    <w:rPr>
      <w:rFonts w:ascii="Times New Roman" w:hAnsi="Times New Roman" w:cs="Times New Roman"/>
      <w:b/>
      <w:bCs/>
      <w:noProof/>
      <w:spacing w:val="3"/>
      <w:sz w:val="19"/>
      <w:szCs w:val="19"/>
      <w:u w:val="none"/>
    </w:rPr>
  </w:style>
  <w:style w:type="character" w:customStyle="1" w:styleId="Heading262">
    <w:name w:val="Heading #26 (2)_"/>
    <w:link w:val="Heading2620"/>
    <w:rPr>
      <w:rFonts w:ascii="Times New Roman" w:hAnsi="Times New Roman" w:cs="Times New Roman"/>
      <w:b/>
      <w:bCs/>
      <w:spacing w:val="7"/>
      <w:u w:val="none"/>
    </w:rPr>
  </w:style>
  <w:style w:type="paragraph" w:customStyle="1" w:styleId="Heading2620">
    <w:name w:val="Heading #26 (2)"/>
    <w:basedOn w:val="Normal"/>
    <w:link w:val="Heading262"/>
    <w:pPr>
      <w:shd w:val="clear" w:color="auto" w:fill="FFFFFF"/>
      <w:spacing w:after="60" w:line="240" w:lineRule="atLeast"/>
      <w:ind w:hanging="1780"/>
      <w:jc w:val="both"/>
    </w:pPr>
    <w:rPr>
      <w:rFonts w:ascii="Times New Roman" w:hAnsi="Times New Roman" w:cs="Times New Roman"/>
      <w:b/>
      <w:bCs/>
      <w:color w:val="auto"/>
      <w:spacing w:val="7"/>
      <w:lang w:eastAsia="en-US"/>
    </w:rPr>
  </w:style>
  <w:style w:type="character" w:customStyle="1" w:styleId="Heading26213pt">
    <w:name w:val="Heading #26 (2) + 13 pt"/>
    <w:aliases w:val="Italic11,Spacing 0 pt58,Heading #20 (2) + Italic,Body text (6) + 10.5 pt"/>
    <w:rPr>
      <w:rFonts w:ascii="Times New Roman" w:hAnsi="Times New Roman" w:cs="Times New Roman"/>
      <w:b/>
      <w:bCs/>
      <w:i/>
      <w:iCs/>
      <w:spacing w:val="0"/>
      <w:sz w:val="26"/>
      <w:szCs w:val="26"/>
      <w:u w:val="none"/>
    </w:rPr>
  </w:style>
  <w:style w:type="character" w:customStyle="1" w:styleId="Heading26">
    <w:name w:val="Heading #26_"/>
    <w:link w:val="Heading260"/>
    <w:rPr>
      <w:rFonts w:ascii="Times New Roman" w:hAnsi="Times New Roman" w:cs="Times New Roman"/>
      <w:spacing w:val="7"/>
      <w:u w:val="none"/>
    </w:rPr>
  </w:style>
  <w:style w:type="paragraph" w:customStyle="1" w:styleId="Heading260">
    <w:name w:val="Heading #26"/>
    <w:basedOn w:val="Normal"/>
    <w:link w:val="Heading26"/>
    <w:pPr>
      <w:shd w:val="clear" w:color="auto" w:fill="FFFFFF"/>
      <w:spacing w:before="60" w:line="317" w:lineRule="exact"/>
      <w:ind w:hanging="980"/>
      <w:jc w:val="both"/>
    </w:pPr>
    <w:rPr>
      <w:rFonts w:ascii="Times New Roman" w:hAnsi="Times New Roman" w:cs="Times New Roman"/>
      <w:color w:val="auto"/>
      <w:spacing w:val="7"/>
      <w:lang w:eastAsia="en-US"/>
    </w:rPr>
  </w:style>
  <w:style w:type="character" w:customStyle="1" w:styleId="Bodytext4NotItalic1">
    <w:name w:val="Body text (4) + Not Italic1"/>
    <w:aliases w:val="Spacing 0 pt57,Heading #15 + Not Italic"/>
    <w:rPr>
      <w:rFonts w:ascii="Times New Roman" w:hAnsi="Times New Roman" w:cs="Times New Roman"/>
      <w:i/>
      <w:iCs/>
      <w:spacing w:val="7"/>
      <w:u w:val="none"/>
    </w:rPr>
  </w:style>
  <w:style w:type="character" w:customStyle="1" w:styleId="Bodytext4Spacing0pt1">
    <w:name w:val="Body text (4) + Spacing 0 pt1"/>
    <w:rPr>
      <w:rFonts w:ascii="Times New Roman" w:hAnsi="Times New Roman" w:cs="Times New Roman"/>
      <w:i/>
      <w:iCs/>
      <w:spacing w:val="2"/>
      <w:u w:val="none"/>
    </w:rPr>
  </w:style>
  <w:style w:type="character" w:customStyle="1" w:styleId="Heading93">
    <w:name w:val="Heading #9 (3)_"/>
    <w:link w:val="Heading930"/>
    <w:rPr>
      <w:rFonts w:ascii="Times New Roman" w:hAnsi="Times New Roman" w:cs="Times New Roman"/>
      <w:b/>
      <w:bCs/>
      <w:spacing w:val="1"/>
      <w:sz w:val="23"/>
      <w:szCs w:val="23"/>
      <w:u w:val="none"/>
    </w:rPr>
  </w:style>
  <w:style w:type="paragraph" w:customStyle="1" w:styleId="Heading930">
    <w:name w:val="Heading #9 (3)"/>
    <w:basedOn w:val="Normal"/>
    <w:link w:val="Heading93"/>
    <w:pPr>
      <w:shd w:val="clear" w:color="auto" w:fill="FFFFFF"/>
      <w:spacing w:before="60" w:after="600" w:line="240" w:lineRule="atLeast"/>
      <w:jc w:val="both"/>
      <w:outlineLvl w:val="8"/>
    </w:pPr>
    <w:rPr>
      <w:rFonts w:ascii="Times New Roman" w:hAnsi="Times New Roman" w:cs="Times New Roman"/>
      <w:b/>
      <w:bCs/>
      <w:color w:val="auto"/>
      <w:spacing w:val="1"/>
      <w:sz w:val="23"/>
      <w:szCs w:val="23"/>
      <w:lang w:eastAsia="en-US"/>
    </w:rPr>
  </w:style>
  <w:style w:type="character" w:customStyle="1" w:styleId="Heading93Spacing1pt">
    <w:name w:val="Heading #9 (3) + Spacing 1 pt"/>
    <w:rPr>
      <w:rFonts w:ascii="Times New Roman" w:hAnsi="Times New Roman" w:cs="Times New Roman"/>
      <w:b/>
      <w:bCs/>
      <w:spacing w:val="31"/>
      <w:sz w:val="23"/>
      <w:szCs w:val="23"/>
      <w:u w:val="none"/>
    </w:rPr>
  </w:style>
  <w:style w:type="character" w:customStyle="1" w:styleId="Bodytext3Spacing0pt1">
    <w:name w:val="Body text (3) + Spacing 0 pt1"/>
    <w:rPr>
      <w:rFonts w:ascii="Times New Roman" w:hAnsi="Times New Roman" w:cs="Times New Roman"/>
      <w:b/>
      <w:bCs/>
      <w:spacing w:val="7"/>
      <w:u w:val="none"/>
    </w:rPr>
  </w:style>
  <w:style w:type="character" w:customStyle="1" w:styleId="Heading14">
    <w:name w:val="Heading #14_"/>
    <w:link w:val="Heading140"/>
    <w:rPr>
      <w:rFonts w:ascii="Times New Roman" w:hAnsi="Times New Roman" w:cs="Times New Roman"/>
      <w:b/>
      <w:bCs/>
      <w:spacing w:val="18"/>
      <w:sz w:val="22"/>
      <w:szCs w:val="22"/>
      <w:u w:val="none"/>
    </w:rPr>
  </w:style>
  <w:style w:type="paragraph" w:customStyle="1" w:styleId="Heading140">
    <w:name w:val="Heading #14"/>
    <w:basedOn w:val="Normal"/>
    <w:link w:val="Heading14"/>
    <w:pPr>
      <w:shd w:val="clear" w:color="auto" w:fill="FFFFFF"/>
      <w:spacing w:after="300" w:line="240" w:lineRule="atLeast"/>
    </w:pPr>
    <w:rPr>
      <w:rFonts w:ascii="Times New Roman" w:hAnsi="Times New Roman" w:cs="Times New Roman"/>
      <w:b/>
      <w:bCs/>
      <w:color w:val="auto"/>
      <w:spacing w:val="18"/>
      <w:sz w:val="22"/>
      <w:szCs w:val="22"/>
      <w:lang w:eastAsia="en-US"/>
    </w:rPr>
  </w:style>
  <w:style w:type="character" w:customStyle="1" w:styleId="Heading1412pt">
    <w:name w:val="Heading #14 + 12 pt"/>
    <w:aliases w:val="Spacing 0 pt56,Heading #20 (2) + 11.5 pt"/>
    <w:rPr>
      <w:rFonts w:ascii="Times New Roman" w:hAnsi="Times New Roman" w:cs="Times New Roman"/>
      <w:b/>
      <w:bCs/>
      <w:noProof/>
      <w:spacing w:val="0"/>
      <w:sz w:val="24"/>
      <w:szCs w:val="24"/>
      <w:u w:val="none"/>
    </w:rPr>
  </w:style>
  <w:style w:type="character" w:customStyle="1" w:styleId="Bodytext20Spacing0pt1">
    <w:name w:val="Body text (20) + Spacing 0 pt1"/>
    <w:rPr>
      <w:rFonts w:ascii="Times New Roman" w:hAnsi="Times New Roman" w:cs="Times New Roman"/>
      <w:b/>
      <w:bCs/>
      <w:i/>
      <w:iCs/>
      <w:spacing w:val="4"/>
      <w:sz w:val="19"/>
      <w:szCs w:val="19"/>
      <w:u w:val="none"/>
    </w:rPr>
  </w:style>
  <w:style w:type="character" w:customStyle="1" w:styleId="Bodytext21Spacing0pt1">
    <w:name w:val="Body text (21) + Spacing 0 pt1"/>
    <w:rPr>
      <w:rFonts w:ascii="Times New Roman" w:hAnsi="Times New Roman" w:cs="Times New Roman"/>
      <w:b/>
      <w:bCs/>
      <w:spacing w:val="3"/>
      <w:sz w:val="19"/>
      <w:szCs w:val="19"/>
      <w:u w:val="none"/>
    </w:rPr>
  </w:style>
  <w:style w:type="character" w:customStyle="1" w:styleId="Bodytext22Spacing0pt1">
    <w:name w:val="Body text (22) + Spacing 0 pt1"/>
    <w:rPr>
      <w:rFonts w:ascii="Times New Roman" w:hAnsi="Times New Roman" w:cs="Times New Roman"/>
      <w:b/>
      <w:bCs/>
      <w:spacing w:val="5"/>
      <w:sz w:val="18"/>
      <w:szCs w:val="18"/>
      <w:u w:val="none"/>
    </w:rPr>
  </w:style>
  <w:style w:type="character" w:customStyle="1" w:styleId="Headerorfooter10">
    <w:name w:val="Header or footer (10)_"/>
    <w:link w:val="Headerorfooter100"/>
    <w:rPr>
      <w:rFonts w:ascii="Times New Roman" w:hAnsi="Times New Roman" w:cs="Times New Roman"/>
      <w:spacing w:val="2"/>
      <w:sz w:val="19"/>
      <w:szCs w:val="19"/>
      <w:u w:val="none"/>
    </w:rPr>
  </w:style>
  <w:style w:type="paragraph" w:customStyle="1" w:styleId="Headerorfooter100">
    <w:name w:val="Header or footer (10)"/>
    <w:basedOn w:val="Normal"/>
    <w:link w:val="Headerorfooter10"/>
    <w:pPr>
      <w:shd w:val="clear" w:color="auto" w:fill="FFFFFF"/>
      <w:spacing w:line="240" w:lineRule="atLeast"/>
    </w:pPr>
    <w:rPr>
      <w:rFonts w:ascii="Times New Roman" w:hAnsi="Times New Roman" w:cs="Times New Roman"/>
      <w:color w:val="auto"/>
      <w:spacing w:val="2"/>
      <w:sz w:val="19"/>
      <w:szCs w:val="19"/>
      <w:lang w:eastAsia="en-US"/>
    </w:rPr>
  </w:style>
  <w:style w:type="character" w:customStyle="1" w:styleId="Heading252">
    <w:name w:val="Heading #25 (2)_"/>
    <w:link w:val="Heading2520"/>
    <w:rPr>
      <w:rFonts w:ascii="Times New Roman" w:hAnsi="Times New Roman" w:cs="Times New Roman"/>
      <w:i/>
      <w:iCs/>
      <w:spacing w:val="2"/>
      <w:u w:val="none"/>
    </w:rPr>
  </w:style>
  <w:style w:type="paragraph" w:customStyle="1" w:styleId="Heading2520">
    <w:name w:val="Heading #25 (2)"/>
    <w:basedOn w:val="Normal"/>
    <w:link w:val="Heading252"/>
    <w:pPr>
      <w:shd w:val="clear" w:color="auto" w:fill="FFFFFF"/>
      <w:spacing w:before="240" w:after="480" w:line="240" w:lineRule="atLeast"/>
      <w:jc w:val="both"/>
    </w:pPr>
    <w:rPr>
      <w:rFonts w:ascii="Times New Roman" w:hAnsi="Times New Roman" w:cs="Times New Roman"/>
      <w:i/>
      <w:iCs/>
      <w:color w:val="auto"/>
      <w:spacing w:val="2"/>
      <w:lang w:eastAsia="en-US"/>
    </w:rPr>
  </w:style>
  <w:style w:type="character" w:customStyle="1" w:styleId="Heading252NotItalic">
    <w:name w:val="Heading #25 (2) + Not Italic"/>
    <w:aliases w:val="Spacing 0 pt55,Heading #16 (2) + Not Italic"/>
    <w:rPr>
      <w:rFonts w:ascii="Times New Roman" w:hAnsi="Times New Roman" w:cs="Times New Roman"/>
      <w:i/>
      <w:iCs/>
      <w:spacing w:val="7"/>
      <w:u w:val="none"/>
    </w:rPr>
  </w:style>
  <w:style w:type="character" w:customStyle="1" w:styleId="BodytextBold2">
    <w:name w:val="Body text + Bold2"/>
    <w:aliases w:val="Spacing 0 pt54,Body text (9) + Bold"/>
    <w:rPr>
      <w:rFonts w:ascii="Times New Roman" w:hAnsi="Times New Roman" w:cs="Times New Roman"/>
      <w:b/>
      <w:bCs/>
      <w:spacing w:val="7"/>
      <w:u w:val="none"/>
    </w:rPr>
  </w:style>
  <w:style w:type="character" w:customStyle="1" w:styleId="Heading202">
    <w:name w:val="Heading #20 (2)_"/>
    <w:link w:val="Heading2020"/>
    <w:rPr>
      <w:rFonts w:ascii="Times New Roman" w:hAnsi="Times New Roman" w:cs="Times New Roman"/>
      <w:b/>
      <w:bCs/>
      <w:spacing w:val="10"/>
      <w:sz w:val="26"/>
      <w:szCs w:val="26"/>
      <w:u w:val="none"/>
    </w:rPr>
  </w:style>
  <w:style w:type="paragraph" w:customStyle="1" w:styleId="Heading2020">
    <w:name w:val="Heading #20 (2)"/>
    <w:basedOn w:val="Normal"/>
    <w:link w:val="Heading202"/>
    <w:pPr>
      <w:shd w:val="clear" w:color="auto" w:fill="FFFFFF"/>
      <w:spacing w:before="480" w:after="600" w:line="240" w:lineRule="atLeast"/>
      <w:jc w:val="both"/>
    </w:pPr>
    <w:rPr>
      <w:rFonts w:ascii="Times New Roman" w:hAnsi="Times New Roman" w:cs="Times New Roman"/>
      <w:b/>
      <w:bCs/>
      <w:color w:val="auto"/>
      <w:spacing w:val="10"/>
      <w:sz w:val="26"/>
      <w:szCs w:val="26"/>
      <w:lang w:eastAsia="en-US"/>
    </w:rPr>
  </w:style>
  <w:style w:type="character" w:customStyle="1" w:styleId="Heading23">
    <w:name w:val="Heading #23_"/>
    <w:link w:val="Heading230"/>
    <w:rPr>
      <w:rFonts w:ascii="Times New Roman" w:hAnsi="Times New Roman" w:cs="Times New Roman"/>
      <w:spacing w:val="7"/>
      <w:u w:val="none"/>
    </w:rPr>
  </w:style>
  <w:style w:type="paragraph" w:customStyle="1" w:styleId="Heading230">
    <w:name w:val="Heading #23"/>
    <w:basedOn w:val="Normal"/>
    <w:link w:val="Heading23"/>
    <w:pPr>
      <w:shd w:val="clear" w:color="auto" w:fill="FFFFFF"/>
      <w:spacing w:before="600" w:after="240" w:line="240" w:lineRule="atLeast"/>
      <w:jc w:val="both"/>
    </w:pPr>
    <w:rPr>
      <w:rFonts w:ascii="Times New Roman" w:hAnsi="Times New Roman" w:cs="Times New Roman"/>
      <w:color w:val="auto"/>
      <w:spacing w:val="7"/>
      <w:lang w:eastAsia="en-US"/>
    </w:rPr>
  </w:style>
  <w:style w:type="character" w:customStyle="1" w:styleId="Bodytext47">
    <w:name w:val="Body text (47)_"/>
    <w:link w:val="Bodytext470"/>
    <w:rPr>
      <w:rFonts w:ascii="Segoe UI" w:hAnsi="Segoe UI" w:cs="Segoe UI"/>
      <w:spacing w:val="11"/>
      <w:sz w:val="20"/>
      <w:szCs w:val="20"/>
      <w:u w:val="none"/>
    </w:rPr>
  </w:style>
  <w:style w:type="paragraph" w:customStyle="1" w:styleId="Bodytext470">
    <w:name w:val="Body text (47)"/>
    <w:basedOn w:val="Normal"/>
    <w:link w:val="Bodytext47"/>
    <w:pPr>
      <w:shd w:val="clear" w:color="auto" w:fill="FFFFFF"/>
      <w:spacing w:before="240" w:after="480" w:line="240" w:lineRule="atLeast"/>
      <w:jc w:val="both"/>
    </w:pPr>
    <w:rPr>
      <w:rFonts w:ascii="Segoe UI" w:hAnsi="Segoe UI" w:cs="Segoe UI"/>
      <w:color w:val="auto"/>
      <w:spacing w:val="11"/>
      <w:sz w:val="20"/>
      <w:szCs w:val="20"/>
      <w:lang w:eastAsia="en-US"/>
    </w:rPr>
  </w:style>
  <w:style w:type="character" w:customStyle="1" w:styleId="HeaderorfooterSpacing0pt1">
    <w:name w:val="Header or footer + Spacing 0 pt1"/>
    <w:rPr>
      <w:rFonts w:ascii="Times New Roman" w:hAnsi="Times New Roman" w:cs="Times New Roman"/>
      <w:b/>
      <w:bCs/>
      <w:spacing w:val="3"/>
      <w:sz w:val="19"/>
      <w:szCs w:val="19"/>
      <w:u w:val="none"/>
    </w:rPr>
  </w:style>
  <w:style w:type="character" w:customStyle="1" w:styleId="Heading162Spacing0pt">
    <w:name w:val="Heading #16 (2) + Spacing 0 pt"/>
    <w:rPr>
      <w:rFonts w:ascii="Times New Roman" w:hAnsi="Times New Roman" w:cs="Times New Roman"/>
      <w:spacing w:val="7"/>
      <w:u w:val="none"/>
    </w:rPr>
  </w:style>
  <w:style w:type="character" w:customStyle="1" w:styleId="Heading27">
    <w:name w:val="Heading #27_"/>
    <w:link w:val="Heading270"/>
    <w:rPr>
      <w:rFonts w:ascii="Times New Roman" w:hAnsi="Times New Roman" w:cs="Times New Roman"/>
      <w:spacing w:val="7"/>
      <w:u w:val="none"/>
    </w:rPr>
  </w:style>
  <w:style w:type="paragraph" w:customStyle="1" w:styleId="Heading270">
    <w:name w:val="Heading #27"/>
    <w:basedOn w:val="Normal"/>
    <w:link w:val="Heading27"/>
    <w:pPr>
      <w:shd w:val="clear" w:color="auto" w:fill="FFFFFF"/>
      <w:spacing w:before="540" w:after="360" w:line="240" w:lineRule="atLeast"/>
      <w:ind w:hanging="3400"/>
    </w:pPr>
    <w:rPr>
      <w:rFonts w:ascii="Times New Roman" w:hAnsi="Times New Roman" w:cs="Times New Roman"/>
      <w:color w:val="auto"/>
      <w:spacing w:val="7"/>
      <w:lang w:eastAsia="en-US"/>
    </w:rPr>
  </w:style>
  <w:style w:type="character" w:customStyle="1" w:styleId="Headerorfooter11">
    <w:name w:val="Header or footer (11)_"/>
    <w:link w:val="Headerorfooter110"/>
    <w:rPr>
      <w:rFonts w:ascii="Calibri" w:hAnsi="Calibri" w:cs="Calibri"/>
      <w:spacing w:val="4"/>
      <w:sz w:val="19"/>
      <w:szCs w:val="19"/>
      <w:u w:val="none"/>
    </w:rPr>
  </w:style>
  <w:style w:type="paragraph" w:customStyle="1" w:styleId="Headerorfooter110">
    <w:name w:val="Header or footer (11)"/>
    <w:basedOn w:val="Normal"/>
    <w:link w:val="Headerorfooter11"/>
    <w:pPr>
      <w:shd w:val="clear" w:color="auto" w:fill="FFFFFF"/>
      <w:spacing w:line="240" w:lineRule="atLeast"/>
    </w:pPr>
    <w:rPr>
      <w:rFonts w:ascii="Calibri" w:hAnsi="Calibri" w:cs="Calibri"/>
      <w:color w:val="auto"/>
      <w:spacing w:val="4"/>
      <w:sz w:val="19"/>
      <w:szCs w:val="19"/>
      <w:lang w:eastAsia="en-US"/>
    </w:rPr>
  </w:style>
  <w:style w:type="character" w:customStyle="1" w:styleId="Bodytext15Spacing0pt">
    <w:name w:val="Body text (15) + Spacing 0 pt"/>
    <w:rPr>
      <w:rFonts w:ascii="Times New Roman" w:hAnsi="Times New Roman" w:cs="Times New Roman"/>
      <w:spacing w:val="2"/>
      <w:sz w:val="26"/>
      <w:szCs w:val="26"/>
      <w:u w:val="none"/>
    </w:rPr>
  </w:style>
  <w:style w:type="character" w:customStyle="1" w:styleId="Heading24">
    <w:name w:val="Heading #24_"/>
    <w:link w:val="Heading240"/>
    <w:rPr>
      <w:rFonts w:ascii="Times New Roman" w:hAnsi="Times New Roman" w:cs="Times New Roman"/>
      <w:spacing w:val="7"/>
      <w:u w:val="none"/>
    </w:rPr>
  </w:style>
  <w:style w:type="paragraph" w:customStyle="1" w:styleId="Heading240">
    <w:name w:val="Heading #24"/>
    <w:basedOn w:val="Normal"/>
    <w:link w:val="Heading24"/>
    <w:pPr>
      <w:shd w:val="clear" w:color="auto" w:fill="FFFFFF"/>
      <w:spacing w:line="523" w:lineRule="exact"/>
      <w:jc w:val="both"/>
    </w:pPr>
    <w:rPr>
      <w:rFonts w:ascii="Times New Roman" w:hAnsi="Times New Roman" w:cs="Times New Roman"/>
      <w:color w:val="auto"/>
      <w:spacing w:val="7"/>
      <w:lang w:eastAsia="en-US"/>
    </w:rPr>
  </w:style>
  <w:style w:type="character" w:customStyle="1" w:styleId="Heading153">
    <w:name w:val="Heading #15 (3)_"/>
    <w:link w:val="Heading1530"/>
    <w:rPr>
      <w:rFonts w:ascii="Times New Roman" w:hAnsi="Times New Roman" w:cs="Times New Roman"/>
      <w:i/>
      <w:iCs/>
      <w:spacing w:val="2"/>
      <w:u w:val="none"/>
    </w:rPr>
  </w:style>
  <w:style w:type="paragraph" w:customStyle="1" w:styleId="Heading1530">
    <w:name w:val="Heading #15 (3)"/>
    <w:basedOn w:val="Normal"/>
    <w:link w:val="Heading153"/>
    <w:pPr>
      <w:shd w:val="clear" w:color="auto" w:fill="FFFFFF"/>
      <w:spacing w:line="322" w:lineRule="exact"/>
    </w:pPr>
    <w:rPr>
      <w:rFonts w:ascii="Times New Roman" w:hAnsi="Times New Roman" w:cs="Times New Roman"/>
      <w:i/>
      <w:iCs/>
      <w:color w:val="auto"/>
      <w:spacing w:val="2"/>
      <w:lang w:eastAsia="en-US"/>
    </w:rPr>
  </w:style>
  <w:style w:type="character" w:customStyle="1" w:styleId="Bodytext4Bold">
    <w:name w:val="Body text (4) + Bold"/>
    <w:aliases w:val="Not Italic4,Spacing 0 pt53,Table of contents + Trebuchet MS,8 pt,Header or footer + Italic1"/>
    <w:rPr>
      <w:rFonts w:ascii="Times New Roman" w:hAnsi="Times New Roman" w:cs="Times New Roman"/>
      <w:b/>
      <w:bCs/>
      <w:i/>
      <w:iCs/>
      <w:spacing w:val="7"/>
      <w:u w:val="none"/>
    </w:rPr>
  </w:style>
  <w:style w:type="character" w:customStyle="1" w:styleId="Heading222Spacing0pt">
    <w:name w:val="Heading #22 (2) + Spacing 0 pt"/>
    <w:rPr>
      <w:rFonts w:ascii="Times New Roman" w:hAnsi="Times New Roman" w:cs="Times New Roman"/>
      <w:spacing w:val="7"/>
      <w:u w:val="none"/>
    </w:rPr>
  </w:style>
  <w:style w:type="character" w:customStyle="1" w:styleId="Headerorfooter12">
    <w:name w:val="Header or footer (12)_"/>
    <w:link w:val="Headerorfooter120"/>
    <w:rPr>
      <w:rFonts w:ascii="Times New Roman" w:hAnsi="Times New Roman" w:cs="Times New Roman"/>
      <w:i/>
      <w:iCs/>
      <w:spacing w:val="29"/>
      <w:sz w:val="20"/>
      <w:szCs w:val="20"/>
      <w:u w:val="none"/>
    </w:rPr>
  </w:style>
  <w:style w:type="paragraph" w:customStyle="1" w:styleId="Headerorfooter120">
    <w:name w:val="Header or footer (12)"/>
    <w:basedOn w:val="Normal"/>
    <w:link w:val="Headerorfooter12"/>
    <w:pPr>
      <w:shd w:val="clear" w:color="auto" w:fill="FFFFFF"/>
      <w:spacing w:line="240" w:lineRule="atLeast"/>
    </w:pPr>
    <w:rPr>
      <w:rFonts w:ascii="Times New Roman" w:hAnsi="Times New Roman" w:cs="Times New Roman"/>
      <w:i/>
      <w:iCs/>
      <w:color w:val="auto"/>
      <w:spacing w:val="29"/>
      <w:sz w:val="20"/>
      <w:szCs w:val="20"/>
      <w:lang w:eastAsia="en-US"/>
    </w:rPr>
  </w:style>
  <w:style w:type="character" w:customStyle="1" w:styleId="Heading232">
    <w:name w:val="Heading #23 (2)_"/>
    <w:link w:val="Heading2320"/>
    <w:rPr>
      <w:rFonts w:ascii="Times New Roman" w:hAnsi="Times New Roman" w:cs="Times New Roman"/>
      <w:b/>
      <w:bCs/>
      <w:spacing w:val="7"/>
      <w:u w:val="none"/>
    </w:rPr>
  </w:style>
  <w:style w:type="paragraph" w:customStyle="1" w:styleId="Heading2320">
    <w:name w:val="Heading #23 (2)"/>
    <w:basedOn w:val="Normal"/>
    <w:link w:val="Heading232"/>
    <w:pPr>
      <w:shd w:val="clear" w:color="auto" w:fill="FFFFFF"/>
      <w:spacing w:line="240" w:lineRule="atLeast"/>
      <w:jc w:val="both"/>
    </w:pPr>
    <w:rPr>
      <w:rFonts w:ascii="Times New Roman" w:hAnsi="Times New Roman" w:cs="Times New Roman"/>
      <w:b/>
      <w:bCs/>
      <w:color w:val="auto"/>
      <w:spacing w:val="7"/>
      <w:lang w:eastAsia="en-US"/>
    </w:rPr>
  </w:style>
  <w:style w:type="character" w:customStyle="1" w:styleId="Heading23295pt">
    <w:name w:val="Heading #23 (2) + 9.5 pt"/>
    <w:aliases w:val="Italic10,Spacing 0 pt52,Heading #12 + Not Italic"/>
    <w:rPr>
      <w:rFonts w:ascii="Times New Roman" w:hAnsi="Times New Roman" w:cs="Times New Roman"/>
      <w:b/>
      <w:bCs/>
      <w:i/>
      <w:iCs/>
      <w:spacing w:val="4"/>
      <w:sz w:val="19"/>
      <w:szCs w:val="19"/>
      <w:u w:val="none"/>
    </w:rPr>
  </w:style>
  <w:style w:type="character" w:customStyle="1" w:styleId="Heading23295pt1">
    <w:name w:val="Heading #23 (2) + 9.5 pt1"/>
    <w:aliases w:val="Spacing 0 pt51"/>
    <w:rPr>
      <w:rFonts w:ascii="Times New Roman" w:hAnsi="Times New Roman" w:cs="Times New Roman"/>
      <w:b/>
      <w:bCs/>
      <w:noProof/>
      <w:spacing w:val="3"/>
      <w:sz w:val="19"/>
      <w:szCs w:val="19"/>
      <w:u w:val="none"/>
    </w:rPr>
  </w:style>
  <w:style w:type="character" w:customStyle="1" w:styleId="Heading233">
    <w:name w:val="Heading #23 (3)_"/>
    <w:link w:val="Heading2330"/>
    <w:rPr>
      <w:rFonts w:ascii="Times New Roman" w:hAnsi="Times New Roman" w:cs="Times New Roman"/>
      <w:b/>
      <w:bCs/>
      <w:sz w:val="25"/>
      <w:szCs w:val="25"/>
      <w:u w:val="none"/>
    </w:rPr>
  </w:style>
  <w:style w:type="paragraph" w:customStyle="1" w:styleId="Heading2330">
    <w:name w:val="Heading #23 (3)"/>
    <w:basedOn w:val="Normal"/>
    <w:link w:val="Heading233"/>
    <w:pPr>
      <w:shd w:val="clear" w:color="auto" w:fill="FFFFFF"/>
      <w:spacing w:line="240" w:lineRule="atLeast"/>
      <w:jc w:val="both"/>
    </w:pPr>
    <w:rPr>
      <w:rFonts w:ascii="Times New Roman" w:hAnsi="Times New Roman" w:cs="Times New Roman"/>
      <w:b/>
      <w:bCs/>
      <w:color w:val="auto"/>
      <w:spacing w:val="-1"/>
      <w:sz w:val="25"/>
      <w:szCs w:val="25"/>
      <w:lang w:eastAsia="en-US"/>
    </w:rPr>
  </w:style>
  <w:style w:type="character" w:customStyle="1" w:styleId="Heading23312pt">
    <w:name w:val="Heading #23 (3) + 12 pt"/>
    <w:aliases w:val="Not Bold5,Spacing 0 pt50,Heading #19 (2) + 10.5 pt1"/>
    <w:rPr>
      <w:rFonts w:ascii="Times New Roman" w:hAnsi="Times New Roman" w:cs="Times New Roman"/>
      <w:b/>
      <w:bCs/>
      <w:noProof/>
      <w:spacing w:val="7"/>
      <w:sz w:val="24"/>
      <w:szCs w:val="24"/>
      <w:u w:val="none"/>
    </w:rPr>
  </w:style>
  <w:style w:type="character" w:customStyle="1" w:styleId="Heading253">
    <w:name w:val="Heading #25 (3)_"/>
    <w:link w:val="Heading2530"/>
    <w:rPr>
      <w:rFonts w:ascii="Times New Roman" w:hAnsi="Times New Roman" w:cs="Times New Roman"/>
      <w:b/>
      <w:bCs/>
      <w:spacing w:val="12"/>
      <w:u w:val="none"/>
    </w:rPr>
  </w:style>
  <w:style w:type="paragraph" w:customStyle="1" w:styleId="Heading2530">
    <w:name w:val="Heading #25 (3)"/>
    <w:basedOn w:val="Normal"/>
    <w:link w:val="Heading253"/>
    <w:pPr>
      <w:shd w:val="clear" w:color="auto" w:fill="FFFFFF"/>
      <w:spacing w:after="600" w:line="240" w:lineRule="atLeast"/>
      <w:jc w:val="both"/>
    </w:pPr>
    <w:rPr>
      <w:rFonts w:ascii="Times New Roman" w:hAnsi="Times New Roman" w:cs="Times New Roman"/>
      <w:b/>
      <w:bCs/>
      <w:color w:val="auto"/>
      <w:spacing w:val="12"/>
      <w:lang w:eastAsia="en-US"/>
    </w:rPr>
  </w:style>
  <w:style w:type="character" w:customStyle="1" w:styleId="Heading253NotBold">
    <w:name w:val="Heading #25 (3) + Not Bold"/>
    <w:aliases w:val="Italic9,Spacing 0 pt49"/>
    <w:rPr>
      <w:rFonts w:ascii="Times New Roman" w:hAnsi="Times New Roman" w:cs="Times New Roman"/>
      <w:b/>
      <w:bCs/>
      <w:i/>
      <w:iCs/>
      <w:spacing w:val="-2"/>
      <w:u w:val="none"/>
    </w:rPr>
  </w:style>
  <w:style w:type="character" w:customStyle="1" w:styleId="Bodytext413pt">
    <w:name w:val="Body text (4) + 13 pt"/>
    <w:aliases w:val="Not Italic3,Spacing 0 pt48,Body text (8) + 8.5 pt"/>
    <w:rPr>
      <w:rFonts w:ascii="Times New Roman" w:hAnsi="Times New Roman" w:cs="Times New Roman"/>
      <w:i/>
      <w:iCs/>
      <w:spacing w:val="2"/>
      <w:sz w:val="26"/>
      <w:szCs w:val="26"/>
      <w:u w:val="none"/>
    </w:rPr>
  </w:style>
  <w:style w:type="character" w:customStyle="1" w:styleId="Heading200">
    <w:name w:val="Heading #20_"/>
    <w:link w:val="Heading201"/>
    <w:rPr>
      <w:rFonts w:ascii="Times New Roman" w:hAnsi="Times New Roman" w:cs="Times New Roman"/>
      <w:spacing w:val="7"/>
      <w:u w:val="none"/>
    </w:rPr>
  </w:style>
  <w:style w:type="paragraph" w:customStyle="1" w:styleId="Heading201">
    <w:name w:val="Heading #20"/>
    <w:basedOn w:val="Normal"/>
    <w:link w:val="Heading200"/>
    <w:pPr>
      <w:shd w:val="clear" w:color="auto" w:fill="FFFFFF"/>
      <w:spacing w:before="840" w:line="562" w:lineRule="exact"/>
      <w:jc w:val="both"/>
    </w:pPr>
    <w:rPr>
      <w:rFonts w:ascii="Times New Roman" w:hAnsi="Times New Roman" w:cs="Times New Roman"/>
      <w:color w:val="auto"/>
      <w:spacing w:val="7"/>
      <w:lang w:eastAsia="en-US"/>
    </w:rPr>
  </w:style>
  <w:style w:type="character" w:customStyle="1" w:styleId="Heading173">
    <w:name w:val="Heading #17 (3)_"/>
    <w:link w:val="Heading1730"/>
    <w:rPr>
      <w:rFonts w:ascii="Times New Roman" w:hAnsi="Times New Roman" w:cs="Times New Roman"/>
      <w:i/>
      <w:iCs/>
      <w:spacing w:val="2"/>
      <w:u w:val="none"/>
    </w:rPr>
  </w:style>
  <w:style w:type="paragraph" w:customStyle="1" w:styleId="Heading1730">
    <w:name w:val="Heading #17 (3)"/>
    <w:basedOn w:val="Normal"/>
    <w:link w:val="Heading173"/>
    <w:pPr>
      <w:shd w:val="clear" w:color="auto" w:fill="FFFFFF"/>
      <w:spacing w:line="307" w:lineRule="exact"/>
      <w:jc w:val="center"/>
    </w:pPr>
    <w:rPr>
      <w:rFonts w:ascii="Times New Roman" w:hAnsi="Times New Roman" w:cs="Times New Roman"/>
      <w:i/>
      <w:iCs/>
      <w:color w:val="auto"/>
      <w:spacing w:val="2"/>
      <w:lang w:eastAsia="en-US"/>
    </w:rPr>
  </w:style>
  <w:style w:type="character" w:customStyle="1" w:styleId="Heading26SegoeUI">
    <w:name w:val="Heading #26 + Segoe UI"/>
    <w:aliases w:val="5 pt2,Spacing 1 pt7,Scale 40%2"/>
    <w:rPr>
      <w:rFonts w:ascii="Segoe UI" w:hAnsi="Segoe UI" w:cs="Segoe UI"/>
      <w:noProof/>
      <w:spacing w:val="31"/>
      <w:w w:val="40"/>
      <w:sz w:val="10"/>
      <w:szCs w:val="10"/>
      <w:u w:val="none"/>
    </w:rPr>
  </w:style>
  <w:style w:type="character" w:customStyle="1" w:styleId="Heading174">
    <w:name w:val="Heading #17 (4)_"/>
    <w:link w:val="Heading1740"/>
    <w:rPr>
      <w:rFonts w:ascii="Times New Roman" w:hAnsi="Times New Roman" w:cs="Times New Roman"/>
      <w:b/>
      <w:bCs/>
      <w:spacing w:val="11"/>
      <w:sz w:val="25"/>
      <w:szCs w:val="25"/>
      <w:u w:val="none"/>
    </w:rPr>
  </w:style>
  <w:style w:type="paragraph" w:customStyle="1" w:styleId="Heading1740">
    <w:name w:val="Heading #17 (4)"/>
    <w:basedOn w:val="Normal"/>
    <w:link w:val="Heading174"/>
    <w:pPr>
      <w:shd w:val="clear" w:color="auto" w:fill="FFFFFF"/>
      <w:spacing w:before="300" w:after="600" w:line="240" w:lineRule="atLeast"/>
      <w:jc w:val="both"/>
    </w:pPr>
    <w:rPr>
      <w:rFonts w:ascii="Times New Roman" w:hAnsi="Times New Roman" w:cs="Times New Roman"/>
      <w:b/>
      <w:bCs/>
      <w:color w:val="auto"/>
      <w:spacing w:val="11"/>
      <w:sz w:val="25"/>
      <w:szCs w:val="25"/>
      <w:lang w:eastAsia="en-US"/>
    </w:rPr>
  </w:style>
  <w:style w:type="character" w:customStyle="1" w:styleId="Heading174105pt">
    <w:name w:val="Heading #17 (4) + 10.5 pt"/>
    <w:aliases w:val="Spacing 0 pt47"/>
    <w:rPr>
      <w:rFonts w:ascii="Times New Roman" w:hAnsi="Times New Roman" w:cs="Times New Roman"/>
      <w:b/>
      <w:bCs/>
      <w:spacing w:val="16"/>
      <w:sz w:val="21"/>
      <w:szCs w:val="21"/>
      <w:u w:val="none"/>
    </w:rPr>
  </w:style>
  <w:style w:type="character" w:customStyle="1" w:styleId="Tableofcontents10Italic">
    <w:name w:val="Table of contents (10) + Italic"/>
    <w:rPr>
      <w:rFonts w:ascii="Times New Roman" w:hAnsi="Times New Roman" w:cs="Times New Roman"/>
      <w:b/>
      <w:bCs/>
      <w:i/>
      <w:iCs/>
      <w:spacing w:val="4"/>
      <w:sz w:val="19"/>
      <w:szCs w:val="19"/>
      <w:u w:val="none"/>
    </w:rPr>
  </w:style>
  <w:style w:type="character" w:customStyle="1" w:styleId="Tableofcontents10Spacing0pt">
    <w:name w:val="Table of contents (10) + Spacing 0 pt"/>
    <w:rPr>
      <w:rFonts w:ascii="Times New Roman" w:hAnsi="Times New Roman" w:cs="Times New Roman"/>
      <w:b/>
      <w:bCs/>
      <w:spacing w:val="3"/>
      <w:sz w:val="19"/>
      <w:szCs w:val="19"/>
      <w:u w:val="none"/>
    </w:rPr>
  </w:style>
  <w:style w:type="character" w:customStyle="1" w:styleId="Bodytext313pt1">
    <w:name w:val="Body text (3) + 13 pt1"/>
    <w:aliases w:val="Italic8,Spacing 0 pt46"/>
    <w:rPr>
      <w:rFonts w:ascii="Times New Roman" w:hAnsi="Times New Roman" w:cs="Times New Roman"/>
      <w:b/>
      <w:bCs/>
      <w:i/>
      <w:iCs/>
      <w:spacing w:val="0"/>
      <w:sz w:val="26"/>
      <w:szCs w:val="26"/>
      <w:u w:val="none"/>
    </w:rPr>
  </w:style>
  <w:style w:type="character" w:customStyle="1" w:styleId="Heading25">
    <w:name w:val="Heading #25_"/>
    <w:link w:val="Heading250"/>
    <w:rPr>
      <w:rFonts w:ascii="Times New Roman" w:hAnsi="Times New Roman" w:cs="Times New Roman"/>
      <w:spacing w:val="7"/>
      <w:u w:val="none"/>
    </w:rPr>
  </w:style>
  <w:style w:type="paragraph" w:customStyle="1" w:styleId="Heading250">
    <w:name w:val="Heading #25"/>
    <w:basedOn w:val="Normal"/>
    <w:link w:val="Heading25"/>
    <w:pPr>
      <w:shd w:val="clear" w:color="auto" w:fill="FFFFFF"/>
      <w:spacing w:before="240" w:after="240" w:line="240" w:lineRule="atLeast"/>
      <w:jc w:val="both"/>
    </w:pPr>
    <w:rPr>
      <w:rFonts w:ascii="Times New Roman" w:hAnsi="Times New Roman" w:cs="Times New Roman"/>
      <w:color w:val="auto"/>
      <w:spacing w:val="7"/>
      <w:lang w:eastAsia="en-US"/>
    </w:rPr>
  </w:style>
  <w:style w:type="character" w:customStyle="1" w:styleId="Bodytext2165pt">
    <w:name w:val="Body text (21) + 6.5 pt"/>
    <w:aliases w:val="Not Bold4,Spacing 0 pt45,Heading #20 (2) + 14 pt,Spacing -1 pt5"/>
    <w:rPr>
      <w:rFonts w:ascii="Times New Roman" w:hAnsi="Times New Roman" w:cs="Times New Roman"/>
      <w:b/>
      <w:bCs/>
      <w:spacing w:val="-7"/>
      <w:sz w:val="13"/>
      <w:szCs w:val="13"/>
      <w:u w:val="none"/>
    </w:rPr>
  </w:style>
  <w:style w:type="character" w:customStyle="1" w:styleId="Bodytext21Italic1">
    <w:name w:val="Body text (21) + Italic1"/>
    <w:aliases w:val="Spacing 0 pt44"/>
    <w:rPr>
      <w:rFonts w:ascii="Times New Roman" w:hAnsi="Times New Roman" w:cs="Times New Roman"/>
      <w:b/>
      <w:bCs/>
      <w:i/>
      <w:iCs/>
      <w:noProof/>
      <w:spacing w:val="4"/>
      <w:sz w:val="19"/>
      <w:szCs w:val="19"/>
      <w:u w:val="none"/>
    </w:rPr>
  </w:style>
  <w:style w:type="character" w:customStyle="1" w:styleId="Bodytext11Spacing1pt1">
    <w:name w:val="Body text (11) + Spacing 1 pt1"/>
    <w:rPr>
      <w:rFonts w:ascii="Segoe UI" w:hAnsi="Segoe UI" w:cs="Segoe UI"/>
      <w:spacing w:val="31"/>
      <w:w w:val="40"/>
      <w:sz w:val="10"/>
      <w:szCs w:val="10"/>
      <w:u w:val="none"/>
    </w:rPr>
  </w:style>
  <w:style w:type="character" w:customStyle="1" w:styleId="Heading153NotItalic">
    <w:name w:val="Heading #15 (3) + Not Italic"/>
    <w:aliases w:val="Spacing 0 pt43"/>
    <w:rPr>
      <w:rFonts w:ascii="Times New Roman" w:hAnsi="Times New Roman" w:cs="Times New Roman"/>
      <w:i/>
      <w:iCs/>
      <w:spacing w:val="7"/>
      <w:u w:val="none"/>
    </w:rPr>
  </w:style>
  <w:style w:type="character" w:customStyle="1" w:styleId="Bodytext2312pt1">
    <w:name w:val="Body text (23) + 12 pt1"/>
    <w:aliases w:val="Not Italic2,Spacing 0 pt42,Body text (8) + 7.5 pt"/>
    <w:rPr>
      <w:rFonts w:ascii="Times New Roman" w:hAnsi="Times New Roman" w:cs="Times New Roman"/>
      <w:b/>
      <w:bCs/>
      <w:i/>
      <w:iCs/>
      <w:spacing w:val="7"/>
      <w:sz w:val="24"/>
      <w:szCs w:val="24"/>
      <w:u w:val="none"/>
    </w:rPr>
  </w:style>
  <w:style w:type="character" w:customStyle="1" w:styleId="Bodytext23Spacing0pt">
    <w:name w:val="Body text (23) + Spacing 0 pt"/>
    <w:rPr>
      <w:rFonts w:ascii="Times New Roman" w:hAnsi="Times New Roman" w:cs="Times New Roman"/>
      <w:b/>
      <w:bCs/>
      <w:i/>
      <w:iCs/>
      <w:spacing w:val="0"/>
      <w:sz w:val="26"/>
      <w:szCs w:val="26"/>
      <w:u w:val="none"/>
    </w:rPr>
  </w:style>
  <w:style w:type="character" w:customStyle="1" w:styleId="Heading152Spacing0pt">
    <w:name w:val="Heading #15 (2) + Spacing 0 pt"/>
    <w:rPr>
      <w:rFonts w:ascii="Times New Roman" w:hAnsi="Times New Roman" w:cs="Times New Roman"/>
      <w:spacing w:val="7"/>
      <w:u w:val="none"/>
    </w:rPr>
  </w:style>
  <w:style w:type="character" w:customStyle="1" w:styleId="Tableofcontents11Spacing0pt">
    <w:name w:val="Table of contents (11) + Spacing 0 pt"/>
    <w:rPr>
      <w:rFonts w:ascii="Times New Roman" w:hAnsi="Times New Roman" w:cs="Times New Roman"/>
      <w:b/>
      <w:bCs/>
      <w:i/>
      <w:iCs/>
      <w:spacing w:val="4"/>
      <w:sz w:val="19"/>
      <w:szCs w:val="19"/>
      <w:u w:val="none"/>
    </w:rPr>
  </w:style>
  <w:style w:type="character" w:customStyle="1" w:styleId="Tableofcontents11NotItalic1">
    <w:name w:val="Table of contents (11) + Not Italic1"/>
    <w:aliases w:val="Spacing 0 pt41"/>
    <w:rPr>
      <w:rFonts w:ascii="Times New Roman" w:hAnsi="Times New Roman" w:cs="Times New Roman"/>
      <w:b/>
      <w:bCs/>
      <w:i/>
      <w:iCs/>
      <w:noProof/>
      <w:spacing w:val="3"/>
      <w:sz w:val="19"/>
      <w:szCs w:val="19"/>
      <w:u w:val="none"/>
    </w:rPr>
  </w:style>
  <w:style w:type="character" w:customStyle="1" w:styleId="Tableofcontents12">
    <w:name w:val="Table of contents (12)_"/>
    <w:link w:val="Tableofcontents120"/>
    <w:rPr>
      <w:rFonts w:ascii="Times New Roman" w:hAnsi="Times New Roman" w:cs="Times New Roman"/>
      <w:b/>
      <w:bCs/>
      <w:spacing w:val="3"/>
      <w:sz w:val="18"/>
      <w:szCs w:val="18"/>
      <w:u w:val="none"/>
    </w:rPr>
  </w:style>
  <w:style w:type="paragraph" w:customStyle="1" w:styleId="Tableofcontents120">
    <w:name w:val="Table of contents (12)"/>
    <w:basedOn w:val="Normal"/>
    <w:link w:val="Tableofcontents12"/>
    <w:pPr>
      <w:shd w:val="clear" w:color="auto" w:fill="FFFFFF"/>
      <w:spacing w:line="264" w:lineRule="exact"/>
      <w:jc w:val="both"/>
    </w:pPr>
    <w:rPr>
      <w:rFonts w:ascii="Times New Roman" w:hAnsi="Times New Roman" w:cs="Times New Roman"/>
      <w:b/>
      <w:bCs/>
      <w:color w:val="auto"/>
      <w:spacing w:val="3"/>
      <w:sz w:val="18"/>
      <w:szCs w:val="18"/>
      <w:lang w:eastAsia="en-US"/>
    </w:rPr>
  </w:style>
  <w:style w:type="character" w:customStyle="1" w:styleId="Tableofcontents1295pt">
    <w:name w:val="Table of contents (12) + 9.5 pt"/>
    <w:rPr>
      <w:rFonts w:ascii="Times New Roman" w:hAnsi="Times New Roman" w:cs="Times New Roman"/>
      <w:b/>
      <w:bCs/>
      <w:spacing w:val="3"/>
      <w:sz w:val="19"/>
      <w:szCs w:val="19"/>
      <w:u w:val="none"/>
    </w:rPr>
  </w:style>
  <w:style w:type="character" w:customStyle="1" w:styleId="Tableofcontents1013pt">
    <w:name w:val="Table of contents (10) + 13 pt"/>
    <w:aliases w:val="Spacing 0 pt40,Scale 10%,Heading #8 (4) + 10.5 pt"/>
    <w:rPr>
      <w:rFonts w:ascii="Times New Roman" w:hAnsi="Times New Roman" w:cs="Times New Roman"/>
      <w:b/>
      <w:bCs/>
      <w:noProof/>
      <w:spacing w:val="0"/>
      <w:w w:val="10"/>
      <w:sz w:val="26"/>
      <w:szCs w:val="26"/>
      <w:u w:val="none"/>
    </w:rPr>
  </w:style>
  <w:style w:type="character" w:customStyle="1" w:styleId="BodytextItalic1">
    <w:name w:val="Body text + Italic1"/>
    <w:aliases w:val="Spacing 0 pt39"/>
    <w:rPr>
      <w:rFonts w:ascii="Times New Roman" w:hAnsi="Times New Roman" w:cs="Times New Roman"/>
      <w:i/>
      <w:iCs/>
      <w:spacing w:val="2"/>
      <w:u w:val="none"/>
    </w:rPr>
  </w:style>
  <w:style w:type="character" w:customStyle="1" w:styleId="BodytextCenturyGothic">
    <w:name w:val="Body text + Century Gothic"/>
    <w:aliases w:val="4 pt4,Spacing 0 pt38"/>
    <w:rPr>
      <w:rFonts w:ascii="Century Gothic" w:hAnsi="Century Gothic" w:cs="Century Gothic"/>
      <w:spacing w:val="8"/>
      <w:sz w:val="8"/>
      <w:szCs w:val="8"/>
      <w:u w:val="none"/>
    </w:rPr>
  </w:style>
  <w:style w:type="character" w:customStyle="1" w:styleId="Bodytext48">
    <w:name w:val="Body text (48)_"/>
    <w:link w:val="Bodytext480"/>
    <w:rPr>
      <w:rFonts w:ascii="Times New Roman" w:hAnsi="Times New Roman" w:cs="Times New Roman"/>
      <w:b/>
      <w:bCs/>
      <w:spacing w:val="3"/>
      <w:u w:val="none"/>
    </w:rPr>
  </w:style>
  <w:style w:type="paragraph" w:customStyle="1" w:styleId="Bodytext480">
    <w:name w:val="Body text (48)"/>
    <w:basedOn w:val="Normal"/>
    <w:link w:val="Bodytext48"/>
    <w:pPr>
      <w:shd w:val="clear" w:color="auto" w:fill="FFFFFF"/>
      <w:spacing w:before="660" w:after="420" w:line="413" w:lineRule="exact"/>
      <w:ind w:hanging="1440"/>
    </w:pPr>
    <w:rPr>
      <w:rFonts w:ascii="Times New Roman" w:hAnsi="Times New Roman" w:cs="Times New Roman"/>
      <w:b/>
      <w:bCs/>
      <w:color w:val="auto"/>
      <w:spacing w:val="3"/>
      <w:lang w:eastAsia="en-US"/>
    </w:rPr>
  </w:style>
  <w:style w:type="character" w:customStyle="1" w:styleId="Bodytext48NotBold">
    <w:name w:val="Body text (48) + Not Bold"/>
    <w:aliases w:val="Italic7,Spacing 0 pt37,Body text (25) + Italic"/>
    <w:rPr>
      <w:rFonts w:ascii="Times New Roman" w:hAnsi="Times New Roman" w:cs="Times New Roman"/>
      <w:b/>
      <w:bCs/>
      <w:i/>
      <w:iCs/>
      <w:spacing w:val="2"/>
      <w:u w:val="none"/>
    </w:rPr>
  </w:style>
  <w:style w:type="character" w:customStyle="1" w:styleId="Heading26Bold">
    <w:name w:val="Heading #26 + Bold"/>
    <w:aliases w:val="Spacing 0 pt36"/>
    <w:rPr>
      <w:rFonts w:ascii="Times New Roman" w:hAnsi="Times New Roman" w:cs="Times New Roman"/>
      <w:b/>
      <w:bCs/>
      <w:spacing w:val="2"/>
      <w:u w:val="none"/>
    </w:rPr>
  </w:style>
  <w:style w:type="character" w:customStyle="1" w:styleId="Heading225">
    <w:name w:val="Heading #22 (5)_"/>
    <w:link w:val="Heading2250"/>
    <w:rPr>
      <w:rFonts w:ascii="Times New Roman" w:hAnsi="Times New Roman" w:cs="Times New Roman"/>
      <w:b/>
      <w:bCs/>
      <w:spacing w:val="14"/>
      <w:sz w:val="17"/>
      <w:szCs w:val="17"/>
      <w:u w:val="none"/>
    </w:rPr>
  </w:style>
  <w:style w:type="paragraph" w:customStyle="1" w:styleId="Heading2250">
    <w:name w:val="Heading #22 (5)"/>
    <w:basedOn w:val="Normal"/>
    <w:link w:val="Heading225"/>
    <w:pPr>
      <w:shd w:val="clear" w:color="auto" w:fill="FFFFFF"/>
      <w:spacing w:before="180" w:after="540" w:line="240" w:lineRule="atLeast"/>
      <w:jc w:val="both"/>
    </w:pPr>
    <w:rPr>
      <w:rFonts w:ascii="Times New Roman" w:hAnsi="Times New Roman" w:cs="Times New Roman"/>
      <w:b/>
      <w:bCs/>
      <w:color w:val="auto"/>
      <w:spacing w:val="14"/>
      <w:sz w:val="17"/>
      <w:szCs w:val="17"/>
      <w:lang w:eastAsia="en-US"/>
    </w:rPr>
  </w:style>
  <w:style w:type="character" w:customStyle="1" w:styleId="Heading225SegoeUI">
    <w:name w:val="Heading #22 (5) + Segoe UI"/>
    <w:aliases w:val="5.5 pt1,Italic6,Spacing 1 pt6"/>
    <w:rPr>
      <w:rFonts w:ascii="Segoe UI" w:hAnsi="Segoe UI" w:cs="Segoe UI"/>
      <w:b/>
      <w:bCs/>
      <w:i/>
      <w:iCs/>
      <w:spacing w:val="34"/>
      <w:sz w:val="11"/>
      <w:szCs w:val="11"/>
      <w:u w:val="none"/>
    </w:rPr>
  </w:style>
  <w:style w:type="character" w:customStyle="1" w:styleId="Bodytext49">
    <w:name w:val="Body text (49)_"/>
    <w:link w:val="Bodytext490"/>
    <w:rPr>
      <w:rFonts w:ascii="Segoe UI" w:hAnsi="Segoe UI" w:cs="Segoe UI"/>
      <w:noProof/>
      <w:sz w:val="20"/>
      <w:szCs w:val="20"/>
      <w:u w:val="none"/>
    </w:rPr>
  </w:style>
  <w:style w:type="paragraph" w:customStyle="1" w:styleId="Bodytext490">
    <w:name w:val="Body text (49)"/>
    <w:basedOn w:val="Normal"/>
    <w:link w:val="Bodytext49"/>
    <w:pPr>
      <w:shd w:val="clear" w:color="auto" w:fill="FFFFFF"/>
      <w:spacing w:line="240" w:lineRule="atLeast"/>
      <w:jc w:val="both"/>
    </w:pPr>
    <w:rPr>
      <w:rFonts w:ascii="Segoe UI" w:hAnsi="Segoe UI" w:cs="Segoe UI"/>
      <w:noProof/>
      <w:color w:val="auto"/>
      <w:sz w:val="20"/>
      <w:szCs w:val="20"/>
      <w:lang w:eastAsia="en-US"/>
    </w:rPr>
  </w:style>
  <w:style w:type="character" w:customStyle="1" w:styleId="Bodytext49Italic">
    <w:name w:val="Body text (49) + Italic"/>
    <w:rPr>
      <w:rFonts w:ascii="Segoe UI" w:hAnsi="Segoe UI" w:cs="Segoe UI"/>
      <w:i/>
      <w:iCs/>
      <w:noProof/>
      <w:sz w:val="20"/>
      <w:szCs w:val="20"/>
      <w:u w:val="none"/>
    </w:rPr>
  </w:style>
  <w:style w:type="character" w:customStyle="1" w:styleId="Heading24Italic">
    <w:name w:val="Heading #24 + Italic"/>
    <w:aliases w:val="Spacing 0 pt35"/>
    <w:rPr>
      <w:rFonts w:ascii="Times New Roman" w:hAnsi="Times New Roman" w:cs="Times New Roman"/>
      <w:i/>
      <w:iCs/>
      <w:spacing w:val="2"/>
      <w:u w:val="none"/>
    </w:rPr>
  </w:style>
  <w:style w:type="character" w:customStyle="1" w:styleId="Heading242">
    <w:name w:val="Heading #24 (2)_"/>
    <w:link w:val="Heading2420"/>
    <w:rPr>
      <w:rFonts w:ascii="Times New Roman" w:hAnsi="Times New Roman" w:cs="Times New Roman"/>
      <w:i/>
      <w:iCs/>
      <w:spacing w:val="2"/>
      <w:u w:val="none"/>
    </w:rPr>
  </w:style>
  <w:style w:type="paragraph" w:customStyle="1" w:styleId="Heading2420">
    <w:name w:val="Heading #24 (2)"/>
    <w:basedOn w:val="Normal"/>
    <w:link w:val="Heading242"/>
    <w:pPr>
      <w:shd w:val="clear" w:color="auto" w:fill="FFFFFF"/>
      <w:spacing w:after="240" w:line="240" w:lineRule="atLeast"/>
      <w:jc w:val="right"/>
    </w:pPr>
    <w:rPr>
      <w:rFonts w:ascii="Times New Roman" w:hAnsi="Times New Roman" w:cs="Times New Roman"/>
      <w:i/>
      <w:iCs/>
      <w:color w:val="auto"/>
      <w:spacing w:val="2"/>
      <w:lang w:eastAsia="en-US"/>
    </w:rPr>
  </w:style>
  <w:style w:type="character" w:customStyle="1" w:styleId="Bodytext219pt1">
    <w:name w:val="Body text (21) + 9 pt1"/>
    <w:aliases w:val="Spacing 0 pt34"/>
    <w:rPr>
      <w:rFonts w:ascii="Times New Roman" w:hAnsi="Times New Roman" w:cs="Times New Roman"/>
      <w:b/>
      <w:bCs/>
      <w:spacing w:val="5"/>
      <w:sz w:val="18"/>
      <w:szCs w:val="18"/>
      <w:u w:val="none"/>
    </w:rPr>
  </w:style>
  <w:style w:type="character" w:customStyle="1" w:styleId="Bodytext3Spacing1pt">
    <w:name w:val="Body text (3) + Spacing 1 pt"/>
    <w:rPr>
      <w:rFonts w:ascii="Times New Roman" w:hAnsi="Times New Roman" w:cs="Times New Roman"/>
      <w:b/>
      <w:bCs/>
      <w:spacing w:val="33"/>
      <w:u w:val="none"/>
    </w:rPr>
  </w:style>
  <w:style w:type="character" w:customStyle="1" w:styleId="Heading242NotItalic">
    <w:name w:val="Heading #24 (2) + Not Italic"/>
    <w:aliases w:val="Spacing 0 pt33,Heading #18 (3) + Not Italic"/>
    <w:rPr>
      <w:rFonts w:ascii="Times New Roman" w:hAnsi="Times New Roman" w:cs="Times New Roman"/>
      <w:i/>
      <w:iCs/>
      <w:spacing w:val="7"/>
      <w:u w:val="none"/>
    </w:rPr>
  </w:style>
  <w:style w:type="character" w:customStyle="1" w:styleId="Tableofcontents13">
    <w:name w:val="Table of contents (13)_"/>
    <w:link w:val="Tableofcontents130"/>
    <w:rPr>
      <w:rFonts w:ascii="Times New Roman" w:hAnsi="Times New Roman" w:cs="Times New Roman"/>
      <w:b/>
      <w:bCs/>
      <w:spacing w:val="5"/>
      <w:sz w:val="18"/>
      <w:szCs w:val="18"/>
      <w:u w:val="none"/>
    </w:rPr>
  </w:style>
  <w:style w:type="paragraph" w:customStyle="1" w:styleId="Tableofcontents130">
    <w:name w:val="Table of contents (13)"/>
    <w:basedOn w:val="Normal"/>
    <w:link w:val="Tableofcontents13"/>
    <w:pPr>
      <w:shd w:val="clear" w:color="auto" w:fill="FFFFFF"/>
      <w:spacing w:line="250" w:lineRule="exact"/>
      <w:jc w:val="both"/>
    </w:pPr>
    <w:rPr>
      <w:rFonts w:ascii="Times New Roman" w:hAnsi="Times New Roman" w:cs="Times New Roman"/>
      <w:b/>
      <w:bCs/>
      <w:color w:val="auto"/>
      <w:spacing w:val="5"/>
      <w:sz w:val="18"/>
      <w:szCs w:val="18"/>
      <w:lang w:eastAsia="en-US"/>
    </w:rPr>
  </w:style>
  <w:style w:type="character" w:customStyle="1" w:styleId="Picturecaption3">
    <w:name w:val="Picture caption (3)_"/>
    <w:link w:val="Picturecaption30"/>
    <w:rPr>
      <w:rFonts w:ascii="Times New Roman" w:hAnsi="Times New Roman" w:cs="Times New Roman"/>
      <w:i/>
      <w:iCs/>
      <w:spacing w:val="2"/>
      <w:u w:val="none"/>
    </w:rPr>
  </w:style>
  <w:style w:type="paragraph" w:customStyle="1" w:styleId="Picturecaption30">
    <w:name w:val="Picture caption (3)"/>
    <w:basedOn w:val="Normal"/>
    <w:link w:val="Picturecaption3"/>
    <w:pPr>
      <w:shd w:val="clear" w:color="auto" w:fill="FFFFFF"/>
      <w:spacing w:line="322" w:lineRule="exact"/>
      <w:jc w:val="both"/>
    </w:pPr>
    <w:rPr>
      <w:rFonts w:ascii="Times New Roman" w:hAnsi="Times New Roman" w:cs="Times New Roman"/>
      <w:i/>
      <w:iCs/>
      <w:color w:val="auto"/>
      <w:spacing w:val="2"/>
      <w:lang w:eastAsia="en-US"/>
    </w:rPr>
  </w:style>
  <w:style w:type="character" w:customStyle="1" w:styleId="BodytextSmallCaps1">
    <w:name w:val="Body text + Small Caps1"/>
    <w:aliases w:val="Spacing 0 pt32,Body text (7) + Italic"/>
    <w:rPr>
      <w:rFonts w:ascii="Times New Roman" w:hAnsi="Times New Roman" w:cs="Times New Roman"/>
      <w:smallCaps/>
      <w:spacing w:val="7"/>
      <w:u w:val="none"/>
    </w:rPr>
  </w:style>
  <w:style w:type="character" w:customStyle="1" w:styleId="Bodytext10pt3">
    <w:name w:val="Body text + 10 pt3"/>
    <w:aliases w:val="Bold10,Spacing 0 pt31,Heading #20 (3) + 10 pt1,Spacing -1 pt1,Heading #20 + 8.5 pt1"/>
    <w:rPr>
      <w:rFonts w:ascii="Times New Roman" w:hAnsi="Times New Roman" w:cs="Times New Roman"/>
      <w:b/>
      <w:bCs/>
      <w:spacing w:val="0"/>
      <w:sz w:val="20"/>
      <w:szCs w:val="20"/>
      <w:u w:val="none"/>
    </w:rPr>
  </w:style>
  <w:style w:type="character" w:customStyle="1" w:styleId="Bodytext13pt1">
    <w:name w:val="Body text + 13 pt1"/>
    <w:aliases w:val="Bold9,Italic5,Spacing 0 pt30,Heading #8 (4) + 11.5 pt,Body text (10) + Not Italic1"/>
    <w:rPr>
      <w:rFonts w:ascii="Times New Roman" w:hAnsi="Times New Roman" w:cs="Times New Roman"/>
      <w:b/>
      <w:bCs/>
      <w:i/>
      <w:iCs/>
      <w:noProof/>
      <w:spacing w:val="0"/>
      <w:sz w:val="26"/>
      <w:szCs w:val="26"/>
      <w:u w:val="none"/>
    </w:rPr>
  </w:style>
  <w:style w:type="character" w:customStyle="1" w:styleId="BodytextSegoeUI1">
    <w:name w:val="Body text + Segoe UI1"/>
    <w:aliases w:val="5 pt1,Spacing 1 pt5,Scale 40%1"/>
    <w:rPr>
      <w:rFonts w:ascii="Segoe UI" w:hAnsi="Segoe UI" w:cs="Segoe UI"/>
      <w:spacing w:val="31"/>
      <w:w w:val="40"/>
      <w:sz w:val="10"/>
      <w:szCs w:val="10"/>
      <w:u w:val="none"/>
    </w:rPr>
  </w:style>
  <w:style w:type="character" w:customStyle="1" w:styleId="Headerorfooter5Spacing0pt1">
    <w:name w:val="Header or footer (5) + Spacing 0 pt1"/>
    <w:rPr>
      <w:rFonts w:ascii="Times New Roman" w:hAnsi="Times New Roman" w:cs="Times New Roman"/>
      <w:b/>
      <w:bCs/>
      <w:spacing w:val="9"/>
      <w:u w:val="none"/>
    </w:rPr>
  </w:style>
  <w:style w:type="character" w:customStyle="1" w:styleId="Bodytext500">
    <w:name w:val="Body text (50)_"/>
    <w:link w:val="Bodytext501"/>
    <w:rPr>
      <w:rFonts w:ascii="Times New Roman" w:hAnsi="Times New Roman" w:cs="Times New Roman"/>
      <w:b/>
      <w:bCs/>
      <w:spacing w:val="4"/>
      <w:sz w:val="39"/>
      <w:szCs w:val="39"/>
      <w:u w:val="none"/>
    </w:rPr>
  </w:style>
  <w:style w:type="paragraph" w:customStyle="1" w:styleId="Bodytext501">
    <w:name w:val="Body text (50)"/>
    <w:basedOn w:val="Normal"/>
    <w:link w:val="Bodytext500"/>
    <w:pPr>
      <w:shd w:val="clear" w:color="auto" w:fill="FFFFFF"/>
      <w:spacing w:after="900" w:line="240" w:lineRule="atLeast"/>
      <w:jc w:val="center"/>
    </w:pPr>
    <w:rPr>
      <w:rFonts w:ascii="Times New Roman" w:hAnsi="Times New Roman" w:cs="Times New Roman"/>
      <w:b/>
      <w:bCs/>
      <w:color w:val="auto"/>
      <w:spacing w:val="4"/>
      <w:sz w:val="39"/>
      <w:szCs w:val="39"/>
      <w:lang w:eastAsia="en-US"/>
    </w:rPr>
  </w:style>
  <w:style w:type="character" w:customStyle="1" w:styleId="Heading40">
    <w:name w:val="Heading #4_"/>
    <w:link w:val="Heading41"/>
    <w:rPr>
      <w:rFonts w:ascii="Times New Roman" w:hAnsi="Times New Roman" w:cs="Times New Roman"/>
      <w:b/>
      <w:bCs/>
      <w:spacing w:val="-2"/>
      <w:sz w:val="44"/>
      <w:szCs w:val="44"/>
      <w:u w:val="none"/>
    </w:rPr>
  </w:style>
  <w:style w:type="paragraph" w:customStyle="1" w:styleId="Heading41">
    <w:name w:val="Heading #4"/>
    <w:basedOn w:val="Normal"/>
    <w:link w:val="Heading40"/>
    <w:pPr>
      <w:shd w:val="clear" w:color="auto" w:fill="FFFFFF"/>
      <w:spacing w:before="900" w:after="720" w:line="571" w:lineRule="exact"/>
      <w:jc w:val="center"/>
      <w:outlineLvl w:val="3"/>
    </w:pPr>
    <w:rPr>
      <w:rFonts w:ascii="Times New Roman" w:hAnsi="Times New Roman" w:cs="Times New Roman"/>
      <w:b/>
      <w:bCs/>
      <w:color w:val="auto"/>
      <w:spacing w:val="-2"/>
      <w:sz w:val="44"/>
      <w:szCs w:val="44"/>
      <w:lang w:eastAsia="en-US"/>
    </w:rPr>
  </w:style>
  <w:style w:type="character" w:customStyle="1" w:styleId="Heading117">
    <w:name w:val="Heading #11 (7)_"/>
    <w:link w:val="Heading1170"/>
    <w:rPr>
      <w:rFonts w:ascii="Times New Roman" w:hAnsi="Times New Roman" w:cs="Times New Roman"/>
      <w:b/>
      <w:bCs/>
      <w:spacing w:val="4"/>
      <w:sz w:val="39"/>
      <w:szCs w:val="39"/>
      <w:u w:val="none"/>
    </w:rPr>
  </w:style>
  <w:style w:type="paragraph" w:customStyle="1" w:styleId="Heading1170">
    <w:name w:val="Heading #11 (7)"/>
    <w:basedOn w:val="Normal"/>
    <w:link w:val="Heading117"/>
    <w:pPr>
      <w:shd w:val="clear" w:color="auto" w:fill="FFFFFF"/>
      <w:spacing w:before="720" w:after="420" w:line="240" w:lineRule="atLeast"/>
      <w:jc w:val="center"/>
    </w:pPr>
    <w:rPr>
      <w:rFonts w:ascii="Times New Roman" w:hAnsi="Times New Roman" w:cs="Times New Roman"/>
      <w:b/>
      <w:bCs/>
      <w:color w:val="auto"/>
      <w:spacing w:val="4"/>
      <w:sz w:val="39"/>
      <w:szCs w:val="39"/>
      <w:lang w:eastAsia="en-US"/>
    </w:rPr>
  </w:style>
  <w:style w:type="character" w:customStyle="1" w:styleId="Bodytext9pt">
    <w:name w:val="Body text + 9 pt"/>
    <w:aliases w:val="Bold8,Spacing 0 pt29,Heading #17 + 10 pt"/>
    <w:rPr>
      <w:rFonts w:ascii="Times New Roman" w:hAnsi="Times New Roman" w:cs="Times New Roman"/>
      <w:b/>
      <w:bCs/>
      <w:spacing w:val="5"/>
      <w:sz w:val="18"/>
      <w:szCs w:val="18"/>
      <w:u w:val="none"/>
    </w:rPr>
  </w:style>
  <w:style w:type="character" w:customStyle="1" w:styleId="Bodytext85pt">
    <w:name w:val="Body text + 8.5 pt"/>
    <w:aliases w:val="Bold7,Italic4,Spacing 1 pt4,Heading #19 (5) + 10 pt"/>
    <w:rPr>
      <w:rFonts w:ascii="Times New Roman" w:hAnsi="Times New Roman" w:cs="Times New Roman"/>
      <w:b/>
      <w:bCs/>
      <w:i/>
      <w:iCs/>
      <w:spacing w:val="20"/>
      <w:sz w:val="17"/>
      <w:szCs w:val="17"/>
      <w:u w:val="none"/>
    </w:rPr>
  </w:style>
  <w:style w:type="character" w:customStyle="1" w:styleId="Headerorfooter13">
    <w:name w:val="Header or footer (13)_"/>
    <w:link w:val="Headerorfooter130"/>
    <w:rPr>
      <w:rFonts w:ascii="Bookman Old Style" w:hAnsi="Bookman Old Style" w:cs="Bookman Old Style"/>
      <w:i/>
      <w:iCs/>
      <w:noProof/>
      <w:sz w:val="8"/>
      <w:szCs w:val="8"/>
      <w:u w:val="none"/>
    </w:rPr>
  </w:style>
  <w:style w:type="paragraph" w:customStyle="1" w:styleId="Headerorfooter130">
    <w:name w:val="Header or footer (13)"/>
    <w:basedOn w:val="Normal"/>
    <w:link w:val="Headerorfooter13"/>
    <w:pPr>
      <w:shd w:val="clear" w:color="auto" w:fill="FFFFFF"/>
      <w:spacing w:line="240" w:lineRule="atLeast"/>
    </w:pPr>
    <w:rPr>
      <w:rFonts w:ascii="Bookman Old Style" w:hAnsi="Bookman Old Style" w:cs="Bookman Old Style"/>
      <w:i/>
      <w:iCs/>
      <w:noProof/>
      <w:color w:val="auto"/>
      <w:sz w:val="8"/>
      <w:szCs w:val="8"/>
      <w:lang w:eastAsia="en-US"/>
    </w:rPr>
  </w:style>
  <w:style w:type="character" w:customStyle="1" w:styleId="Footnote2">
    <w:name w:val="Footnote (2)_"/>
    <w:link w:val="Footnote20"/>
    <w:rPr>
      <w:rFonts w:ascii="Times New Roman" w:hAnsi="Times New Roman" w:cs="Times New Roman"/>
      <w:b/>
      <w:bCs/>
      <w:spacing w:val="5"/>
      <w:sz w:val="18"/>
      <w:szCs w:val="18"/>
      <w:u w:val="none"/>
    </w:rPr>
  </w:style>
  <w:style w:type="paragraph" w:customStyle="1" w:styleId="Footnote20">
    <w:name w:val="Footnote (2)"/>
    <w:basedOn w:val="Normal"/>
    <w:link w:val="Footnote2"/>
    <w:pPr>
      <w:shd w:val="clear" w:color="auto" w:fill="FFFFFF"/>
      <w:spacing w:line="221" w:lineRule="exact"/>
      <w:jc w:val="both"/>
    </w:pPr>
    <w:rPr>
      <w:rFonts w:ascii="Times New Roman" w:hAnsi="Times New Roman" w:cs="Times New Roman"/>
      <w:b/>
      <w:bCs/>
      <w:color w:val="auto"/>
      <w:spacing w:val="5"/>
      <w:sz w:val="18"/>
      <w:szCs w:val="18"/>
      <w:lang w:eastAsia="en-US"/>
    </w:rPr>
  </w:style>
  <w:style w:type="character" w:customStyle="1" w:styleId="Bodytext51">
    <w:name w:val="Body text (51)_"/>
    <w:link w:val="Bodytext510"/>
    <w:rPr>
      <w:rFonts w:ascii="Times New Roman" w:hAnsi="Times New Roman" w:cs="Times New Roman"/>
      <w:b/>
      <w:bCs/>
      <w:spacing w:val="11"/>
      <w:sz w:val="31"/>
      <w:szCs w:val="31"/>
      <w:u w:val="none"/>
    </w:rPr>
  </w:style>
  <w:style w:type="paragraph" w:customStyle="1" w:styleId="Bodytext510">
    <w:name w:val="Body text (51)"/>
    <w:basedOn w:val="Normal"/>
    <w:link w:val="Bodytext51"/>
    <w:pPr>
      <w:shd w:val="clear" w:color="auto" w:fill="FFFFFF"/>
      <w:spacing w:before="900" w:after="2520" w:line="240" w:lineRule="atLeast"/>
      <w:jc w:val="center"/>
    </w:pPr>
    <w:rPr>
      <w:rFonts w:ascii="Times New Roman" w:hAnsi="Times New Roman" w:cs="Times New Roman"/>
      <w:b/>
      <w:bCs/>
      <w:color w:val="auto"/>
      <w:spacing w:val="11"/>
      <w:sz w:val="31"/>
      <w:szCs w:val="31"/>
      <w:lang w:eastAsia="en-US"/>
    </w:rPr>
  </w:style>
  <w:style w:type="character" w:customStyle="1" w:styleId="Bodytext51SegoeUI">
    <w:name w:val="Body text (51) + Segoe UI"/>
    <w:aliases w:val="11.5 pt2,Spacing 0 pt28,Heading #12 (2) + 9.5 pt"/>
    <w:rPr>
      <w:rFonts w:ascii="Segoe UI" w:hAnsi="Segoe UI" w:cs="Segoe UI"/>
      <w:b/>
      <w:bCs/>
      <w:spacing w:val="-4"/>
      <w:sz w:val="23"/>
      <w:szCs w:val="23"/>
      <w:u w:val="none"/>
    </w:rPr>
  </w:style>
  <w:style w:type="character" w:customStyle="1" w:styleId="Heading94">
    <w:name w:val="Heading #9 (4)_"/>
    <w:link w:val="Heading940"/>
    <w:rPr>
      <w:rFonts w:ascii="Times New Roman" w:hAnsi="Times New Roman" w:cs="Times New Roman"/>
      <w:b/>
      <w:bCs/>
      <w:spacing w:val="4"/>
      <w:sz w:val="39"/>
      <w:szCs w:val="39"/>
      <w:u w:val="none"/>
    </w:rPr>
  </w:style>
  <w:style w:type="paragraph" w:customStyle="1" w:styleId="Heading940">
    <w:name w:val="Heading #9 (4)"/>
    <w:basedOn w:val="Normal"/>
    <w:link w:val="Heading94"/>
    <w:pPr>
      <w:shd w:val="clear" w:color="auto" w:fill="FFFFFF"/>
      <w:spacing w:before="2520" w:after="4140" w:line="240" w:lineRule="atLeast"/>
      <w:jc w:val="center"/>
      <w:outlineLvl w:val="8"/>
    </w:pPr>
    <w:rPr>
      <w:rFonts w:ascii="Times New Roman" w:hAnsi="Times New Roman" w:cs="Times New Roman"/>
      <w:b/>
      <w:bCs/>
      <w:color w:val="auto"/>
      <w:spacing w:val="4"/>
      <w:sz w:val="39"/>
      <w:szCs w:val="39"/>
      <w:lang w:eastAsia="en-US"/>
    </w:rPr>
  </w:style>
  <w:style w:type="character" w:customStyle="1" w:styleId="Heading9429pt">
    <w:name w:val="Heading #9 (4) + 29 pt"/>
    <w:aliases w:val="Not Bold3,Spacing 0 pt27,Body text (11) + 10.5 pt,Body text + 12 pt"/>
    <w:rPr>
      <w:rFonts w:ascii="Times New Roman" w:hAnsi="Times New Roman" w:cs="Times New Roman"/>
      <w:b/>
      <w:bCs/>
      <w:spacing w:val="-2"/>
      <w:sz w:val="58"/>
      <w:szCs w:val="58"/>
      <w:u w:val="none"/>
    </w:rPr>
  </w:style>
  <w:style w:type="character" w:customStyle="1" w:styleId="Bodytext105pt">
    <w:name w:val="Body text + 10.5 pt"/>
    <w:aliases w:val="Bold6,Spacing 0 pt26,Heading #20 + 8.5 pt"/>
    <w:rPr>
      <w:rFonts w:ascii="Times New Roman" w:hAnsi="Times New Roman" w:cs="Times New Roman"/>
      <w:b/>
      <w:bCs/>
      <w:spacing w:val="8"/>
      <w:sz w:val="21"/>
      <w:szCs w:val="21"/>
      <w:u w:val="none"/>
    </w:rPr>
  </w:style>
  <w:style w:type="character" w:customStyle="1" w:styleId="Bodytext9pt1">
    <w:name w:val="Body text + 9 pt1"/>
    <w:aliases w:val="Bold5,Spacing 1 pt3,Body text (13) + 10 pt1"/>
    <w:rPr>
      <w:rFonts w:ascii="Times New Roman" w:hAnsi="Times New Roman" w:cs="Times New Roman"/>
      <w:b/>
      <w:bCs/>
      <w:spacing w:val="28"/>
      <w:sz w:val="18"/>
      <w:szCs w:val="18"/>
      <w:u w:val="none"/>
    </w:rPr>
  </w:style>
  <w:style w:type="character" w:customStyle="1" w:styleId="Heading234">
    <w:name w:val="Heading #23 (4)_"/>
    <w:link w:val="Heading2340"/>
    <w:rPr>
      <w:rFonts w:ascii="Times New Roman" w:hAnsi="Times New Roman" w:cs="Times New Roman"/>
      <w:sz w:val="33"/>
      <w:szCs w:val="33"/>
      <w:u w:val="none"/>
    </w:rPr>
  </w:style>
  <w:style w:type="paragraph" w:customStyle="1" w:styleId="Heading2340">
    <w:name w:val="Heading #23 (4)"/>
    <w:basedOn w:val="Normal"/>
    <w:link w:val="Heading234"/>
    <w:pPr>
      <w:shd w:val="clear" w:color="auto" w:fill="FFFFFF"/>
      <w:spacing w:before="360" w:line="326" w:lineRule="exact"/>
      <w:jc w:val="center"/>
    </w:pPr>
    <w:rPr>
      <w:rFonts w:ascii="Times New Roman" w:hAnsi="Times New Roman" w:cs="Times New Roman"/>
      <w:color w:val="auto"/>
      <w:spacing w:val="-1"/>
      <w:sz w:val="33"/>
      <w:szCs w:val="33"/>
      <w:lang w:eastAsia="en-US"/>
    </w:rPr>
  </w:style>
  <w:style w:type="character" w:customStyle="1" w:styleId="Bodytext165pt">
    <w:name w:val="Body text + 16.5 pt"/>
    <w:aliases w:val="Spacing 0 pt25,Body text + 7.5 pt"/>
    <w:rPr>
      <w:rFonts w:ascii="Times New Roman" w:hAnsi="Times New Roman" w:cs="Times New Roman"/>
      <w:spacing w:val="1"/>
      <w:sz w:val="33"/>
      <w:szCs w:val="33"/>
      <w:u w:val="none"/>
    </w:rPr>
  </w:style>
  <w:style w:type="character" w:customStyle="1" w:styleId="Bodytext4pt">
    <w:name w:val="Body text + 4 pt"/>
    <w:aliases w:val="Spacing 0 pt24,Scale 60%"/>
    <w:rPr>
      <w:rFonts w:ascii="Times New Roman" w:hAnsi="Times New Roman" w:cs="Times New Roman"/>
      <w:spacing w:val="0"/>
      <w:w w:val="60"/>
      <w:sz w:val="8"/>
      <w:szCs w:val="8"/>
      <w:u w:val="none"/>
    </w:rPr>
  </w:style>
  <w:style w:type="character" w:customStyle="1" w:styleId="BodytextCalibri">
    <w:name w:val="Body text + Calibri"/>
    <w:aliases w:val="4 pt3,Italic3,Spacing 0 pt23"/>
    <w:rPr>
      <w:rFonts w:ascii="Calibri" w:hAnsi="Calibri" w:cs="Calibri"/>
      <w:i/>
      <w:iCs/>
      <w:noProof/>
      <w:spacing w:val="0"/>
      <w:sz w:val="8"/>
      <w:szCs w:val="8"/>
      <w:u w:val="none"/>
    </w:rPr>
  </w:style>
  <w:style w:type="character" w:customStyle="1" w:styleId="Bodytext26">
    <w:name w:val="Body text (26)_"/>
    <w:link w:val="Bodytext260"/>
    <w:rPr>
      <w:rFonts w:ascii="Times New Roman" w:hAnsi="Times New Roman" w:cs="Times New Roman"/>
      <w:b/>
      <w:bCs/>
      <w:spacing w:val="5"/>
      <w:sz w:val="22"/>
      <w:szCs w:val="22"/>
      <w:u w:val="none"/>
    </w:rPr>
  </w:style>
  <w:style w:type="paragraph" w:customStyle="1" w:styleId="Bodytext260">
    <w:name w:val="Body text (26)"/>
    <w:basedOn w:val="Normal"/>
    <w:link w:val="Bodytext26"/>
    <w:pPr>
      <w:shd w:val="clear" w:color="auto" w:fill="FFFFFF"/>
      <w:spacing w:before="240" w:line="240" w:lineRule="atLeast"/>
      <w:jc w:val="both"/>
    </w:pPr>
    <w:rPr>
      <w:rFonts w:ascii="Times New Roman" w:hAnsi="Times New Roman" w:cs="Times New Roman"/>
      <w:b/>
      <w:bCs/>
      <w:color w:val="auto"/>
      <w:spacing w:val="5"/>
      <w:sz w:val="22"/>
      <w:szCs w:val="22"/>
      <w:lang w:eastAsia="en-US"/>
    </w:rPr>
  </w:style>
  <w:style w:type="character" w:customStyle="1" w:styleId="Bodytext26105pt">
    <w:name w:val="Body text (26) + 10.5 pt"/>
    <w:aliases w:val="Spacing 0 pt22"/>
    <w:rPr>
      <w:rFonts w:ascii="Times New Roman" w:hAnsi="Times New Roman" w:cs="Times New Roman"/>
      <w:b/>
      <w:bCs/>
      <w:spacing w:val="8"/>
      <w:sz w:val="21"/>
      <w:szCs w:val="21"/>
      <w:u w:val="none"/>
    </w:rPr>
  </w:style>
  <w:style w:type="character" w:customStyle="1" w:styleId="BodytextMSMincho">
    <w:name w:val="Body text + MS Mincho"/>
    <w:aliases w:val="13.5 pt1,Spacing 0 pt21,Footnote (2) + 7.5 pt"/>
    <w:rPr>
      <w:rFonts w:ascii="MS Mincho" w:eastAsia="MS Mincho" w:hAnsi="Times New Roman" w:cs="MS Mincho"/>
      <w:spacing w:val="0"/>
      <w:sz w:val="27"/>
      <w:szCs w:val="27"/>
      <w:u w:val="none"/>
    </w:rPr>
  </w:style>
  <w:style w:type="character" w:customStyle="1" w:styleId="Bodytext135pt">
    <w:name w:val="Body text + 13.5 pt"/>
    <w:aliases w:val="Bold4,Spacing 0 pt20"/>
    <w:rPr>
      <w:rFonts w:ascii="Times New Roman" w:hAnsi="Times New Roman" w:cs="Times New Roman"/>
      <w:b/>
      <w:bCs/>
      <w:noProof/>
      <w:spacing w:val="0"/>
      <w:sz w:val="27"/>
      <w:szCs w:val="27"/>
      <w:u w:val="none"/>
    </w:rPr>
  </w:style>
  <w:style w:type="character" w:customStyle="1" w:styleId="Bodytext218pt">
    <w:name w:val="Body text (21) + 8 pt"/>
    <w:aliases w:val="Not Bold2,Spacing 0 pt19,Body text (33) + 8.5 pt"/>
    <w:rPr>
      <w:rFonts w:ascii="Times New Roman" w:hAnsi="Times New Roman" w:cs="Times New Roman"/>
      <w:b/>
      <w:bCs/>
      <w:noProof/>
      <w:spacing w:val="0"/>
      <w:sz w:val="16"/>
      <w:szCs w:val="16"/>
      <w:u w:val="none"/>
    </w:rPr>
  </w:style>
  <w:style w:type="character" w:customStyle="1" w:styleId="Bodytext21Calibri">
    <w:name w:val="Body text (21) + Calibri"/>
    <w:aliases w:val="7.5 pt1,Not Bold1,Spacing 0 pt18,Body text (33) + 10.5 pt"/>
    <w:rPr>
      <w:rFonts w:ascii="Calibri" w:hAnsi="Calibri" w:cs="Calibri"/>
      <w:b/>
      <w:bCs/>
      <w:spacing w:val="-2"/>
      <w:sz w:val="15"/>
      <w:szCs w:val="15"/>
      <w:u w:val="none"/>
    </w:rPr>
  </w:style>
  <w:style w:type="character" w:customStyle="1" w:styleId="Bodytext2295pt1">
    <w:name w:val="Body text (22) + 9.5 pt1"/>
    <w:rPr>
      <w:rFonts w:ascii="Times New Roman" w:hAnsi="Times New Roman" w:cs="Times New Roman"/>
      <w:b/>
      <w:bCs/>
      <w:spacing w:val="3"/>
      <w:sz w:val="19"/>
      <w:szCs w:val="19"/>
      <w:u w:val="none"/>
    </w:rPr>
  </w:style>
  <w:style w:type="character" w:customStyle="1" w:styleId="Heading263">
    <w:name w:val="Heading #26 (3)_"/>
    <w:link w:val="Heading2630"/>
    <w:rPr>
      <w:rFonts w:ascii="Times New Roman" w:hAnsi="Times New Roman" w:cs="Times New Roman"/>
      <w:b/>
      <w:bCs/>
      <w:spacing w:val="3"/>
      <w:u w:val="none"/>
    </w:rPr>
  </w:style>
  <w:style w:type="paragraph" w:customStyle="1" w:styleId="Heading2630">
    <w:name w:val="Heading #26 (3)"/>
    <w:basedOn w:val="Normal"/>
    <w:link w:val="Heading263"/>
    <w:pPr>
      <w:shd w:val="clear" w:color="auto" w:fill="FFFFFF"/>
      <w:spacing w:before="900" w:after="300" w:line="240" w:lineRule="atLeast"/>
      <w:jc w:val="both"/>
    </w:pPr>
    <w:rPr>
      <w:rFonts w:ascii="Times New Roman" w:hAnsi="Times New Roman" w:cs="Times New Roman"/>
      <w:b/>
      <w:bCs/>
      <w:color w:val="auto"/>
      <w:spacing w:val="3"/>
      <w:lang w:eastAsia="en-US"/>
    </w:rPr>
  </w:style>
  <w:style w:type="character" w:customStyle="1" w:styleId="Heading263NotBold">
    <w:name w:val="Heading #26 (3) + Not Bold"/>
    <w:aliases w:val="Spacing 0 pt17,Body text + Impact1,10 pt2"/>
    <w:rPr>
      <w:rFonts w:ascii="Times New Roman" w:hAnsi="Times New Roman" w:cs="Times New Roman"/>
      <w:b/>
      <w:bCs/>
      <w:spacing w:val="7"/>
      <w:u w:val="none"/>
    </w:rPr>
  </w:style>
  <w:style w:type="character" w:customStyle="1" w:styleId="Heading263155pt">
    <w:name w:val="Heading #26 (3) + 15.5 pt"/>
    <w:aliases w:val="Spacing 0 pt16"/>
    <w:rPr>
      <w:rFonts w:ascii="Times New Roman" w:hAnsi="Times New Roman" w:cs="Times New Roman"/>
      <w:b/>
      <w:bCs/>
      <w:spacing w:val="3"/>
      <w:sz w:val="31"/>
      <w:szCs w:val="31"/>
      <w:u w:val="none"/>
    </w:rPr>
  </w:style>
  <w:style w:type="character" w:customStyle="1" w:styleId="BodytextMSMincho1">
    <w:name w:val="Body text + MS Mincho1"/>
    <w:aliases w:val="4 pt2,Italic2,Spacing 0 pt15,Scale 150%,Body text + 19 pt,Footnote + Italic"/>
    <w:rPr>
      <w:rFonts w:ascii="MS Mincho" w:eastAsia="MS Mincho" w:hAnsi="Times New Roman" w:cs="MS Mincho"/>
      <w:i/>
      <w:iCs/>
      <w:noProof/>
      <w:spacing w:val="0"/>
      <w:w w:val="150"/>
      <w:sz w:val="8"/>
      <w:szCs w:val="8"/>
      <w:u w:val="none"/>
    </w:rPr>
  </w:style>
  <w:style w:type="character" w:customStyle="1" w:styleId="BodytextBookmanOldStyle">
    <w:name w:val="Body text + Bookman Old Style"/>
    <w:aliases w:val="4 pt1,Bold3,Spacing 1 pt2,Body text (8) + 19 pt,Body text + 8 pt"/>
    <w:rPr>
      <w:rFonts w:ascii="Bookman Old Style" w:hAnsi="Bookman Old Style" w:cs="Bookman Old Style"/>
      <w:b/>
      <w:bCs/>
      <w:spacing w:val="29"/>
      <w:sz w:val="8"/>
      <w:szCs w:val="8"/>
      <w:u w:val="none"/>
    </w:rPr>
  </w:style>
  <w:style w:type="character" w:customStyle="1" w:styleId="BodytextConstantia">
    <w:name w:val="Body text + Constantia"/>
    <w:aliases w:val="4.5 pt1,Spacing 0 pt14"/>
    <w:rPr>
      <w:rFonts w:ascii="Constantia" w:hAnsi="Constantia" w:cs="Constantia"/>
      <w:noProof/>
      <w:spacing w:val="0"/>
      <w:sz w:val="9"/>
      <w:szCs w:val="9"/>
      <w:u w:val="none"/>
    </w:rPr>
  </w:style>
  <w:style w:type="character" w:customStyle="1" w:styleId="Heading263SegoeUI">
    <w:name w:val="Heading #26 (3) + Segoe UI"/>
    <w:aliases w:val="17 pt,Spacing 0 pt13,Body text (33) + Not Bold"/>
    <w:rPr>
      <w:rFonts w:ascii="Segoe UI" w:hAnsi="Segoe UI" w:cs="Segoe UI"/>
      <w:b/>
      <w:bCs/>
      <w:spacing w:val="-7"/>
      <w:sz w:val="34"/>
      <w:szCs w:val="34"/>
      <w:u w:val="none"/>
    </w:rPr>
  </w:style>
  <w:style w:type="character" w:customStyle="1" w:styleId="Bodytext155pt1">
    <w:name w:val="Body text + 15.5 pt1"/>
    <w:aliases w:val="Bold2,Spacing 0 pt12,Body text + 14.5 pt"/>
    <w:rPr>
      <w:rFonts w:ascii="Times New Roman" w:hAnsi="Times New Roman" w:cs="Times New Roman"/>
      <w:b/>
      <w:bCs/>
      <w:spacing w:val="1"/>
      <w:sz w:val="31"/>
      <w:szCs w:val="31"/>
      <w:u w:val="none"/>
    </w:rPr>
  </w:style>
  <w:style w:type="character" w:customStyle="1" w:styleId="Footnote3">
    <w:name w:val="Footnote (3)_"/>
    <w:link w:val="Footnote30"/>
    <w:rPr>
      <w:rFonts w:ascii="Times New Roman" w:hAnsi="Times New Roman" w:cs="Times New Roman"/>
      <w:b/>
      <w:bCs/>
      <w:spacing w:val="3"/>
      <w:sz w:val="19"/>
      <w:szCs w:val="19"/>
      <w:u w:val="none"/>
    </w:rPr>
  </w:style>
  <w:style w:type="paragraph" w:customStyle="1" w:styleId="Footnote30">
    <w:name w:val="Footnote (3)"/>
    <w:basedOn w:val="Normal"/>
    <w:link w:val="Footnote3"/>
    <w:pPr>
      <w:shd w:val="clear" w:color="auto" w:fill="FFFFFF"/>
      <w:spacing w:line="230" w:lineRule="exact"/>
      <w:jc w:val="both"/>
    </w:pPr>
    <w:rPr>
      <w:rFonts w:ascii="Times New Roman" w:hAnsi="Times New Roman" w:cs="Times New Roman"/>
      <w:b/>
      <w:bCs/>
      <w:color w:val="auto"/>
      <w:spacing w:val="3"/>
      <w:sz w:val="19"/>
      <w:szCs w:val="19"/>
      <w:lang w:eastAsia="en-US"/>
    </w:rPr>
  </w:style>
  <w:style w:type="character" w:customStyle="1" w:styleId="Footnote3Italic">
    <w:name w:val="Footnote (3) + Italic"/>
    <w:aliases w:val="Spacing 0 pt11,Body text + Tahoma"/>
    <w:rPr>
      <w:rFonts w:ascii="Times New Roman" w:hAnsi="Times New Roman" w:cs="Times New Roman"/>
      <w:b/>
      <w:bCs/>
      <w:i/>
      <w:iCs/>
      <w:noProof/>
      <w:spacing w:val="4"/>
      <w:sz w:val="19"/>
      <w:szCs w:val="19"/>
      <w:u w:val="none"/>
    </w:rPr>
  </w:style>
  <w:style w:type="character" w:customStyle="1" w:styleId="Heading235">
    <w:name w:val="Heading #23 (5)_"/>
    <w:link w:val="Heading2350"/>
    <w:rPr>
      <w:rFonts w:ascii="Times New Roman" w:hAnsi="Times New Roman" w:cs="Times New Roman"/>
      <w:b/>
      <w:bCs/>
      <w:spacing w:val="3"/>
      <w:u w:val="none"/>
    </w:rPr>
  </w:style>
  <w:style w:type="paragraph" w:customStyle="1" w:styleId="Heading2350">
    <w:name w:val="Heading #23 (5)"/>
    <w:basedOn w:val="Normal"/>
    <w:link w:val="Heading235"/>
    <w:pPr>
      <w:shd w:val="clear" w:color="auto" w:fill="FFFFFF"/>
      <w:spacing w:line="326" w:lineRule="exact"/>
      <w:jc w:val="center"/>
    </w:pPr>
    <w:rPr>
      <w:rFonts w:ascii="Times New Roman" w:hAnsi="Times New Roman" w:cs="Times New Roman"/>
      <w:b/>
      <w:bCs/>
      <w:color w:val="auto"/>
      <w:spacing w:val="3"/>
      <w:lang w:eastAsia="en-US"/>
    </w:rPr>
  </w:style>
  <w:style w:type="character" w:customStyle="1" w:styleId="Heading264">
    <w:name w:val="Heading #26 (4)_"/>
    <w:link w:val="Heading2640"/>
    <w:rPr>
      <w:rFonts w:ascii="Times New Roman" w:hAnsi="Times New Roman" w:cs="Times New Roman"/>
      <w:b/>
      <w:bCs/>
      <w:spacing w:val="7"/>
      <w:sz w:val="22"/>
      <w:szCs w:val="22"/>
      <w:u w:val="none"/>
    </w:rPr>
  </w:style>
  <w:style w:type="paragraph" w:customStyle="1" w:styleId="Heading2640">
    <w:name w:val="Heading #26 (4)"/>
    <w:basedOn w:val="Normal"/>
    <w:link w:val="Heading264"/>
    <w:pPr>
      <w:shd w:val="clear" w:color="auto" w:fill="FFFFFF"/>
      <w:spacing w:line="322" w:lineRule="exact"/>
    </w:pPr>
    <w:rPr>
      <w:rFonts w:ascii="Times New Roman" w:hAnsi="Times New Roman" w:cs="Times New Roman"/>
      <w:b/>
      <w:bCs/>
      <w:color w:val="auto"/>
      <w:spacing w:val="7"/>
      <w:sz w:val="22"/>
      <w:szCs w:val="22"/>
      <w:lang w:eastAsia="en-US"/>
    </w:rPr>
  </w:style>
  <w:style w:type="character" w:customStyle="1" w:styleId="Heading26412pt">
    <w:name w:val="Heading #26 (4) + 12 pt"/>
    <w:rPr>
      <w:rFonts w:ascii="Times New Roman" w:hAnsi="Times New Roman" w:cs="Times New Roman"/>
      <w:b/>
      <w:bCs/>
      <w:spacing w:val="7"/>
      <w:sz w:val="24"/>
      <w:szCs w:val="24"/>
      <w:u w:val="none"/>
    </w:rPr>
  </w:style>
  <w:style w:type="character" w:customStyle="1" w:styleId="Heading262Spacing1pt">
    <w:name w:val="Heading #26 (2) + Spacing 1 pt"/>
    <w:rPr>
      <w:rFonts w:ascii="Times New Roman" w:hAnsi="Times New Roman" w:cs="Times New Roman"/>
      <w:b/>
      <w:bCs/>
      <w:spacing w:val="33"/>
      <w:u w:val="none"/>
    </w:rPr>
  </w:style>
  <w:style w:type="character" w:customStyle="1" w:styleId="Bodytext10pt2">
    <w:name w:val="Body text + 10 pt2"/>
    <w:aliases w:val="Bold1,Spacing 0 pt10,Body text + Dotum,17.5 pt,Body text + 11 pt1"/>
    <w:rPr>
      <w:rFonts w:ascii="Times New Roman" w:hAnsi="Times New Roman" w:cs="Times New Roman"/>
      <w:b/>
      <w:bCs/>
      <w:spacing w:val="6"/>
      <w:sz w:val="20"/>
      <w:szCs w:val="20"/>
      <w:u w:val="none"/>
    </w:rPr>
  </w:style>
  <w:style w:type="character" w:customStyle="1" w:styleId="Bodytext10pt1">
    <w:name w:val="Body text + 10 pt1"/>
    <w:aliases w:val="Spacing 0 pt9"/>
    <w:rPr>
      <w:rFonts w:ascii="Times New Roman" w:hAnsi="Times New Roman" w:cs="Times New Roman"/>
      <w:noProof/>
      <w:spacing w:val="0"/>
      <w:sz w:val="20"/>
      <w:szCs w:val="20"/>
      <w:u w:val="none"/>
    </w:rPr>
  </w:style>
  <w:style w:type="character" w:customStyle="1" w:styleId="BodytextBold1">
    <w:name w:val="Body text + Bold1"/>
    <w:aliases w:val="Spacing 0 pt8,Scale 20%,Body text + Microsoft Sans Serif,10 pt1"/>
    <w:rPr>
      <w:rFonts w:ascii="Times New Roman" w:hAnsi="Times New Roman" w:cs="Times New Roman"/>
      <w:b/>
      <w:bCs/>
      <w:spacing w:val="12"/>
      <w:u w:val="none"/>
    </w:rPr>
  </w:style>
  <w:style w:type="character" w:customStyle="1" w:styleId="Bodytext3NotBold1">
    <w:name w:val="Body text (3) + Not Bold1"/>
    <w:aliases w:val="Spacing 0 pt7,Body text + Dotum1"/>
    <w:rPr>
      <w:rFonts w:ascii="Times New Roman" w:hAnsi="Times New Roman" w:cs="Times New Roman"/>
      <w:b/>
      <w:bCs/>
      <w:spacing w:val="7"/>
      <w:u w:val="none"/>
    </w:rPr>
  </w:style>
  <w:style w:type="character" w:customStyle="1" w:styleId="Heading172Spacing0pt">
    <w:name w:val="Heading #17 (2) + Spacing 0 pt"/>
    <w:rPr>
      <w:rFonts w:ascii="Times New Roman" w:hAnsi="Times New Roman" w:cs="Times New Roman"/>
      <w:spacing w:val="7"/>
      <w:u w:val="none"/>
    </w:rPr>
  </w:style>
  <w:style w:type="character" w:customStyle="1" w:styleId="Heading263SegoeUI1">
    <w:name w:val="Heading #26 (3) + Segoe UI1"/>
    <w:aliases w:val="11.5 pt1,Spacing 0 pt6"/>
    <w:rPr>
      <w:rFonts w:ascii="Segoe UI" w:hAnsi="Segoe UI" w:cs="Segoe UI"/>
      <w:b/>
      <w:bCs/>
      <w:spacing w:val="-4"/>
      <w:sz w:val="23"/>
      <w:szCs w:val="23"/>
      <w:u w:val="none"/>
    </w:rPr>
  </w:style>
  <w:style w:type="character" w:customStyle="1" w:styleId="Heading263Tahoma">
    <w:name w:val="Heading #26 (3) + Tahoma"/>
    <w:aliases w:val="14.5 pt,Spacing 0 pt5,Heading #19 + 12 pt"/>
    <w:rPr>
      <w:rFonts w:ascii="Tahoma" w:hAnsi="Tahoma" w:cs="Tahoma"/>
      <w:b/>
      <w:bCs/>
      <w:spacing w:val="6"/>
      <w:sz w:val="29"/>
      <w:szCs w:val="29"/>
      <w:u w:val="none"/>
    </w:rPr>
  </w:style>
  <w:style w:type="character" w:customStyle="1" w:styleId="BodytextSpacing1pt">
    <w:name w:val="Body text + Spacing 1 pt"/>
    <w:rPr>
      <w:rFonts w:ascii="Times New Roman" w:hAnsi="Times New Roman" w:cs="Times New Roman"/>
      <w:spacing w:val="33"/>
      <w:u w:val="none"/>
    </w:rPr>
  </w:style>
  <w:style w:type="character" w:customStyle="1" w:styleId="Heading226">
    <w:name w:val="Heading #22 (6)_"/>
    <w:link w:val="Heading2260"/>
    <w:rPr>
      <w:rFonts w:ascii="Times New Roman" w:hAnsi="Times New Roman" w:cs="Times New Roman"/>
      <w:i/>
      <w:iCs/>
      <w:spacing w:val="2"/>
      <w:u w:val="none"/>
    </w:rPr>
  </w:style>
  <w:style w:type="paragraph" w:customStyle="1" w:styleId="Heading2260">
    <w:name w:val="Heading #22 (6)"/>
    <w:basedOn w:val="Normal"/>
    <w:link w:val="Heading226"/>
    <w:pPr>
      <w:shd w:val="clear" w:color="auto" w:fill="FFFFFF"/>
      <w:spacing w:before="420" w:after="900" w:line="240" w:lineRule="atLeast"/>
      <w:jc w:val="both"/>
    </w:pPr>
    <w:rPr>
      <w:rFonts w:ascii="Times New Roman" w:hAnsi="Times New Roman" w:cs="Times New Roman"/>
      <w:i/>
      <w:iCs/>
      <w:color w:val="auto"/>
      <w:spacing w:val="2"/>
      <w:lang w:eastAsia="en-US"/>
    </w:rPr>
  </w:style>
  <w:style w:type="character" w:customStyle="1" w:styleId="Heading226NotItalic">
    <w:name w:val="Heading #22 (6) + Not Italic"/>
    <w:aliases w:val="Spacing 0 pt4,Heading #20 (4) + Not Italic"/>
    <w:rPr>
      <w:rFonts w:ascii="Times New Roman" w:hAnsi="Times New Roman" w:cs="Times New Roman"/>
      <w:i/>
      <w:iCs/>
      <w:spacing w:val="7"/>
      <w:u w:val="none"/>
    </w:rPr>
  </w:style>
  <w:style w:type="character" w:customStyle="1" w:styleId="Heading265">
    <w:name w:val="Heading #26 (5)_"/>
    <w:link w:val="Heading2650"/>
    <w:rPr>
      <w:rFonts w:ascii="Times New Roman" w:hAnsi="Times New Roman" w:cs="Times New Roman"/>
      <w:b/>
      <w:bCs/>
      <w:spacing w:val="8"/>
      <w:sz w:val="21"/>
      <w:szCs w:val="21"/>
      <w:u w:val="none"/>
    </w:rPr>
  </w:style>
  <w:style w:type="paragraph" w:customStyle="1" w:styleId="Heading2650">
    <w:name w:val="Heading #26 (5)"/>
    <w:basedOn w:val="Normal"/>
    <w:link w:val="Heading265"/>
    <w:pPr>
      <w:shd w:val="clear" w:color="auto" w:fill="FFFFFF"/>
      <w:spacing w:line="677" w:lineRule="exact"/>
      <w:jc w:val="both"/>
    </w:pPr>
    <w:rPr>
      <w:rFonts w:ascii="Times New Roman" w:hAnsi="Times New Roman" w:cs="Times New Roman"/>
      <w:b/>
      <w:bCs/>
      <w:color w:val="auto"/>
      <w:spacing w:val="8"/>
      <w:sz w:val="21"/>
      <w:szCs w:val="21"/>
      <w:lang w:eastAsia="en-US"/>
    </w:rPr>
  </w:style>
  <w:style w:type="character" w:customStyle="1" w:styleId="Heading26Spacing1pt">
    <w:name w:val="Heading #26 + Spacing 1 pt"/>
    <w:rPr>
      <w:rFonts w:ascii="Times New Roman" w:hAnsi="Times New Roman" w:cs="Times New Roman"/>
      <w:spacing w:val="33"/>
      <w:u w:val="none"/>
    </w:rPr>
  </w:style>
  <w:style w:type="character" w:customStyle="1" w:styleId="TableofcontentsSpacing0pt1">
    <w:name w:val="Table of contents + Spacing 0 pt1"/>
    <w:rPr>
      <w:rFonts w:ascii="Times New Roman" w:hAnsi="Times New Roman" w:cs="Times New Roman"/>
      <w:spacing w:val="7"/>
      <w:u w:val="none"/>
    </w:rPr>
  </w:style>
  <w:style w:type="character" w:customStyle="1" w:styleId="Tableofcontents9Spacing0pt">
    <w:name w:val="Table of contents (9) + Spacing 0 pt"/>
    <w:rPr>
      <w:rFonts w:ascii="Times New Roman" w:hAnsi="Times New Roman" w:cs="Times New Roman"/>
      <w:i/>
      <w:iCs/>
      <w:spacing w:val="2"/>
      <w:u w:val="none"/>
    </w:rPr>
  </w:style>
  <w:style w:type="character" w:customStyle="1" w:styleId="Tableofcontents9NotItalic1">
    <w:name w:val="Table of contents (9) + Not Italic1"/>
    <w:aliases w:val="Spacing 0 pt3"/>
    <w:rPr>
      <w:rFonts w:ascii="Times New Roman" w:hAnsi="Times New Roman" w:cs="Times New Roman"/>
      <w:i/>
      <w:iCs/>
      <w:spacing w:val="7"/>
      <w:u w:val="none"/>
    </w:rPr>
  </w:style>
  <w:style w:type="character" w:customStyle="1" w:styleId="TableofcontentsItalic1">
    <w:name w:val="Table of contents + Italic1"/>
    <w:aliases w:val="Spacing 0 pt2"/>
    <w:rPr>
      <w:rFonts w:ascii="Times New Roman" w:hAnsi="Times New Roman" w:cs="Times New Roman"/>
      <w:i/>
      <w:iCs/>
      <w:spacing w:val="2"/>
      <w:u w:val="none"/>
    </w:rPr>
  </w:style>
  <w:style w:type="character" w:customStyle="1" w:styleId="Tableofcontents14">
    <w:name w:val="Table of contents (14)_"/>
    <w:link w:val="Tableofcontents140"/>
    <w:rPr>
      <w:rFonts w:ascii="Times New Roman" w:hAnsi="Times New Roman" w:cs="Times New Roman"/>
      <w:i/>
      <w:iCs/>
      <w:spacing w:val="-2"/>
      <w:u w:val="none"/>
    </w:rPr>
  </w:style>
  <w:style w:type="paragraph" w:customStyle="1" w:styleId="Tableofcontents140">
    <w:name w:val="Table of contents (14)"/>
    <w:basedOn w:val="Normal"/>
    <w:link w:val="Tableofcontents14"/>
    <w:pPr>
      <w:shd w:val="clear" w:color="auto" w:fill="FFFFFF"/>
      <w:spacing w:after="120" w:line="240" w:lineRule="atLeast"/>
      <w:jc w:val="both"/>
    </w:pPr>
    <w:rPr>
      <w:rFonts w:ascii="Times New Roman" w:hAnsi="Times New Roman" w:cs="Times New Roman"/>
      <w:i/>
      <w:iCs/>
      <w:color w:val="auto"/>
      <w:spacing w:val="-2"/>
      <w:lang w:eastAsia="en-US"/>
    </w:rPr>
  </w:style>
  <w:style w:type="character" w:customStyle="1" w:styleId="Tableofcontents14Bold">
    <w:name w:val="Table of contents (14) + Bold"/>
    <w:aliases w:val="Not Italic1,Spacing 0 pt1,Table of contents (3) + Not Bold,Heading #20 + 12 pt"/>
    <w:rPr>
      <w:rFonts w:ascii="Times New Roman" w:hAnsi="Times New Roman" w:cs="Times New Roman"/>
      <w:b/>
      <w:bCs/>
      <w:i/>
      <w:iCs/>
      <w:spacing w:val="12"/>
      <w:u w:val="none"/>
    </w:rPr>
  </w:style>
  <w:style w:type="character" w:customStyle="1" w:styleId="Tableofcontents3Spacing1pt">
    <w:name w:val="Table of contents (3) + Spacing 1 pt"/>
    <w:rPr>
      <w:rFonts w:ascii="Segoe UI" w:hAnsi="Segoe UI" w:cs="Segoe UI"/>
      <w:spacing w:val="31"/>
      <w:w w:val="40"/>
      <w:sz w:val="10"/>
      <w:szCs w:val="10"/>
      <w:u w:val="none"/>
    </w:rPr>
  </w:style>
  <w:style w:type="character" w:customStyle="1" w:styleId="Heading254">
    <w:name w:val="Heading #25 (4)_"/>
    <w:link w:val="Heading2540"/>
    <w:rPr>
      <w:rFonts w:ascii="Times New Roman" w:hAnsi="Times New Roman" w:cs="Times New Roman"/>
      <w:b/>
      <w:bCs/>
      <w:spacing w:val="7"/>
      <w:sz w:val="22"/>
      <w:szCs w:val="22"/>
      <w:u w:val="none"/>
    </w:rPr>
  </w:style>
  <w:style w:type="paragraph" w:customStyle="1" w:styleId="Heading2540">
    <w:name w:val="Heading #25 (4)"/>
    <w:basedOn w:val="Normal"/>
    <w:link w:val="Heading254"/>
    <w:pPr>
      <w:shd w:val="clear" w:color="auto" w:fill="FFFFFF"/>
      <w:spacing w:before="120" w:line="547" w:lineRule="exact"/>
      <w:jc w:val="both"/>
    </w:pPr>
    <w:rPr>
      <w:rFonts w:ascii="Times New Roman" w:hAnsi="Times New Roman" w:cs="Times New Roman"/>
      <w:b/>
      <w:bCs/>
      <w:color w:val="auto"/>
      <w:spacing w:val="7"/>
      <w:sz w:val="22"/>
      <w:szCs w:val="22"/>
      <w:lang w:eastAsia="en-US"/>
    </w:rPr>
  </w:style>
  <w:style w:type="character" w:customStyle="1" w:styleId="Heading25495pt">
    <w:name w:val="Heading #25 (4) + 9.5 pt"/>
    <w:aliases w:val="Italic1,Spacing 1 pt1,Footnote (2) + Bold"/>
    <w:rPr>
      <w:rFonts w:ascii="Times New Roman" w:hAnsi="Times New Roman" w:cs="Times New Roman"/>
      <w:b/>
      <w:bCs/>
      <w:i/>
      <w:iCs/>
      <w:spacing w:val="25"/>
      <w:sz w:val="19"/>
      <w:szCs w:val="19"/>
      <w:u w:val="none"/>
    </w:rPr>
  </w:style>
  <w:style w:type="table" w:styleId="TableGrid">
    <w:name w:val="Table Grid"/>
    <w:basedOn w:val="TableNormal"/>
    <w:uiPriority w:val="59"/>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2SmallCaps">
    <w:name w:val="Body text (2) + Small Caps"/>
    <w:rPr>
      <w:rFonts w:ascii="Times New Roman" w:hAnsi="Times New Roman" w:cs="Times New Roman"/>
      <w:b/>
      <w:bCs/>
      <w:smallCaps/>
      <w:spacing w:val="4"/>
      <w:sz w:val="21"/>
      <w:szCs w:val="21"/>
      <w:u w:val="none"/>
    </w:rPr>
  </w:style>
  <w:style w:type="character" w:customStyle="1" w:styleId="Bodytext6SmallCaps">
    <w:name w:val="Body text (6) + Small Caps"/>
    <w:rPr>
      <w:rFonts w:ascii="Times New Roman" w:hAnsi="Times New Roman" w:cs="Times New Roman"/>
      <w:b/>
      <w:bCs/>
      <w:smallCaps/>
      <w:spacing w:val="5"/>
      <w:sz w:val="17"/>
      <w:szCs w:val="17"/>
      <w:u w:val="none"/>
    </w:rPr>
  </w:style>
  <w:style w:type="character" w:customStyle="1" w:styleId="Bodytext7Spacing0pt">
    <w:name w:val="Body text (7) + Spacing 0 pt"/>
    <w:rPr>
      <w:rFonts w:ascii="Times New Roman" w:hAnsi="Times New Roman" w:cs="Times New Roman"/>
      <w:spacing w:val="1"/>
      <w:sz w:val="21"/>
      <w:szCs w:val="21"/>
      <w:u w:val="none"/>
    </w:rPr>
  </w:style>
  <w:style w:type="character" w:customStyle="1" w:styleId="Heading8Spacing0pt">
    <w:name w:val="Heading #8 + Spacing 0 pt"/>
    <w:rPr>
      <w:rFonts w:ascii="Times New Roman" w:hAnsi="Times New Roman" w:cs="Times New Roman"/>
      <w:spacing w:val="1"/>
      <w:sz w:val="21"/>
      <w:szCs w:val="21"/>
      <w:u w:val="none"/>
    </w:rPr>
  </w:style>
  <w:style w:type="character" w:customStyle="1" w:styleId="Bodytext8NotItalic">
    <w:name w:val="Body text (8) + Not Italic"/>
    <w:rPr>
      <w:rFonts w:ascii="Times New Roman" w:hAnsi="Times New Roman" w:cs="Times New Roman"/>
      <w:i/>
      <w:iCs/>
      <w:spacing w:val="1"/>
      <w:w w:val="80"/>
      <w:sz w:val="21"/>
      <w:szCs w:val="21"/>
      <w:u w:val="none"/>
    </w:rPr>
  </w:style>
  <w:style w:type="character" w:customStyle="1" w:styleId="Heading52">
    <w:name w:val="Heading #5 (2)_"/>
    <w:link w:val="Heading520"/>
    <w:rPr>
      <w:rFonts w:ascii="Impact" w:hAnsi="Impact"/>
      <w:sz w:val="22"/>
      <w:szCs w:val="22"/>
      <w:lang w:bidi="ar-SA"/>
    </w:rPr>
  </w:style>
  <w:style w:type="paragraph" w:customStyle="1" w:styleId="Heading520">
    <w:name w:val="Heading #5 (2)"/>
    <w:basedOn w:val="Normal"/>
    <w:link w:val="Heading52"/>
    <w:pPr>
      <w:shd w:val="clear" w:color="auto" w:fill="FFFFFF"/>
      <w:spacing w:before="60" w:after="480" w:line="240" w:lineRule="atLeast"/>
      <w:jc w:val="both"/>
      <w:outlineLvl w:val="4"/>
    </w:pPr>
    <w:rPr>
      <w:rFonts w:ascii="Impact" w:eastAsia="Times New Roman" w:hAnsi="Impact" w:cs="Times New Roman"/>
      <w:color w:val="auto"/>
      <w:sz w:val="22"/>
      <w:szCs w:val="22"/>
      <w:lang w:val="en-US" w:eastAsia="en-US"/>
    </w:rPr>
  </w:style>
  <w:style w:type="character" w:customStyle="1" w:styleId="Heading52Verdana">
    <w:name w:val="Heading #5 (2) + Verdana"/>
    <w:aliases w:val="10 pt"/>
    <w:rPr>
      <w:rFonts w:ascii="Verdana" w:hAnsi="Verdana" w:cs="Verdana"/>
      <w:noProof/>
      <w:sz w:val="20"/>
      <w:szCs w:val="20"/>
      <w:lang w:bidi="ar-SA"/>
    </w:rPr>
  </w:style>
  <w:style w:type="character" w:customStyle="1" w:styleId="Heading42">
    <w:name w:val="Heading #4 (2)_"/>
    <w:link w:val="Heading420"/>
    <w:rPr>
      <w:rFonts w:ascii="Impact" w:hAnsi="Impact"/>
      <w:lang w:bidi="ar-SA"/>
    </w:rPr>
  </w:style>
  <w:style w:type="paragraph" w:customStyle="1" w:styleId="Heading420">
    <w:name w:val="Heading #4 (2)"/>
    <w:basedOn w:val="Normal"/>
    <w:link w:val="Heading42"/>
    <w:pPr>
      <w:shd w:val="clear" w:color="auto" w:fill="FFFFFF"/>
      <w:spacing w:before="120" w:after="60" w:line="240" w:lineRule="atLeast"/>
      <w:jc w:val="both"/>
      <w:outlineLvl w:val="3"/>
    </w:pPr>
    <w:rPr>
      <w:rFonts w:ascii="Impact" w:eastAsia="Times New Roman" w:hAnsi="Impact" w:cs="Times New Roman"/>
      <w:color w:val="auto"/>
      <w:sz w:val="20"/>
      <w:szCs w:val="20"/>
      <w:lang w:val="en-US" w:eastAsia="en-US"/>
    </w:rPr>
  </w:style>
  <w:style w:type="character" w:customStyle="1" w:styleId="Heading4295pt">
    <w:name w:val="Heading #4 (2) + 9.5 pt"/>
    <w:rPr>
      <w:rFonts w:ascii="Impact" w:hAnsi="Impact"/>
      <w:noProof/>
      <w:sz w:val="19"/>
      <w:szCs w:val="19"/>
      <w:lang w:bidi="ar-SA"/>
    </w:rPr>
  </w:style>
  <w:style w:type="character" w:customStyle="1" w:styleId="Heading53">
    <w:name w:val="Heading #5 (3)_"/>
    <w:link w:val="Heading530"/>
    <w:rPr>
      <w:spacing w:val="22"/>
      <w:sz w:val="17"/>
      <w:szCs w:val="17"/>
      <w:lang w:bidi="ar-SA"/>
    </w:rPr>
  </w:style>
  <w:style w:type="paragraph" w:customStyle="1" w:styleId="Heading530">
    <w:name w:val="Heading #5 (3)"/>
    <w:basedOn w:val="Normal"/>
    <w:link w:val="Heading53"/>
    <w:pPr>
      <w:shd w:val="clear" w:color="auto" w:fill="FFFFFF"/>
      <w:spacing w:line="240" w:lineRule="atLeast"/>
      <w:jc w:val="both"/>
      <w:outlineLvl w:val="4"/>
    </w:pPr>
    <w:rPr>
      <w:rFonts w:ascii="Times New Roman" w:eastAsia="Times New Roman" w:hAnsi="Times New Roman" w:cs="Times New Roman"/>
      <w:color w:val="auto"/>
      <w:spacing w:val="22"/>
      <w:sz w:val="17"/>
      <w:szCs w:val="17"/>
      <w:lang w:val="en-US" w:eastAsia="en-US"/>
    </w:rPr>
  </w:style>
  <w:style w:type="character" w:customStyle="1" w:styleId="Heading62">
    <w:name w:val="Heading #6 (2)_"/>
    <w:link w:val="Heading620"/>
    <w:rPr>
      <w:rFonts w:ascii="Impact" w:hAnsi="Impact"/>
      <w:noProof/>
      <w:sz w:val="23"/>
      <w:szCs w:val="23"/>
      <w:lang w:bidi="ar-SA"/>
    </w:rPr>
  </w:style>
  <w:style w:type="paragraph" w:customStyle="1" w:styleId="Heading620">
    <w:name w:val="Heading #6 (2)"/>
    <w:basedOn w:val="Normal"/>
    <w:link w:val="Heading62"/>
    <w:pPr>
      <w:shd w:val="clear" w:color="auto" w:fill="FFFFFF"/>
      <w:spacing w:before="360" w:after="420" w:line="240" w:lineRule="atLeast"/>
      <w:jc w:val="center"/>
      <w:outlineLvl w:val="5"/>
    </w:pPr>
    <w:rPr>
      <w:rFonts w:ascii="Impact" w:eastAsia="Times New Roman" w:hAnsi="Impact" w:cs="Times New Roman"/>
      <w:noProof/>
      <w:color w:val="auto"/>
      <w:sz w:val="23"/>
      <w:szCs w:val="23"/>
      <w:lang w:val="en-US" w:eastAsia="en-US"/>
    </w:rPr>
  </w:style>
  <w:style w:type="character" w:customStyle="1" w:styleId="Heading62Verdana">
    <w:name w:val="Heading #6 (2) + Verdana"/>
    <w:aliases w:val="10.5 pt4"/>
    <w:rPr>
      <w:rFonts w:ascii="Verdana" w:hAnsi="Verdana" w:cs="Verdana"/>
      <w:noProof/>
      <w:sz w:val="21"/>
      <w:szCs w:val="21"/>
      <w:lang w:bidi="ar-SA"/>
    </w:rPr>
  </w:style>
  <w:style w:type="character" w:customStyle="1" w:styleId="Heading82">
    <w:name w:val="Heading #8 (2)_"/>
    <w:link w:val="Heading820"/>
    <w:rPr>
      <w:spacing w:val="1"/>
      <w:sz w:val="21"/>
      <w:szCs w:val="21"/>
      <w:lang w:bidi="ar-SA"/>
    </w:rPr>
  </w:style>
  <w:style w:type="paragraph" w:customStyle="1" w:styleId="Heading820">
    <w:name w:val="Heading #8 (2)"/>
    <w:basedOn w:val="Normal"/>
    <w:link w:val="Heading82"/>
    <w:pPr>
      <w:shd w:val="clear" w:color="auto" w:fill="FFFFFF"/>
      <w:spacing w:after="540" w:line="240" w:lineRule="atLeast"/>
      <w:jc w:val="both"/>
      <w:outlineLvl w:val="7"/>
    </w:pPr>
    <w:rPr>
      <w:rFonts w:ascii="Times New Roman" w:eastAsia="Times New Roman" w:hAnsi="Times New Roman" w:cs="Times New Roman"/>
      <w:color w:val="auto"/>
      <w:spacing w:val="1"/>
      <w:sz w:val="21"/>
      <w:szCs w:val="21"/>
      <w:lang w:val="en-US" w:eastAsia="en-US"/>
    </w:rPr>
  </w:style>
  <w:style w:type="character" w:customStyle="1" w:styleId="Heading82Italic">
    <w:name w:val="Heading #8 (2) + Italic"/>
    <w:rPr>
      <w:i/>
      <w:iCs/>
      <w:spacing w:val="1"/>
      <w:sz w:val="21"/>
      <w:szCs w:val="21"/>
      <w:lang w:bidi="ar-SA"/>
    </w:rPr>
  </w:style>
  <w:style w:type="character" w:customStyle="1" w:styleId="BodytextSpacing0pt4">
    <w:name w:val="Body text + Spacing 0 pt4"/>
    <w:rPr>
      <w:rFonts w:ascii="Times New Roman" w:hAnsi="Times New Roman" w:cs="Times New Roman"/>
      <w:noProof/>
      <w:spacing w:val="4"/>
      <w:sz w:val="21"/>
      <w:szCs w:val="21"/>
      <w:u w:val="none"/>
    </w:rPr>
  </w:style>
  <w:style w:type="character" w:customStyle="1" w:styleId="Heading7NotItalic">
    <w:name w:val="Heading #7 + Not Italic"/>
    <w:rPr>
      <w:rFonts w:ascii="Times New Roman" w:hAnsi="Times New Roman" w:cs="Times New Roman"/>
      <w:b/>
      <w:bCs/>
      <w:i/>
      <w:iCs/>
      <w:spacing w:val="1"/>
      <w:sz w:val="21"/>
      <w:szCs w:val="21"/>
      <w:u w:val="none"/>
    </w:rPr>
  </w:style>
  <w:style w:type="character" w:customStyle="1" w:styleId="HeaderorfooterItalic">
    <w:name w:val="Header or footer + Italic"/>
    <w:rPr>
      <w:rFonts w:ascii="Times New Roman" w:hAnsi="Times New Roman" w:cs="Times New Roman"/>
      <w:b/>
      <w:bCs/>
      <w:i/>
      <w:iCs/>
      <w:spacing w:val="6"/>
      <w:sz w:val="21"/>
      <w:szCs w:val="21"/>
      <w:u w:val="none"/>
    </w:rPr>
  </w:style>
  <w:style w:type="character" w:customStyle="1" w:styleId="TableofcontentsNotItalic">
    <w:name w:val="Table of contents + Not Italic"/>
    <w:rPr>
      <w:rFonts w:ascii="Times New Roman" w:hAnsi="Times New Roman" w:cs="Times New Roman"/>
      <w:i/>
      <w:iCs/>
      <w:noProof/>
      <w:spacing w:val="1"/>
      <w:sz w:val="21"/>
      <w:szCs w:val="21"/>
      <w:u w:val="none"/>
    </w:rPr>
  </w:style>
  <w:style w:type="character" w:customStyle="1" w:styleId="Heading63">
    <w:name w:val="Heading #6 (3)_"/>
    <w:link w:val="Heading630"/>
    <w:rPr>
      <w:rFonts w:ascii="Impact" w:hAnsi="Impact"/>
      <w:noProof/>
      <w:sz w:val="22"/>
      <w:szCs w:val="22"/>
      <w:lang w:bidi="ar-SA"/>
    </w:rPr>
  </w:style>
  <w:style w:type="paragraph" w:customStyle="1" w:styleId="Heading630">
    <w:name w:val="Heading #6 (3)"/>
    <w:basedOn w:val="Normal"/>
    <w:link w:val="Heading63"/>
    <w:pPr>
      <w:shd w:val="clear" w:color="auto" w:fill="FFFFFF"/>
      <w:spacing w:before="480" w:after="240" w:line="240" w:lineRule="atLeast"/>
      <w:jc w:val="center"/>
      <w:outlineLvl w:val="5"/>
    </w:pPr>
    <w:rPr>
      <w:rFonts w:ascii="Impact" w:eastAsia="Times New Roman" w:hAnsi="Impact" w:cs="Times New Roman"/>
      <w:noProof/>
      <w:color w:val="auto"/>
      <w:sz w:val="22"/>
      <w:szCs w:val="22"/>
      <w:lang w:val="en-US" w:eastAsia="en-US"/>
    </w:rPr>
  </w:style>
  <w:style w:type="character" w:customStyle="1" w:styleId="Heading63Verdana">
    <w:name w:val="Heading #6 (3) + Verdana"/>
    <w:aliases w:val="10 pt5"/>
    <w:rPr>
      <w:rFonts w:ascii="Verdana" w:hAnsi="Verdana" w:cs="Verdana"/>
      <w:noProof/>
      <w:sz w:val="20"/>
      <w:szCs w:val="20"/>
      <w:lang w:bidi="ar-SA"/>
    </w:rPr>
  </w:style>
  <w:style w:type="character" w:customStyle="1" w:styleId="Bodytext11pt">
    <w:name w:val="Body text + 11 pt"/>
    <w:rPr>
      <w:rFonts w:ascii="Times New Roman" w:hAnsi="Times New Roman" w:cs="Times New Roman"/>
      <w:spacing w:val="1"/>
      <w:sz w:val="22"/>
      <w:szCs w:val="22"/>
      <w:u w:val="none"/>
    </w:rPr>
  </w:style>
  <w:style w:type="character" w:customStyle="1" w:styleId="Heading83">
    <w:name w:val="Heading #8 (3)_"/>
    <w:link w:val="Heading830"/>
    <w:rPr>
      <w:i/>
      <w:iCs/>
      <w:spacing w:val="1"/>
      <w:sz w:val="21"/>
      <w:szCs w:val="21"/>
      <w:lang w:bidi="ar-SA"/>
    </w:rPr>
  </w:style>
  <w:style w:type="paragraph" w:customStyle="1" w:styleId="Heading830">
    <w:name w:val="Heading #8 (3)"/>
    <w:basedOn w:val="Normal"/>
    <w:link w:val="Heading83"/>
    <w:pPr>
      <w:shd w:val="clear" w:color="auto" w:fill="FFFFFF"/>
      <w:spacing w:after="180" w:line="240" w:lineRule="atLeast"/>
      <w:jc w:val="both"/>
      <w:outlineLvl w:val="7"/>
    </w:pPr>
    <w:rPr>
      <w:rFonts w:ascii="Times New Roman" w:eastAsia="Times New Roman" w:hAnsi="Times New Roman" w:cs="Times New Roman"/>
      <w:i/>
      <w:iCs/>
      <w:color w:val="auto"/>
      <w:spacing w:val="1"/>
      <w:sz w:val="21"/>
      <w:szCs w:val="21"/>
      <w:lang w:val="en-US" w:eastAsia="en-US"/>
    </w:rPr>
  </w:style>
  <w:style w:type="character" w:customStyle="1" w:styleId="Heading83NotItalic">
    <w:name w:val="Heading #8 (3) + Not Italic"/>
    <w:basedOn w:val="Heading83"/>
    <w:rPr>
      <w:i/>
      <w:iCs/>
      <w:spacing w:val="1"/>
      <w:sz w:val="21"/>
      <w:szCs w:val="21"/>
      <w:lang w:bidi="ar-SA"/>
    </w:rPr>
  </w:style>
  <w:style w:type="character" w:customStyle="1" w:styleId="Heading32">
    <w:name w:val="Heading #3 (2)_"/>
    <w:link w:val="Heading320"/>
    <w:rPr>
      <w:b/>
      <w:bCs/>
      <w:spacing w:val="32"/>
      <w:sz w:val="19"/>
      <w:szCs w:val="19"/>
      <w:lang w:bidi="ar-SA"/>
    </w:rPr>
  </w:style>
  <w:style w:type="paragraph" w:customStyle="1" w:styleId="Heading320">
    <w:name w:val="Heading #3 (2)"/>
    <w:basedOn w:val="Normal"/>
    <w:link w:val="Heading32"/>
    <w:pPr>
      <w:shd w:val="clear" w:color="auto" w:fill="FFFFFF"/>
      <w:spacing w:line="240" w:lineRule="atLeast"/>
      <w:jc w:val="both"/>
      <w:outlineLvl w:val="2"/>
    </w:pPr>
    <w:rPr>
      <w:rFonts w:ascii="Times New Roman" w:eastAsia="Times New Roman" w:hAnsi="Times New Roman" w:cs="Times New Roman"/>
      <w:b/>
      <w:bCs/>
      <w:color w:val="auto"/>
      <w:spacing w:val="32"/>
      <w:sz w:val="19"/>
      <w:szCs w:val="19"/>
      <w:lang w:val="en-US" w:eastAsia="en-US"/>
    </w:rPr>
  </w:style>
  <w:style w:type="character" w:customStyle="1" w:styleId="Heading64">
    <w:name w:val="Heading #6 (4)_"/>
    <w:link w:val="Heading640"/>
    <w:rPr>
      <w:rFonts w:ascii="Impact" w:hAnsi="Impact"/>
      <w:noProof/>
      <w:sz w:val="22"/>
      <w:szCs w:val="22"/>
      <w:lang w:bidi="ar-SA"/>
    </w:rPr>
  </w:style>
  <w:style w:type="paragraph" w:customStyle="1" w:styleId="Heading640">
    <w:name w:val="Heading #6 (4)"/>
    <w:basedOn w:val="Normal"/>
    <w:link w:val="Heading64"/>
    <w:pPr>
      <w:shd w:val="clear" w:color="auto" w:fill="FFFFFF"/>
      <w:spacing w:before="540" w:after="540" w:line="240" w:lineRule="atLeast"/>
      <w:jc w:val="center"/>
      <w:outlineLvl w:val="5"/>
    </w:pPr>
    <w:rPr>
      <w:rFonts w:ascii="Impact" w:eastAsia="Times New Roman" w:hAnsi="Impact" w:cs="Times New Roman"/>
      <w:noProof/>
      <w:color w:val="auto"/>
      <w:sz w:val="22"/>
      <w:szCs w:val="22"/>
      <w:lang w:val="en-US" w:eastAsia="en-US"/>
    </w:rPr>
  </w:style>
  <w:style w:type="character" w:customStyle="1" w:styleId="Heading64Verdana">
    <w:name w:val="Heading #6 (4) + Verdana"/>
    <w:aliases w:val="10.5 pt2"/>
    <w:rPr>
      <w:rFonts w:ascii="Verdana" w:hAnsi="Verdana" w:cs="Verdana"/>
      <w:noProof/>
      <w:sz w:val="21"/>
      <w:szCs w:val="21"/>
      <w:lang w:bidi="ar-SA"/>
    </w:rPr>
  </w:style>
  <w:style w:type="character" w:customStyle="1" w:styleId="BodytextSpacing0pt3">
    <w:name w:val="Body text + Spacing 0 pt3"/>
    <w:rPr>
      <w:rFonts w:ascii="Times New Roman" w:hAnsi="Times New Roman" w:cs="Times New Roman"/>
      <w:spacing w:val="4"/>
      <w:sz w:val="21"/>
      <w:szCs w:val="21"/>
      <w:u w:val="none"/>
    </w:rPr>
  </w:style>
  <w:style w:type="character" w:customStyle="1" w:styleId="TablecaptionNotItalic">
    <w:name w:val="Table caption + Not Italic"/>
    <w:rPr>
      <w:rFonts w:ascii="Times New Roman" w:hAnsi="Times New Roman" w:cs="Times New Roman"/>
      <w:i/>
      <w:iCs/>
      <w:spacing w:val="1"/>
      <w:sz w:val="21"/>
      <w:szCs w:val="21"/>
      <w:u w:val="none"/>
    </w:rPr>
  </w:style>
  <w:style w:type="character" w:customStyle="1" w:styleId="Heading54">
    <w:name w:val="Heading #5 (4)_"/>
    <w:link w:val="Heading540"/>
    <w:rPr>
      <w:rFonts w:ascii="Impact" w:hAnsi="Impact"/>
      <w:sz w:val="22"/>
      <w:szCs w:val="22"/>
      <w:lang w:bidi="ar-SA"/>
    </w:rPr>
  </w:style>
  <w:style w:type="paragraph" w:customStyle="1" w:styleId="Heading540">
    <w:name w:val="Heading #5 (4)"/>
    <w:basedOn w:val="Normal"/>
    <w:link w:val="Heading54"/>
    <w:pPr>
      <w:shd w:val="clear" w:color="auto" w:fill="FFFFFF"/>
      <w:spacing w:line="240" w:lineRule="atLeast"/>
      <w:jc w:val="both"/>
      <w:outlineLvl w:val="4"/>
    </w:pPr>
    <w:rPr>
      <w:rFonts w:ascii="Impact" w:eastAsia="Times New Roman" w:hAnsi="Impact" w:cs="Times New Roman"/>
      <w:color w:val="auto"/>
      <w:sz w:val="22"/>
      <w:szCs w:val="22"/>
      <w:lang w:val="en-US" w:eastAsia="en-US"/>
    </w:rPr>
  </w:style>
  <w:style w:type="character" w:customStyle="1" w:styleId="Heading54Verdana">
    <w:name w:val="Heading #5 (4) + Verdana"/>
    <w:aliases w:val="10.5 pt1"/>
    <w:rPr>
      <w:rFonts w:ascii="Verdana" w:hAnsi="Verdana" w:cs="Verdana"/>
      <w:noProof/>
      <w:sz w:val="21"/>
      <w:szCs w:val="21"/>
      <w:lang w:bidi="ar-SA"/>
    </w:rPr>
  </w:style>
  <w:style w:type="character" w:customStyle="1" w:styleId="Bodytext11pt3">
    <w:name w:val="Body text + 11 pt3"/>
    <w:rPr>
      <w:rFonts w:ascii="Times New Roman" w:hAnsi="Times New Roman" w:cs="Times New Roman"/>
      <w:spacing w:val="1"/>
      <w:sz w:val="22"/>
      <w:szCs w:val="22"/>
      <w:u w:val="none"/>
    </w:rPr>
  </w:style>
  <w:style w:type="character" w:customStyle="1" w:styleId="Bodytext13Spacing0pt">
    <w:name w:val="Body text (13) + Spacing 0 pt"/>
    <w:rPr>
      <w:rFonts w:ascii="Times New Roman" w:hAnsi="Times New Roman" w:cs="Times New Roman"/>
      <w:b/>
      <w:bCs/>
      <w:noProof/>
      <w:spacing w:val="2"/>
      <w:sz w:val="21"/>
      <w:szCs w:val="21"/>
      <w:u w:val="none"/>
    </w:rPr>
  </w:style>
  <w:style w:type="character" w:customStyle="1" w:styleId="Bodytext2Spacing0pt1">
    <w:name w:val="Body text (2) + Spacing 0 pt1"/>
    <w:rPr>
      <w:rFonts w:ascii="Times New Roman" w:hAnsi="Times New Roman" w:cs="Times New Roman"/>
      <w:b/>
      <w:bCs/>
      <w:spacing w:val="5"/>
      <w:sz w:val="21"/>
      <w:szCs w:val="21"/>
      <w:u w:val="none"/>
    </w:rPr>
  </w:style>
  <w:style w:type="character" w:customStyle="1" w:styleId="Tablecaption3Spacing0pt">
    <w:name w:val="Table caption (3) + Spacing 0 pt"/>
    <w:rPr>
      <w:rFonts w:ascii="Times New Roman" w:hAnsi="Times New Roman" w:cs="Times New Roman"/>
      <w:b/>
      <w:bCs/>
      <w:spacing w:val="6"/>
      <w:sz w:val="17"/>
      <w:szCs w:val="17"/>
      <w:u w:val="none"/>
    </w:rPr>
  </w:style>
  <w:style w:type="character" w:customStyle="1" w:styleId="Heading202NotBold">
    <w:name w:val="Heading #20 (2) + Not Bold"/>
    <w:rPr>
      <w:rFonts w:ascii="Times New Roman" w:hAnsi="Times New Roman" w:cs="Times New Roman"/>
      <w:b/>
      <w:bCs/>
      <w:spacing w:val="5"/>
      <w:sz w:val="21"/>
      <w:szCs w:val="21"/>
      <w:u w:val="none"/>
    </w:rPr>
  </w:style>
  <w:style w:type="character" w:customStyle="1" w:styleId="Heading15295pt">
    <w:name w:val="Heading #15 (2) + 9.5 pt"/>
    <w:rPr>
      <w:rFonts w:ascii="Impact" w:hAnsi="Impact" w:cs="Impact"/>
      <w:noProof/>
      <w:spacing w:val="6"/>
      <w:sz w:val="19"/>
      <w:szCs w:val="19"/>
      <w:u w:val="none"/>
    </w:rPr>
  </w:style>
  <w:style w:type="character" w:customStyle="1" w:styleId="Heading202NotBold1">
    <w:name w:val="Heading #20 (2) + Not Bold1"/>
    <w:rPr>
      <w:rFonts w:ascii="Times New Roman" w:hAnsi="Times New Roman" w:cs="Times New Roman"/>
      <w:b/>
      <w:bCs/>
      <w:spacing w:val="5"/>
      <w:sz w:val="21"/>
      <w:szCs w:val="21"/>
      <w:u w:val="single"/>
    </w:rPr>
  </w:style>
  <w:style w:type="character" w:customStyle="1" w:styleId="Heading142">
    <w:name w:val="Heading #14 (2)_"/>
    <w:link w:val="Heading1420"/>
    <w:rPr>
      <w:rFonts w:ascii="Impact" w:hAnsi="Impact"/>
      <w:noProof/>
      <w:sz w:val="22"/>
      <w:szCs w:val="22"/>
      <w:lang w:bidi="ar-SA"/>
    </w:rPr>
  </w:style>
  <w:style w:type="paragraph" w:customStyle="1" w:styleId="Heading1420">
    <w:name w:val="Heading #14 (2)"/>
    <w:basedOn w:val="Normal"/>
    <w:link w:val="Heading142"/>
    <w:pPr>
      <w:shd w:val="clear" w:color="auto" w:fill="FFFFFF"/>
      <w:spacing w:before="600" w:after="1680" w:line="240" w:lineRule="atLeast"/>
      <w:jc w:val="center"/>
    </w:pPr>
    <w:rPr>
      <w:rFonts w:ascii="Impact" w:eastAsia="Times New Roman" w:hAnsi="Impact" w:cs="Times New Roman"/>
      <w:noProof/>
      <w:color w:val="auto"/>
      <w:sz w:val="22"/>
      <w:szCs w:val="22"/>
      <w:lang w:val="en-US" w:eastAsia="en-US"/>
    </w:rPr>
  </w:style>
  <w:style w:type="character" w:customStyle="1" w:styleId="Heading142MSReferenceSansSerif">
    <w:name w:val="Heading #14 (2) + MS Reference Sans Serif"/>
    <w:aliases w:val="10 pt4"/>
    <w:rPr>
      <w:rFonts w:ascii="MS Reference Sans Serif" w:hAnsi="MS Reference Sans Serif" w:cs="MS Reference Sans Serif"/>
      <w:noProof/>
      <w:sz w:val="20"/>
      <w:szCs w:val="20"/>
      <w:lang w:bidi="ar-SA"/>
    </w:rPr>
  </w:style>
  <w:style w:type="character" w:customStyle="1" w:styleId="Heading143">
    <w:name w:val="Heading #14 (3)_"/>
    <w:link w:val="Heading1430"/>
    <w:rPr>
      <w:rFonts w:ascii="Tahoma" w:hAnsi="Tahoma"/>
      <w:spacing w:val="21"/>
      <w:lang w:bidi="ar-SA"/>
    </w:rPr>
  </w:style>
  <w:style w:type="paragraph" w:customStyle="1" w:styleId="Heading1430">
    <w:name w:val="Heading #14 (3)"/>
    <w:basedOn w:val="Normal"/>
    <w:link w:val="Heading143"/>
    <w:pPr>
      <w:shd w:val="clear" w:color="auto" w:fill="FFFFFF"/>
      <w:spacing w:before="60" w:after="240" w:line="240" w:lineRule="atLeast"/>
      <w:jc w:val="both"/>
    </w:pPr>
    <w:rPr>
      <w:rFonts w:ascii="Tahoma" w:eastAsia="Times New Roman" w:hAnsi="Tahoma" w:cs="Times New Roman"/>
      <w:color w:val="auto"/>
      <w:spacing w:val="21"/>
      <w:sz w:val="20"/>
      <w:szCs w:val="20"/>
      <w:lang w:val="en-US" w:eastAsia="en-US"/>
    </w:rPr>
  </w:style>
  <w:style w:type="character" w:customStyle="1" w:styleId="Heading143Spacing0pt">
    <w:name w:val="Heading #14 (3) + Spacing 0 pt"/>
    <w:rPr>
      <w:rFonts w:ascii="Tahoma" w:hAnsi="Tahoma"/>
      <w:noProof/>
      <w:spacing w:val="0"/>
      <w:lang w:bidi="ar-SA"/>
    </w:rPr>
  </w:style>
  <w:style w:type="character" w:customStyle="1" w:styleId="Heading144">
    <w:name w:val="Heading #14 (4)_"/>
    <w:link w:val="Heading1440"/>
    <w:rPr>
      <w:b/>
      <w:bCs/>
      <w:spacing w:val="4"/>
      <w:lang w:bidi="ar-SA"/>
    </w:rPr>
  </w:style>
  <w:style w:type="paragraph" w:customStyle="1" w:styleId="Heading1440">
    <w:name w:val="Heading #14 (4)"/>
    <w:basedOn w:val="Normal"/>
    <w:link w:val="Heading144"/>
    <w:pPr>
      <w:shd w:val="clear" w:color="auto" w:fill="FFFFFF"/>
      <w:spacing w:before="660" w:after="60" w:line="240" w:lineRule="atLeast"/>
      <w:jc w:val="both"/>
    </w:pPr>
    <w:rPr>
      <w:rFonts w:ascii="Times New Roman" w:eastAsia="Times New Roman" w:hAnsi="Times New Roman" w:cs="Times New Roman"/>
      <w:b/>
      <w:bCs/>
      <w:color w:val="auto"/>
      <w:spacing w:val="4"/>
      <w:sz w:val="20"/>
      <w:szCs w:val="20"/>
      <w:lang w:val="en-US" w:eastAsia="en-US"/>
    </w:rPr>
  </w:style>
  <w:style w:type="character" w:customStyle="1" w:styleId="Heading19Bold">
    <w:name w:val="Heading #19 + Bold"/>
    <w:rPr>
      <w:rFonts w:ascii="Times New Roman" w:hAnsi="Times New Roman" w:cs="Times New Roman"/>
      <w:b/>
      <w:bCs/>
      <w:spacing w:val="5"/>
      <w:sz w:val="21"/>
      <w:szCs w:val="21"/>
      <w:u w:val="none"/>
    </w:rPr>
  </w:style>
  <w:style w:type="character" w:customStyle="1" w:styleId="Heading33">
    <w:name w:val="Heading #3 (3)_"/>
    <w:link w:val="Heading330"/>
    <w:rPr>
      <w:spacing w:val="5"/>
      <w:sz w:val="21"/>
      <w:szCs w:val="21"/>
      <w:lang w:bidi="ar-SA"/>
    </w:rPr>
  </w:style>
  <w:style w:type="paragraph" w:customStyle="1" w:styleId="Heading330">
    <w:name w:val="Heading #3 (3)"/>
    <w:basedOn w:val="Normal"/>
    <w:link w:val="Heading33"/>
    <w:pPr>
      <w:shd w:val="clear" w:color="auto" w:fill="FFFFFF"/>
      <w:spacing w:after="240" w:line="240" w:lineRule="atLeast"/>
      <w:jc w:val="both"/>
      <w:outlineLvl w:val="2"/>
    </w:pPr>
    <w:rPr>
      <w:rFonts w:ascii="Times New Roman" w:eastAsia="Times New Roman" w:hAnsi="Times New Roman" w:cs="Times New Roman"/>
      <w:color w:val="auto"/>
      <w:spacing w:val="5"/>
      <w:sz w:val="21"/>
      <w:szCs w:val="21"/>
      <w:lang w:val="en-US" w:eastAsia="en-US"/>
    </w:rPr>
  </w:style>
  <w:style w:type="character" w:customStyle="1" w:styleId="Heading20Italic1">
    <w:name w:val="Heading #20 + Italic1"/>
    <w:aliases w:val="Spacing -1 pt4"/>
    <w:rPr>
      <w:rFonts w:ascii="Times New Roman" w:hAnsi="Times New Roman" w:cs="Times New Roman"/>
      <w:i/>
      <w:iCs/>
      <w:spacing w:val="-23"/>
      <w:sz w:val="21"/>
      <w:szCs w:val="21"/>
      <w:u w:val="none"/>
    </w:rPr>
  </w:style>
  <w:style w:type="character" w:customStyle="1" w:styleId="Heading133">
    <w:name w:val="Heading #13 (3)_"/>
    <w:link w:val="Heading1330"/>
    <w:rPr>
      <w:rFonts w:ascii="Impact" w:hAnsi="Impact"/>
      <w:sz w:val="22"/>
      <w:szCs w:val="22"/>
      <w:lang w:bidi="ar-SA"/>
    </w:rPr>
  </w:style>
  <w:style w:type="paragraph" w:customStyle="1" w:styleId="Heading1330">
    <w:name w:val="Heading #13 (3)"/>
    <w:basedOn w:val="Normal"/>
    <w:link w:val="Heading133"/>
    <w:pPr>
      <w:shd w:val="clear" w:color="auto" w:fill="FFFFFF"/>
      <w:spacing w:line="273" w:lineRule="exact"/>
      <w:jc w:val="both"/>
    </w:pPr>
    <w:rPr>
      <w:rFonts w:ascii="Impact" w:eastAsia="Times New Roman" w:hAnsi="Impact" w:cs="Times New Roman"/>
      <w:color w:val="auto"/>
      <w:sz w:val="22"/>
      <w:szCs w:val="22"/>
      <w:lang w:val="en-US" w:eastAsia="en-US"/>
    </w:rPr>
  </w:style>
  <w:style w:type="character" w:customStyle="1" w:styleId="Heading133MSReferenceSansSerif">
    <w:name w:val="Heading #13 (3) + MS Reference Sans Serif"/>
    <w:aliases w:val="10 pt3"/>
    <w:rPr>
      <w:rFonts w:ascii="MS Reference Sans Serif" w:hAnsi="MS Reference Sans Serif" w:cs="MS Reference Sans Serif"/>
      <w:noProof/>
      <w:sz w:val="20"/>
      <w:szCs w:val="20"/>
      <w:lang w:bidi="ar-SA"/>
    </w:rPr>
  </w:style>
  <w:style w:type="character" w:customStyle="1" w:styleId="Heading1914pt">
    <w:name w:val="Heading #19 + 14 pt"/>
    <w:aliases w:val="Spacing -1 pt3"/>
    <w:rPr>
      <w:rFonts w:ascii="Times New Roman" w:hAnsi="Times New Roman" w:cs="Times New Roman"/>
      <w:b/>
      <w:bCs/>
      <w:spacing w:val="-31"/>
      <w:sz w:val="28"/>
      <w:szCs w:val="28"/>
      <w:u w:val="none"/>
    </w:rPr>
  </w:style>
  <w:style w:type="character" w:customStyle="1" w:styleId="Heading145">
    <w:name w:val="Heading #14 (5)_"/>
    <w:link w:val="Heading1450"/>
    <w:rPr>
      <w:rFonts w:ascii="Impact" w:hAnsi="Impact"/>
      <w:sz w:val="22"/>
      <w:szCs w:val="22"/>
      <w:lang w:bidi="ar-SA"/>
    </w:rPr>
  </w:style>
  <w:style w:type="paragraph" w:customStyle="1" w:styleId="Heading1450">
    <w:name w:val="Heading #14 (5)"/>
    <w:basedOn w:val="Normal"/>
    <w:link w:val="Heading145"/>
    <w:pPr>
      <w:shd w:val="clear" w:color="auto" w:fill="FFFFFF"/>
      <w:spacing w:before="180" w:after="540" w:line="240" w:lineRule="atLeast"/>
      <w:jc w:val="both"/>
    </w:pPr>
    <w:rPr>
      <w:rFonts w:ascii="Impact" w:eastAsia="Times New Roman" w:hAnsi="Impact" w:cs="Times New Roman"/>
      <w:color w:val="auto"/>
      <w:sz w:val="22"/>
      <w:szCs w:val="22"/>
      <w:lang w:val="en-US" w:eastAsia="en-US"/>
    </w:rPr>
  </w:style>
  <w:style w:type="character" w:customStyle="1" w:styleId="Heading145Dotum">
    <w:name w:val="Heading #14 (5) + Dotum"/>
    <w:rPr>
      <w:rFonts w:ascii="Dotum" w:eastAsia="Dotum" w:hAnsi="Impact" w:cs="Dotum"/>
      <w:noProof/>
      <w:sz w:val="22"/>
      <w:szCs w:val="22"/>
      <w:lang w:bidi="ar-SA"/>
    </w:rPr>
  </w:style>
  <w:style w:type="character" w:customStyle="1" w:styleId="Heading146">
    <w:name w:val="Heading #14 (6)_"/>
    <w:link w:val="Heading1460"/>
    <w:rPr>
      <w:rFonts w:ascii="Impact" w:hAnsi="Impact"/>
      <w:noProof/>
      <w:sz w:val="23"/>
      <w:szCs w:val="23"/>
      <w:lang w:bidi="ar-SA"/>
    </w:rPr>
  </w:style>
  <w:style w:type="paragraph" w:customStyle="1" w:styleId="Heading1460">
    <w:name w:val="Heading #14 (6)"/>
    <w:basedOn w:val="Normal"/>
    <w:link w:val="Heading146"/>
    <w:pPr>
      <w:shd w:val="clear" w:color="auto" w:fill="FFFFFF"/>
      <w:spacing w:before="960" w:after="540" w:line="240" w:lineRule="atLeast"/>
      <w:jc w:val="both"/>
    </w:pPr>
    <w:rPr>
      <w:rFonts w:ascii="Impact" w:eastAsia="Times New Roman" w:hAnsi="Impact" w:cs="Times New Roman"/>
      <w:noProof/>
      <w:color w:val="auto"/>
      <w:sz w:val="23"/>
      <w:szCs w:val="23"/>
      <w:lang w:val="en-US" w:eastAsia="en-US"/>
    </w:rPr>
  </w:style>
  <w:style w:type="character" w:customStyle="1" w:styleId="Heading14610pt">
    <w:name w:val="Heading #14 (6) + 10 pt"/>
    <w:rPr>
      <w:rFonts w:ascii="Impact" w:hAnsi="Impact"/>
      <w:noProof/>
      <w:sz w:val="20"/>
      <w:szCs w:val="20"/>
      <w:lang w:bidi="ar-SA"/>
    </w:rPr>
  </w:style>
  <w:style w:type="character" w:customStyle="1" w:styleId="Bodytext5Spacing0pt">
    <w:name w:val="Body text (5) + Spacing 0 pt"/>
    <w:rPr>
      <w:rFonts w:ascii="Times New Roman" w:hAnsi="Times New Roman" w:cs="Times New Roman"/>
      <w:b/>
      <w:bCs/>
      <w:i/>
      <w:iCs/>
      <w:spacing w:val="5"/>
      <w:w w:val="66"/>
      <w:sz w:val="17"/>
      <w:szCs w:val="17"/>
      <w:u w:val="none"/>
    </w:rPr>
  </w:style>
  <w:style w:type="character" w:customStyle="1" w:styleId="Headerorfooter2Spacing0pt">
    <w:name w:val="Header or footer (2) + Spacing 0 pt"/>
    <w:rPr>
      <w:rFonts w:ascii="Times New Roman" w:hAnsi="Times New Roman" w:cs="Times New Roman"/>
      <w:noProof/>
      <w:spacing w:val="3"/>
      <w:sz w:val="19"/>
      <w:szCs w:val="19"/>
      <w:u w:val="none"/>
    </w:rPr>
  </w:style>
  <w:style w:type="character" w:customStyle="1" w:styleId="Heading2014pt">
    <w:name w:val="Heading #20 + 14 pt"/>
    <w:aliases w:val="Spacing -1 pt2"/>
    <w:rPr>
      <w:rFonts w:ascii="Times New Roman" w:hAnsi="Times New Roman" w:cs="Times New Roman"/>
      <w:spacing w:val="-31"/>
      <w:sz w:val="28"/>
      <w:szCs w:val="28"/>
      <w:u w:val="none"/>
    </w:rPr>
  </w:style>
  <w:style w:type="character" w:customStyle="1" w:styleId="Heading147">
    <w:name w:val="Heading #14 (7)_"/>
    <w:link w:val="Heading1470"/>
    <w:rPr>
      <w:rFonts w:ascii="Impact" w:hAnsi="Impact"/>
      <w:sz w:val="22"/>
      <w:szCs w:val="22"/>
      <w:lang w:bidi="ar-SA"/>
    </w:rPr>
  </w:style>
  <w:style w:type="paragraph" w:customStyle="1" w:styleId="Heading1470">
    <w:name w:val="Heading #14 (7)"/>
    <w:basedOn w:val="Normal"/>
    <w:link w:val="Heading147"/>
    <w:pPr>
      <w:shd w:val="clear" w:color="auto" w:fill="FFFFFF"/>
      <w:spacing w:after="180" w:line="240" w:lineRule="atLeast"/>
      <w:jc w:val="both"/>
    </w:pPr>
    <w:rPr>
      <w:rFonts w:ascii="Impact" w:eastAsia="Times New Roman" w:hAnsi="Impact" w:cs="Times New Roman"/>
      <w:color w:val="auto"/>
      <w:sz w:val="22"/>
      <w:szCs w:val="22"/>
      <w:lang w:val="en-US" w:eastAsia="en-US"/>
    </w:rPr>
  </w:style>
  <w:style w:type="character" w:customStyle="1" w:styleId="Heading14710pt">
    <w:name w:val="Heading #14 (7) + 10 pt"/>
    <w:rPr>
      <w:rFonts w:ascii="Impact" w:hAnsi="Impact"/>
      <w:noProof/>
      <w:sz w:val="20"/>
      <w:szCs w:val="20"/>
      <w:lang w:bidi="ar-SA"/>
    </w:rPr>
  </w:style>
  <w:style w:type="character" w:customStyle="1" w:styleId="Bodytext6105pt1">
    <w:name w:val="Body text (6) + 10.5 pt1"/>
    <w:rPr>
      <w:rFonts w:ascii="Times New Roman" w:hAnsi="Times New Roman" w:cs="Times New Roman"/>
      <w:b/>
      <w:bCs/>
      <w:spacing w:val="5"/>
      <w:sz w:val="21"/>
      <w:szCs w:val="21"/>
      <w:u w:val="none"/>
    </w:rPr>
  </w:style>
  <w:style w:type="character" w:customStyle="1" w:styleId="Heading203">
    <w:name w:val="Heading #20 (3)_"/>
    <w:link w:val="Heading2030"/>
    <w:rPr>
      <w:spacing w:val="4"/>
      <w:sz w:val="21"/>
      <w:szCs w:val="21"/>
      <w:lang w:bidi="ar-SA"/>
    </w:rPr>
  </w:style>
  <w:style w:type="paragraph" w:customStyle="1" w:styleId="Heading2030">
    <w:name w:val="Heading #20 (3)"/>
    <w:basedOn w:val="Normal"/>
    <w:link w:val="Heading203"/>
    <w:pPr>
      <w:shd w:val="clear" w:color="auto" w:fill="FFFFFF"/>
      <w:spacing w:after="180" w:line="240" w:lineRule="atLeast"/>
      <w:jc w:val="both"/>
    </w:pPr>
    <w:rPr>
      <w:rFonts w:ascii="Times New Roman" w:eastAsia="Times New Roman" w:hAnsi="Times New Roman" w:cs="Times New Roman"/>
      <w:color w:val="auto"/>
      <w:spacing w:val="4"/>
      <w:sz w:val="21"/>
      <w:szCs w:val="21"/>
      <w:lang w:val="en-US" w:eastAsia="en-US"/>
    </w:rPr>
  </w:style>
  <w:style w:type="character" w:customStyle="1" w:styleId="Heading194">
    <w:name w:val="Heading #19 (4)_"/>
    <w:link w:val="Heading1940"/>
    <w:rPr>
      <w:b/>
      <w:bCs/>
      <w:spacing w:val="5"/>
      <w:sz w:val="21"/>
      <w:szCs w:val="21"/>
      <w:lang w:bidi="ar-SA"/>
    </w:rPr>
  </w:style>
  <w:style w:type="paragraph" w:customStyle="1" w:styleId="Heading1940">
    <w:name w:val="Heading #19 (4)"/>
    <w:basedOn w:val="Normal"/>
    <w:link w:val="Heading194"/>
    <w:pPr>
      <w:shd w:val="clear" w:color="auto" w:fill="FFFFFF"/>
      <w:spacing w:before="420" w:after="420" w:line="240" w:lineRule="atLeast"/>
      <w:jc w:val="both"/>
    </w:pPr>
    <w:rPr>
      <w:rFonts w:ascii="Times New Roman" w:eastAsia="Times New Roman" w:hAnsi="Times New Roman" w:cs="Times New Roman"/>
      <w:b/>
      <w:bCs/>
      <w:color w:val="auto"/>
      <w:spacing w:val="5"/>
      <w:sz w:val="21"/>
      <w:szCs w:val="21"/>
      <w:lang w:val="en-US" w:eastAsia="en-US"/>
    </w:rPr>
  </w:style>
  <w:style w:type="character" w:customStyle="1" w:styleId="Heading134">
    <w:name w:val="Heading #13 (4)_"/>
    <w:link w:val="Heading1340"/>
    <w:rPr>
      <w:rFonts w:ascii="Impact" w:hAnsi="Impact"/>
      <w:sz w:val="23"/>
      <w:szCs w:val="23"/>
      <w:lang w:bidi="ar-SA"/>
    </w:rPr>
  </w:style>
  <w:style w:type="paragraph" w:customStyle="1" w:styleId="Heading1340">
    <w:name w:val="Heading #13 (4)"/>
    <w:basedOn w:val="Normal"/>
    <w:link w:val="Heading134"/>
    <w:pPr>
      <w:shd w:val="clear" w:color="auto" w:fill="FFFFFF"/>
      <w:spacing w:before="60" w:line="240" w:lineRule="atLeast"/>
      <w:jc w:val="both"/>
    </w:pPr>
    <w:rPr>
      <w:rFonts w:ascii="Impact" w:eastAsia="Times New Roman" w:hAnsi="Impact" w:cs="Times New Roman"/>
      <w:color w:val="auto"/>
      <w:sz w:val="23"/>
      <w:szCs w:val="23"/>
      <w:lang w:val="en-US" w:eastAsia="en-US"/>
    </w:rPr>
  </w:style>
  <w:style w:type="character" w:customStyle="1" w:styleId="Heading13410pt">
    <w:name w:val="Heading #13 (4) + 10 pt"/>
    <w:rPr>
      <w:rFonts w:ascii="Impact" w:hAnsi="Impact"/>
      <w:noProof/>
      <w:sz w:val="20"/>
      <w:szCs w:val="20"/>
      <w:lang w:bidi="ar-SA"/>
    </w:rPr>
  </w:style>
  <w:style w:type="character" w:customStyle="1" w:styleId="Heading84">
    <w:name w:val="Heading #8 (4)_"/>
    <w:link w:val="Heading840"/>
    <w:rPr>
      <w:spacing w:val="-31"/>
      <w:sz w:val="28"/>
      <w:szCs w:val="28"/>
      <w:lang w:bidi="ar-SA"/>
    </w:rPr>
  </w:style>
  <w:style w:type="paragraph" w:customStyle="1" w:styleId="Heading840">
    <w:name w:val="Heading #8 (4)"/>
    <w:basedOn w:val="Normal"/>
    <w:link w:val="Heading84"/>
    <w:pPr>
      <w:shd w:val="clear" w:color="auto" w:fill="FFFFFF"/>
      <w:spacing w:before="240" w:after="420" w:line="289" w:lineRule="exact"/>
      <w:ind w:firstLine="820"/>
      <w:outlineLvl w:val="7"/>
    </w:pPr>
    <w:rPr>
      <w:rFonts w:ascii="Times New Roman" w:eastAsia="Times New Roman" w:hAnsi="Times New Roman" w:cs="Times New Roman"/>
      <w:color w:val="auto"/>
      <w:spacing w:val="-31"/>
      <w:sz w:val="28"/>
      <w:szCs w:val="28"/>
      <w:lang w:val="en-US" w:eastAsia="en-US"/>
    </w:rPr>
  </w:style>
  <w:style w:type="character" w:customStyle="1" w:styleId="Heading84Spacing0pt">
    <w:name w:val="Heading #8 (4) + Spacing 0 pt"/>
    <w:rPr>
      <w:spacing w:val="10"/>
      <w:sz w:val="28"/>
      <w:szCs w:val="28"/>
      <w:lang w:bidi="ar-SA"/>
    </w:rPr>
  </w:style>
  <w:style w:type="character" w:customStyle="1" w:styleId="Bodytext675pt">
    <w:name w:val="Body text (6) + 7.5 pt"/>
    <w:rPr>
      <w:rFonts w:ascii="Times New Roman" w:hAnsi="Times New Roman" w:cs="Times New Roman"/>
      <w:b/>
      <w:bCs/>
      <w:spacing w:val="5"/>
      <w:sz w:val="15"/>
      <w:szCs w:val="15"/>
      <w:u w:val="none"/>
    </w:rPr>
  </w:style>
  <w:style w:type="character" w:customStyle="1" w:styleId="Bodytext7Spacing0pt1">
    <w:name w:val="Body text (7) + Spacing 0 pt1"/>
    <w:rPr>
      <w:rFonts w:ascii="Times New Roman" w:hAnsi="Times New Roman" w:cs="Times New Roman"/>
      <w:spacing w:val="5"/>
      <w:sz w:val="21"/>
      <w:szCs w:val="21"/>
      <w:u w:val="none"/>
    </w:rPr>
  </w:style>
  <w:style w:type="character" w:customStyle="1" w:styleId="Heading195">
    <w:name w:val="Heading #19 (5)_"/>
    <w:link w:val="Heading1950"/>
    <w:rPr>
      <w:spacing w:val="4"/>
      <w:sz w:val="21"/>
      <w:szCs w:val="21"/>
      <w:lang w:bidi="ar-SA"/>
    </w:rPr>
  </w:style>
  <w:style w:type="paragraph" w:customStyle="1" w:styleId="Heading1950">
    <w:name w:val="Heading #19 (5)"/>
    <w:basedOn w:val="Normal"/>
    <w:link w:val="Heading195"/>
    <w:pPr>
      <w:shd w:val="clear" w:color="auto" w:fill="FFFFFF"/>
      <w:spacing w:line="298" w:lineRule="exact"/>
      <w:jc w:val="both"/>
    </w:pPr>
    <w:rPr>
      <w:rFonts w:ascii="Times New Roman" w:eastAsia="Times New Roman" w:hAnsi="Times New Roman" w:cs="Times New Roman"/>
      <w:color w:val="auto"/>
      <w:spacing w:val="4"/>
      <w:sz w:val="21"/>
      <w:szCs w:val="21"/>
      <w:lang w:val="en-US" w:eastAsia="en-US"/>
    </w:rPr>
  </w:style>
  <w:style w:type="character" w:customStyle="1" w:styleId="Bodytext8Spacing-1pt">
    <w:name w:val="Body text (8) + Spacing -1 pt"/>
    <w:rPr>
      <w:rFonts w:ascii="Times New Roman" w:hAnsi="Times New Roman" w:cs="Times New Roman"/>
      <w:i/>
      <w:iCs/>
      <w:spacing w:val="-23"/>
      <w:w w:val="80"/>
      <w:sz w:val="21"/>
      <w:szCs w:val="21"/>
      <w:u w:val="none"/>
    </w:rPr>
  </w:style>
  <w:style w:type="character" w:customStyle="1" w:styleId="Heading122">
    <w:name w:val="Heading #12 (2)_"/>
    <w:link w:val="Heading1220"/>
    <w:rPr>
      <w:b/>
      <w:bCs/>
      <w:spacing w:val="11"/>
      <w:lang w:bidi="ar-SA"/>
    </w:rPr>
  </w:style>
  <w:style w:type="paragraph" w:customStyle="1" w:styleId="Heading1220">
    <w:name w:val="Heading #12 (2)"/>
    <w:basedOn w:val="Normal"/>
    <w:link w:val="Heading122"/>
    <w:pPr>
      <w:shd w:val="clear" w:color="auto" w:fill="FFFFFF"/>
      <w:spacing w:before="300" w:after="420" w:line="240" w:lineRule="atLeast"/>
      <w:jc w:val="both"/>
    </w:pPr>
    <w:rPr>
      <w:rFonts w:ascii="Times New Roman" w:eastAsia="Times New Roman" w:hAnsi="Times New Roman" w:cs="Times New Roman"/>
      <w:b/>
      <w:bCs/>
      <w:color w:val="auto"/>
      <w:spacing w:val="11"/>
      <w:sz w:val="20"/>
      <w:szCs w:val="20"/>
      <w:lang w:val="en-US" w:eastAsia="en-US"/>
    </w:rPr>
  </w:style>
  <w:style w:type="character" w:customStyle="1" w:styleId="Bodytext27">
    <w:name w:val="Body text (27)_"/>
    <w:link w:val="Bodytext270"/>
    <w:rPr>
      <w:b/>
      <w:bCs/>
      <w:spacing w:val="12"/>
      <w:sz w:val="21"/>
      <w:szCs w:val="21"/>
      <w:lang w:bidi="ar-SA"/>
    </w:rPr>
  </w:style>
  <w:style w:type="paragraph" w:customStyle="1" w:styleId="Bodytext270">
    <w:name w:val="Body text (27)"/>
    <w:basedOn w:val="Normal"/>
    <w:link w:val="Bodytext27"/>
    <w:pPr>
      <w:shd w:val="clear" w:color="auto" w:fill="FFFFFF"/>
      <w:spacing w:before="180" w:after="480" w:line="240" w:lineRule="atLeast"/>
      <w:jc w:val="both"/>
    </w:pPr>
    <w:rPr>
      <w:rFonts w:ascii="Times New Roman" w:eastAsia="Times New Roman" w:hAnsi="Times New Roman" w:cs="Times New Roman"/>
      <w:b/>
      <w:bCs/>
      <w:color w:val="auto"/>
      <w:spacing w:val="12"/>
      <w:sz w:val="21"/>
      <w:szCs w:val="21"/>
      <w:lang w:val="en-US" w:eastAsia="en-US"/>
    </w:rPr>
  </w:style>
  <w:style w:type="character" w:customStyle="1" w:styleId="Bodytext27Spacing0pt">
    <w:name w:val="Body text (27) + Spacing 0 pt"/>
    <w:rPr>
      <w:b/>
      <w:bCs/>
      <w:spacing w:val="-14"/>
      <w:sz w:val="21"/>
      <w:szCs w:val="21"/>
      <w:lang w:bidi="ar-SA"/>
    </w:rPr>
  </w:style>
  <w:style w:type="character" w:customStyle="1" w:styleId="Heading183Spacing1pt">
    <w:name w:val="Heading #18 (3) + Spacing 1 pt"/>
    <w:rPr>
      <w:rFonts w:ascii="Times New Roman" w:hAnsi="Times New Roman" w:cs="Times New Roman"/>
      <w:i/>
      <w:iCs/>
      <w:noProof/>
      <w:spacing w:val="36"/>
      <w:sz w:val="21"/>
      <w:szCs w:val="21"/>
      <w:u w:val="none"/>
    </w:rPr>
  </w:style>
  <w:style w:type="character" w:customStyle="1" w:styleId="Heading43">
    <w:name w:val="Heading #4 (3)_"/>
    <w:link w:val="Heading430"/>
    <w:rPr>
      <w:b/>
      <w:bCs/>
      <w:sz w:val="39"/>
      <w:szCs w:val="39"/>
      <w:lang w:bidi="ar-SA"/>
    </w:rPr>
  </w:style>
  <w:style w:type="paragraph" w:customStyle="1" w:styleId="Heading430">
    <w:name w:val="Heading #4 (3)"/>
    <w:basedOn w:val="Normal"/>
    <w:link w:val="Heading43"/>
    <w:pPr>
      <w:shd w:val="clear" w:color="auto" w:fill="FFFFFF"/>
      <w:spacing w:before="720" w:after="600" w:line="473" w:lineRule="exact"/>
      <w:jc w:val="center"/>
      <w:outlineLvl w:val="3"/>
    </w:pPr>
    <w:rPr>
      <w:rFonts w:ascii="Times New Roman" w:eastAsia="Times New Roman" w:hAnsi="Times New Roman" w:cs="Times New Roman"/>
      <w:b/>
      <w:bCs/>
      <w:color w:val="auto"/>
      <w:sz w:val="39"/>
      <w:szCs w:val="39"/>
      <w:lang w:val="en-US" w:eastAsia="en-US"/>
    </w:rPr>
  </w:style>
  <w:style w:type="character" w:customStyle="1" w:styleId="Heading65">
    <w:name w:val="Heading #6 (5)_"/>
    <w:link w:val="Heading650"/>
    <w:rPr>
      <w:b/>
      <w:bCs/>
      <w:spacing w:val="1"/>
      <w:sz w:val="35"/>
      <w:szCs w:val="35"/>
      <w:lang w:bidi="ar-SA"/>
    </w:rPr>
  </w:style>
  <w:style w:type="paragraph" w:customStyle="1" w:styleId="Heading650">
    <w:name w:val="Heading #6 (5)"/>
    <w:basedOn w:val="Normal"/>
    <w:link w:val="Heading65"/>
    <w:pPr>
      <w:shd w:val="clear" w:color="auto" w:fill="FFFFFF"/>
      <w:spacing w:before="2220" w:after="3660" w:line="240" w:lineRule="atLeast"/>
      <w:outlineLvl w:val="5"/>
    </w:pPr>
    <w:rPr>
      <w:rFonts w:ascii="Times New Roman" w:eastAsia="Times New Roman" w:hAnsi="Times New Roman" w:cs="Times New Roman"/>
      <w:b/>
      <w:bCs/>
      <w:color w:val="auto"/>
      <w:spacing w:val="1"/>
      <w:sz w:val="35"/>
      <w:szCs w:val="35"/>
      <w:lang w:val="en-US" w:eastAsia="en-US"/>
    </w:rPr>
  </w:style>
  <w:style w:type="character" w:customStyle="1" w:styleId="Heading135">
    <w:name w:val="Heading #13 (5)_"/>
    <w:link w:val="Heading1350"/>
    <w:rPr>
      <w:b/>
      <w:bCs/>
      <w:spacing w:val="6"/>
      <w:sz w:val="27"/>
      <w:szCs w:val="27"/>
      <w:lang w:bidi="ar-SA"/>
    </w:rPr>
  </w:style>
  <w:style w:type="paragraph" w:customStyle="1" w:styleId="Heading1350">
    <w:name w:val="Heading #13 (5)"/>
    <w:basedOn w:val="Normal"/>
    <w:link w:val="Heading135"/>
    <w:pPr>
      <w:shd w:val="clear" w:color="auto" w:fill="FFFFFF"/>
      <w:spacing w:before="3660" w:line="240" w:lineRule="atLeast"/>
    </w:pPr>
    <w:rPr>
      <w:rFonts w:ascii="Times New Roman" w:eastAsia="Times New Roman" w:hAnsi="Times New Roman" w:cs="Times New Roman"/>
      <w:b/>
      <w:bCs/>
      <w:color w:val="auto"/>
      <w:spacing w:val="6"/>
      <w:sz w:val="27"/>
      <w:szCs w:val="27"/>
      <w:lang w:val="en-US" w:eastAsia="en-US"/>
    </w:rPr>
  </w:style>
  <w:style w:type="character" w:customStyle="1" w:styleId="Bodytext11pt2">
    <w:name w:val="Body text + 11 pt2"/>
    <w:rPr>
      <w:rFonts w:ascii="Times New Roman" w:hAnsi="Times New Roman" w:cs="Times New Roman"/>
      <w:spacing w:val="1"/>
      <w:sz w:val="22"/>
      <w:szCs w:val="22"/>
      <w:u w:val="none"/>
    </w:rPr>
  </w:style>
  <w:style w:type="character" w:customStyle="1" w:styleId="Footnote275pt1">
    <w:name w:val="Footnote (2) + 7.5 pt1"/>
    <w:rPr>
      <w:rFonts w:ascii="Times New Roman" w:hAnsi="Times New Roman" w:cs="Times New Roman"/>
      <w:b/>
      <w:bCs/>
      <w:spacing w:val="6"/>
      <w:sz w:val="15"/>
      <w:szCs w:val="15"/>
      <w:u w:val="none"/>
    </w:rPr>
  </w:style>
  <w:style w:type="character" w:customStyle="1" w:styleId="Footnote85pt">
    <w:name w:val="Footnote + 8.5 pt"/>
    <w:rPr>
      <w:rFonts w:ascii="Times New Roman" w:hAnsi="Times New Roman" w:cs="Times New Roman"/>
      <w:spacing w:val="6"/>
      <w:sz w:val="17"/>
      <w:szCs w:val="17"/>
      <w:u w:val="none"/>
    </w:rPr>
  </w:style>
  <w:style w:type="character" w:customStyle="1" w:styleId="FootnoteSpacing0pt">
    <w:name w:val="Footnote + Spacing 0 pt"/>
    <w:rPr>
      <w:rFonts w:ascii="Times New Roman" w:hAnsi="Times New Roman" w:cs="Times New Roman"/>
      <w:spacing w:val="5"/>
      <w:sz w:val="15"/>
      <w:szCs w:val="15"/>
      <w:u w:val="none"/>
    </w:rPr>
  </w:style>
  <w:style w:type="character" w:customStyle="1" w:styleId="Heading173NotBold">
    <w:name w:val="Heading #17 (3) + Not Bold"/>
    <w:rPr>
      <w:rFonts w:ascii="Times New Roman" w:hAnsi="Times New Roman" w:cs="Times New Roman"/>
      <w:b/>
      <w:bCs/>
      <w:i/>
      <w:iCs/>
      <w:spacing w:val="5"/>
      <w:sz w:val="21"/>
      <w:szCs w:val="21"/>
      <w:u w:val="none"/>
    </w:rPr>
  </w:style>
  <w:style w:type="character" w:customStyle="1" w:styleId="Heading204">
    <w:name w:val="Heading #20 (4)_"/>
    <w:link w:val="Heading2040"/>
    <w:rPr>
      <w:i/>
      <w:iCs/>
      <w:spacing w:val="1"/>
      <w:sz w:val="21"/>
      <w:szCs w:val="21"/>
      <w:lang w:bidi="ar-SA"/>
    </w:rPr>
  </w:style>
  <w:style w:type="paragraph" w:customStyle="1" w:styleId="Heading2040">
    <w:name w:val="Heading #20 (4)"/>
    <w:basedOn w:val="Normal"/>
    <w:link w:val="Heading204"/>
    <w:pPr>
      <w:shd w:val="clear" w:color="auto" w:fill="FFFFFF"/>
      <w:spacing w:before="180" w:after="360" w:line="240" w:lineRule="atLeast"/>
      <w:jc w:val="both"/>
    </w:pPr>
    <w:rPr>
      <w:rFonts w:ascii="Times New Roman" w:eastAsia="Times New Roman" w:hAnsi="Times New Roman" w:cs="Times New Roman"/>
      <w:i/>
      <w:iCs/>
      <w:color w:val="auto"/>
      <w:spacing w:val="1"/>
      <w:sz w:val="21"/>
      <w:szCs w:val="21"/>
      <w:lang w:val="en-US" w:eastAsia="en-US"/>
    </w:rPr>
  </w:style>
  <w:style w:type="character" w:customStyle="1" w:styleId="Bodytext3485pt">
    <w:name w:val="Body text (34) + 8.5 pt"/>
    <w:rPr>
      <w:rFonts w:ascii="Times New Roman" w:hAnsi="Times New Roman" w:cs="Times New Roman"/>
      <w:noProof/>
      <w:spacing w:val="6"/>
      <w:sz w:val="17"/>
      <w:szCs w:val="17"/>
      <w:u w:val="none"/>
    </w:rPr>
  </w:style>
  <w:style w:type="paragraph" w:customStyle="1" w:styleId="Bodytext1a">
    <w:name w:val="Body text1"/>
    <w:basedOn w:val="Normal"/>
    <w:pPr>
      <w:shd w:val="clear" w:color="auto" w:fill="FFFFFF"/>
      <w:spacing w:before="240" w:after="240" w:line="276" w:lineRule="exact"/>
      <w:ind w:hanging="720"/>
      <w:jc w:val="both"/>
    </w:pPr>
    <w:rPr>
      <w:rFonts w:ascii="Times New Roman" w:hAnsi="Times New Roman" w:cs="Times New Roman"/>
      <w:color w:val="auto"/>
      <w:spacing w:val="1"/>
      <w:sz w:val="21"/>
      <w:szCs w:val="21"/>
      <w:lang w:eastAsia="en-US"/>
    </w:rPr>
  </w:style>
  <w:style w:type="paragraph" w:customStyle="1" w:styleId="Bodytext131">
    <w:name w:val="Body text (13)1"/>
    <w:basedOn w:val="Normal"/>
    <w:pPr>
      <w:shd w:val="clear" w:color="auto" w:fill="FFFFFF"/>
      <w:spacing w:before="180" w:line="240" w:lineRule="atLeast"/>
      <w:jc w:val="both"/>
    </w:pPr>
    <w:rPr>
      <w:rFonts w:ascii="Times New Roman" w:hAnsi="Times New Roman" w:cs="Times New Roman"/>
      <w:color w:val="auto"/>
      <w:spacing w:val="4"/>
      <w:sz w:val="21"/>
      <w:szCs w:val="21"/>
      <w:lang w:eastAsia="en-US"/>
    </w:rPr>
  </w:style>
  <w:style w:type="paragraph" w:styleId="FootnoteText">
    <w:name w:val="footnote text"/>
    <w:basedOn w:val="Normal"/>
    <w:link w:val="FootnoteTextChar"/>
    <w:uiPriority w:val="99"/>
    <w:rPr>
      <w:sz w:val="20"/>
      <w:szCs w:val="20"/>
    </w:rPr>
  </w:style>
  <w:style w:type="character" w:styleId="FootnoteReference">
    <w:name w:val="footnote reference"/>
    <w:uiPriority w:val="99"/>
    <w:rPr>
      <w:vertAlign w:val="superscript"/>
    </w:rPr>
  </w:style>
  <w:style w:type="character" w:customStyle="1" w:styleId="FootnoteTextChar">
    <w:name w:val="Footnote Text Char"/>
    <w:link w:val="FootnoteText"/>
    <w:uiPriority w:val="99"/>
    <w:rPr>
      <w:color w:val="000000"/>
    </w:rPr>
  </w:style>
  <w:style w:type="paragraph" w:styleId="Header">
    <w:name w:val="header"/>
    <w:basedOn w:val="Normal"/>
    <w:link w:val="HeaderChar"/>
    <w:uiPriority w:val="99"/>
    <w:unhideWhenUsed/>
    <w:pPr>
      <w:widowControl/>
      <w:tabs>
        <w:tab w:val="center" w:pos="4680"/>
        <w:tab w:val="right" w:pos="9360"/>
      </w:tabs>
    </w:pPr>
    <w:rPr>
      <w:rFonts w:ascii="Calibri" w:eastAsia="Calibri" w:hAnsi="Calibri" w:cs="Times New Roman"/>
      <w:color w:val="auto"/>
      <w:sz w:val="22"/>
      <w:szCs w:val="22"/>
      <w:lang w:val="en-US" w:eastAsia="en-US"/>
    </w:rPr>
  </w:style>
  <w:style w:type="character" w:customStyle="1" w:styleId="HeaderChar">
    <w:name w:val="Header Char"/>
    <w:link w:val="Header"/>
    <w:uiPriority w:val="99"/>
    <w:rPr>
      <w:rFonts w:ascii="Calibri" w:eastAsia="Calibri" w:hAnsi="Calibri" w:cs="Times New Roman"/>
      <w:sz w:val="22"/>
      <w:szCs w:val="22"/>
      <w:lang w:val="en-US" w:eastAsia="en-US"/>
    </w:rPr>
  </w:style>
  <w:style w:type="paragraph" w:styleId="Footer">
    <w:name w:val="footer"/>
    <w:basedOn w:val="Normal"/>
    <w:link w:val="FooterChar"/>
    <w:uiPriority w:val="99"/>
    <w:unhideWhenUsed/>
    <w:pPr>
      <w:widowControl/>
      <w:tabs>
        <w:tab w:val="center" w:pos="4680"/>
        <w:tab w:val="right" w:pos="9360"/>
      </w:tabs>
    </w:pPr>
    <w:rPr>
      <w:rFonts w:ascii="Calibri" w:eastAsia="Calibri" w:hAnsi="Calibri" w:cs="Times New Roman"/>
      <w:color w:val="auto"/>
      <w:sz w:val="22"/>
      <w:szCs w:val="22"/>
      <w:lang w:val="en-US" w:eastAsia="en-US"/>
    </w:rPr>
  </w:style>
  <w:style w:type="character" w:customStyle="1" w:styleId="FooterChar">
    <w:name w:val="Footer Char"/>
    <w:link w:val="Footer"/>
    <w:uiPriority w:val="99"/>
    <w:rPr>
      <w:rFonts w:ascii="Calibri" w:eastAsia="Calibri" w:hAnsi="Calibri" w:cs="Times New Roman"/>
      <w:sz w:val="22"/>
      <w:szCs w:val="22"/>
      <w:lang w:val="en-US" w:eastAsia="en-US"/>
    </w:rPr>
  </w:style>
  <w:style w:type="paragraph" w:styleId="NormalWeb">
    <w:name w:val="Normal (Web)"/>
    <w:basedOn w:val="Normal"/>
    <w:uiPriority w:val="99"/>
    <w:unhideWhenUsed/>
    <w:pPr>
      <w:widowControl/>
      <w:spacing w:line="312" w:lineRule="auto"/>
    </w:pPr>
    <w:rPr>
      <w:rFonts w:ascii="Times New Roman" w:eastAsia="Times New Roman" w:hAnsi="Times New Roman" w:cs="Times New Roman"/>
      <w:color w:val="auto"/>
      <w:lang w:val="en-US" w:eastAsia="en-US"/>
    </w:rPr>
  </w:style>
  <w:style w:type="paragraph" w:styleId="ListParagraph">
    <w:name w:val="List Paragraph"/>
    <w:basedOn w:val="Normal"/>
    <w:uiPriority w:val="34"/>
    <w:qFormat/>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styleId="Strong">
    <w:name w:val="Strong"/>
    <w:uiPriority w:val="22"/>
    <w:qFormat/>
    <w:rPr>
      <w:b/>
      <w:bCs/>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rPr>
      <w:color w:val="000000"/>
    </w:rPr>
  </w:style>
  <w:style w:type="character" w:customStyle="1" w:styleId="normal-h1">
    <w:name w:val="normal-h1"/>
    <w:rPr>
      <w:rFonts w:ascii="Times New Roman" w:hAnsi="Times New Roman" w:cs="Times New Roman" w:hint="default"/>
      <w:sz w:val="28"/>
      <w:szCs w:val="28"/>
    </w:rPr>
  </w:style>
  <w:style w:type="paragraph" w:styleId="BalloonText">
    <w:name w:val="Balloon Text"/>
    <w:basedOn w:val="Normal"/>
    <w:link w:val="BalloonTextChar"/>
    <w:uiPriority w:val="99"/>
    <w:unhideWhenUsed/>
    <w:pPr>
      <w:widowControl/>
    </w:pPr>
    <w:rPr>
      <w:rFonts w:ascii="Segoe UI" w:eastAsia="Calibri" w:hAnsi="Segoe UI" w:cs="Segoe UI"/>
      <w:color w:val="auto"/>
      <w:sz w:val="18"/>
      <w:szCs w:val="18"/>
      <w:lang w:val="en-US" w:eastAsia="en-US"/>
    </w:rPr>
  </w:style>
  <w:style w:type="character" w:customStyle="1" w:styleId="BalloonTextChar">
    <w:name w:val="Balloon Text Char"/>
    <w:link w:val="BalloonText"/>
    <w:uiPriority w:val="99"/>
    <w:rPr>
      <w:rFonts w:ascii="Segoe UI" w:eastAsia="Calibri" w:hAnsi="Segoe UI" w:cs="Segoe UI"/>
      <w:sz w:val="18"/>
      <w:szCs w:val="18"/>
      <w:lang w:val="en-US" w:eastAsia="en-US"/>
    </w:rPr>
  </w:style>
  <w:style w:type="paragraph" w:customStyle="1" w:styleId="normal-p">
    <w:name w:val="normal-p"/>
    <w:basedOn w:val="Normal"/>
    <w:pPr>
      <w:widowControl/>
    </w:pPr>
    <w:rPr>
      <w:rFonts w:ascii="Times New Roman" w:eastAsia="Times New Roman" w:hAnsi="Times New Roman" w:cs="Times New Roman"/>
      <w:color w:val="auto"/>
      <w:sz w:val="20"/>
      <w:szCs w:val="20"/>
      <w:lang w:val="en-US" w:eastAsia="en-US"/>
    </w:rPr>
  </w:style>
  <w:style w:type="paragraph" w:customStyle="1" w:styleId="pbody">
    <w:name w:val="pbody"/>
    <w:basedOn w:val="Normal"/>
    <w:pPr>
      <w:widowControl/>
      <w:spacing w:before="100" w:beforeAutospacing="1" w:after="100" w:afterAutospacing="1"/>
    </w:pPr>
    <w:rPr>
      <w:rFonts w:ascii="Times New Roman" w:eastAsia="Times New Roman" w:hAnsi="Times New Roman" w:cs="Times New Roman"/>
      <w:color w:val="auto"/>
      <w:lang w:val="en-US" w:eastAsia="en-US"/>
    </w:rPr>
  </w:style>
  <w:style w:type="paragraph" w:styleId="CommentSubject">
    <w:name w:val="annotation subject"/>
    <w:basedOn w:val="CommentText"/>
    <w:next w:val="CommentText"/>
    <w:link w:val="CommentSubjectChar"/>
    <w:uiPriority w:val="99"/>
    <w:unhideWhenUsed/>
    <w:pPr>
      <w:widowControl/>
      <w:spacing w:after="200"/>
    </w:pPr>
    <w:rPr>
      <w:rFonts w:ascii="Calibri" w:eastAsia="Calibri" w:hAnsi="Calibri" w:cs="Times New Roman"/>
      <w:b/>
      <w:bCs/>
      <w:color w:val="auto"/>
      <w:lang w:val="en-US" w:eastAsia="en-US"/>
    </w:rPr>
  </w:style>
  <w:style w:type="character" w:customStyle="1" w:styleId="CommentSubjectChar">
    <w:name w:val="Comment Subject Char"/>
    <w:link w:val="CommentSubject"/>
    <w:uiPriority w:val="99"/>
    <w:rPr>
      <w:rFonts w:ascii="Calibri" w:eastAsia="Calibri" w:hAnsi="Calibri" w:cs="Times New Roman"/>
      <w:b/>
      <w:bCs/>
      <w:color w:val="000000"/>
      <w:lang w:val="en-US" w:eastAsia="en-US"/>
    </w:rPr>
  </w:style>
  <w:style w:type="paragraph" w:styleId="Revision">
    <w:name w:val="Revision"/>
    <w:hidden/>
    <w:uiPriority w:val="99"/>
    <w:semiHidden/>
    <w:rPr>
      <w:rFonts w:ascii="Calibri" w:eastAsia="Calibri" w:hAnsi="Calibri" w:cs="Times New Roman"/>
      <w:sz w:val="22"/>
      <w:szCs w:val="22"/>
    </w:rPr>
  </w:style>
  <w:style w:type="character" w:customStyle="1" w:styleId="fontstyle01">
    <w:name w:val="fontstyle01"/>
    <w:rPr>
      <w:rFonts w:ascii="TimesNewRomanPS-ItalicMT" w:hAnsi="TimesNewRomanPS-ItalicMT" w:hint="default"/>
      <w:b w:val="0"/>
      <w:bCs w:val="0"/>
      <w:i/>
      <w:iCs/>
      <w:color w:val="000000"/>
      <w:sz w:val="24"/>
      <w:szCs w:val="24"/>
    </w:rPr>
  </w:style>
  <w:style w:type="table" w:customStyle="1" w:styleId="TableGrid1">
    <w:name w:val="Table Grid1"/>
    <w:basedOn w:val="TableNormal"/>
    <w:next w:val="TableGrid"/>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rPr>
      <w:rFonts w:ascii="Times New Roman" w:eastAsia="Times New Roman" w:hAnsi="Times New Roman" w:cs="Times New Roman"/>
      <w:b/>
      <w:bCs/>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Courier New" w:hAnsi="Courier New" w:cs="Courier New"/>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footer" w:uiPriority="99"/>
    <w:lsdException w:name="caption" w:semiHidden="1" w:unhideWhenUsed="1" w:qFormat="1"/>
    <w:lsdException w:name="footnote reference" w:uiPriority="99"/>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pPr>
    <w:rPr>
      <w:color w:val="000000"/>
      <w:sz w:val="24"/>
      <w:szCs w:val="24"/>
      <w:lang w:val="vi-VN" w:eastAsia="vi-VN"/>
    </w:rPr>
  </w:style>
  <w:style w:type="paragraph" w:styleId="Heading4">
    <w:name w:val="heading 4"/>
    <w:basedOn w:val="Normal"/>
    <w:link w:val="Heading4Char"/>
    <w:uiPriority w:val="9"/>
    <w:qFormat/>
    <w:pPr>
      <w:widowControl/>
      <w:spacing w:before="100" w:beforeAutospacing="1" w:after="100" w:afterAutospacing="1"/>
      <w:outlineLvl w:val="3"/>
    </w:pPr>
    <w:rPr>
      <w:rFonts w:ascii="Times New Roman" w:eastAsia="Times New Roman" w:hAnsi="Times New Roman" w:cs="Times New Roman"/>
      <w:b/>
      <w:b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pPr>
      <w:tabs>
        <w:tab w:val="left" w:pos="1152"/>
      </w:tabs>
      <w:spacing w:before="120" w:after="120" w:line="312" w:lineRule="auto"/>
    </w:pPr>
    <w:rPr>
      <w:rFonts w:ascii="Arial" w:eastAsia="Times New Roman" w:hAnsi="Arial" w:cs="Arial"/>
      <w:sz w:val="26"/>
      <w:szCs w:val="26"/>
    </w:rPr>
  </w:style>
  <w:style w:type="character" w:styleId="Hyperlink">
    <w:name w:val="Hyperlink"/>
    <w:rPr>
      <w:color w:val="0066CC"/>
      <w:u w:val="single"/>
    </w:rPr>
  </w:style>
  <w:style w:type="character" w:customStyle="1" w:styleId="Bodytext6">
    <w:name w:val="Body text (6)_"/>
    <w:link w:val="Bodytext61"/>
    <w:rPr>
      <w:rFonts w:ascii="Times New Roman" w:hAnsi="Times New Roman" w:cs="Times New Roman"/>
      <w:b/>
      <w:bCs/>
      <w:spacing w:val="-30"/>
      <w:sz w:val="76"/>
      <w:szCs w:val="76"/>
      <w:u w:val="none"/>
    </w:rPr>
  </w:style>
  <w:style w:type="paragraph" w:customStyle="1" w:styleId="Bodytext61">
    <w:name w:val="Body text (6)1"/>
    <w:basedOn w:val="Normal"/>
    <w:link w:val="Bodytext6"/>
    <w:pPr>
      <w:shd w:val="clear" w:color="auto" w:fill="FFFFFF"/>
      <w:spacing w:line="240" w:lineRule="atLeast"/>
    </w:pPr>
    <w:rPr>
      <w:rFonts w:ascii="Times New Roman" w:hAnsi="Times New Roman" w:cs="Times New Roman"/>
      <w:b/>
      <w:bCs/>
      <w:color w:val="auto"/>
      <w:spacing w:val="-30"/>
      <w:sz w:val="76"/>
      <w:szCs w:val="76"/>
      <w:lang w:eastAsia="en-US"/>
    </w:rPr>
  </w:style>
  <w:style w:type="character" w:customStyle="1" w:styleId="Bodytext60">
    <w:name w:val="Body text (6)"/>
    <w:basedOn w:val="Bodytext6"/>
    <w:rPr>
      <w:rFonts w:ascii="Times New Roman" w:hAnsi="Times New Roman" w:cs="Times New Roman"/>
      <w:b/>
      <w:bCs/>
      <w:spacing w:val="-30"/>
      <w:sz w:val="76"/>
      <w:szCs w:val="76"/>
      <w:u w:val="none"/>
    </w:rPr>
  </w:style>
  <w:style w:type="character" w:customStyle="1" w:styleId="Bodytext7">
    <w:name w:val="Body text (7)_"/>
    <w:link w:val="Bodytext71"/>
    <w:rPr>
      <w:rFonts w:ascii="Times New Roman" w:hAnsi="Times New Roman" w:cs="Times New Roman"/>
      <w:spacing w:val="1"/>
      <w:sz w:val="10"/>
      <w:szCs w:val="10"/>
      <w:u w:val="none"/>
    </w:rPr>
  </w:style>
  <w:style w:type="paragraph" w:customStyle="1" w:styleId="Bodytext71">
    <w:name w:val="Body text (7)1"/>
    <w:basedOn w:val="Normal"/>
    <w:link w:val="Bodytext7"/>
    <w:pPr>
      <w:shd w:val="clear" w:color="auto" w:fill="FFFFFF"/>
      <w:spacing w:line="240" w:lineRule="atLeast"/>
    </w:pPr>
    <w:rPr>
      <w:rFonts w:ascii="Times New Roman" w:hAnsi="Times New Roman" w:cs="Times New Roman"/>
      <w:color w:val="auto"/>
      <w:spacing w:val="1"/>
      <w:sz w:val="10"/>
      <w:szCs w:val="10"/>
      <w:lang w:eastAsia="en-US"/>
    </w:rPr>
  </w:style>
  <w:style w:type="character" w:customStyle="1" w:styleId="Bodytext70">
    <w:name w:val="Body text (7)"/>
    <w:basedOn w:val="Bodytext7"/>
    <w:rPr>
      <w:rFonts w:ascii="Times New Roman" w:hAnsi="Times New Roman" w:cs="Times New Roman"/>
      <w:spacing w:val="1"/>
      <w:sz w:val="10"/>
      <w:szCs w:val="10"/>
      <w:u w:val="none"/>
    </w:rPr>
  </w:style>
  <w:style w:type="character" w:customStyle="1" w:styleId="Bodytext2">
    <w:name w:val="Body text (2)_"/>
    <w:link w:val="Bodytext21"/>
    <w:rPr>
      <w:rFonts w:ascii="Segoe UI" w:hAnsi="Segoe UI" w:cs="Segoe UI"/>
      <w:spacing w:val="4"/>
      <w:sz w:val="14"/>
      <w:szCs w:val="14"/>
      <w:u w:val="none"/>
    </w:rPr>
  </w:style>
  <w:style w:type="paragraph" w:customStyle="1" w:styleId="Bodytext21">
    <w:name w:val="Body text (2)1"/>
    <w:basedOn w:val="Normal"/>
    <w:link w:val="Bodytext2"/>
    <w:pPr>
      <w:shd w:val="clear" w:color="auto" w:fill="FFFFFF"/>
      <w:spacing w:after="780" w:line="168" w:lineRule="exact"/>
      <w:jc w:val="both"/>
    </w:pPr>
    <w:rPr>
      <w:rFonts w:ascii="Segoe UI" w:hAnsi="Segoe UI" w:cs="Segoe UI"/>
      <w:color w:val="auto"/>
      <w:spacing w:val="4"/>
      <w:sz w:val="14"/>
      <w:szCs w:val="14"/>
      <w:lang w:eastAsia="en-US"/>
    </w:rPr>
  </w:style>
  <w:style w:type="character" w:customStyle="1" w:styleId="Bodytext2TimesNewRoman">
    <w:name w:val="Body text (2) + Times New Roman"/>
    <w:aliases w:val="7.5 pt,Italic,Spacing 0 pt,Body text (2) + 12 pt,Body text (6) + Bold"/>
    <w:rPr>
      <w:rFonts w:ascii="Times New Roman" w:hAnsi="Times New Roman" w:cs="Times New Roman"/>
      <w:i/>
      <w:iCs/>
      <w:spacing w:val="-18"/>
      <w:sz w:val="15"/>
      <w:szCs w:val="15"/>
      <w:u w:val="single"/>
    </w:rPr>
  </w:style>
  <w:style w:type="character" w:customStyle="1" w:styleId="Bodytext20">
    <w:name w:val="Body text (2)"/>
    <w:rPr>
      <w:rFonts w:ascii="Segoe UI" w:hAnsi="Segoe UI" w:cs="Segoe UI"/>
      <w:noProof/>
      <w:spacing w:val="4"/>
      <w:sz w:val="14"/>
      <w:szCs w:val="14"/>
      <w:u w:val="none"/>
    </w:rPr>
  </w:style>
  <w:style w:type="character" w:customStyle="1" w:styleId="Bodytext3">
    <w:name w:val="Body text (3)_"/>
    <w:link w:val="Bodytext30"/>
    <w:rPr>
      <w:rFonts w:ascii="Times New Roman" w:hAnsi="Times New Roman" w:cs="Times New Roman"/>
      <w:b/>
      <w:bCs/>
      <w:spacing w:val="6"/>
      <w:u w:val="none"/>
    </w:rPr>
  </w:style>
  <w:style w:type="paragraph" w:customStyle="1" w:styleId="Bodytext30">
    <w:name w:val="Body text (3)"/>
    <w:basedOn w:val="Normal"/>
    <w:link w:val="Bodytext3"/>
    <w:pPr>
      <w:shd w:val="clear" w:color="auto" w:fill="FFFFFF"/>
      <w:spacing w:before="780" w:line="317" w:lineRule="exact"/>
      <w:jc w:val="both"/>
    </w:pPr>
    <w:rPr>
      <w:rFonts w:ascii="Times New Roman" w:hAnsi="Times New Roman" w:cs="Times New Roman"/>
      <w:b/>
      <w:bCs/>
      <w:color w:val="auto"/>
      <w:spacing w:val="6"/>
      <w:lang w:eastAsia="en-US"/>
    </w:rPr>
  </w:style>
  <w:style w:type="character" w:customStyle="1" w:styleId="Bodytext4">
    <w:name w:val="Body text (4)_"/>
    <w:link w:val="Bodytext40"/>
    <w:rPr>
      <w:rFonts w:ascii="Times New Roman" w:hAnsi="Times New Roman" w:cs="Times New Roman"/>
      <w:i/>
      <w:iCs/>
      <w:spacing w:val="-6"/>
      <w:u w:val="none"/>
    </w:rPr>
  </w:style>
  <w:style w:type="paragraph" w:customStyle="1" w:styleId="Bodytext40">
    <w:name w:val="Body text (4)"/>
    <w:basedOn w:val="Normal"/>
    <w:link w:val="Bodytext4"/>
    <w:pPr>
      <w:shd w:val="clear" w:color="auto" w:fill="FFFFFF"/>
      <w:spacing w:before="240" w:after="420" w:line="240" w:lineRule="atLeast"/>
      <w:ind w:firstLine="600"/>
      <w:jc w:val="both"/>
    </w:pPr>
    <w:rPr>
      <w:rFonts w:ascii="Times New Roman" w:hAnsi="Times New Roman" w:cs="Times New Roman"/>
      <w:i/>
      <w:iCs/>
      <w:color w:val="auto"/>
      <w:spacing w:val="-6"/>
      <w:lang w:eastAsia="en-US"/>
    </w:rPr>
  </w:style>
  <w:style w:type="character" w:customStyle="1" w:styleId="Bodytext4NotItalic">
    <w:name w:val="Body text (4) + Not Italic"/>
    <w:aliases w:val="Spacing 0 pt166"/>
    <w:rPr>
      <w:rFonts w:ascii="Times New Roman" w:hAnsi="Times New Roman" w:cs="Times New Roman"/>
      <w:i/>
      <w:iCs/>
      <w:spacing w:val="1"/>
      <w:u w:val="none"/>
    </w:rPr>
  </w:style>
  <w:style w:type="character" w:customStyle="1" w:styleId="Bodytext5">
    <w:name w:val="Body text (5)_"/>
    <w:link w:val="Bodytext50"/>
    <w:rPr>
      <w:rFonts w:ascii="Segoe UI" w:hAnsi="Segoe UI" w:cs="Segoe UI"/>
      <w:b/>
      <w:bCs/>
      <w:spacing w:val="1"/>
      <w:w w:val="66"/>
      <w:sz w:val="16"/>
      <w:szCs w:val="16"/>
      <w:u w:val="none"/>
    </w:rPr>
  </w:style>
  <w:style w:type="paragraph" w:customStyle="1" w:styleId="Bodytext50">
    <w:name w:val="Body text (5)"/>
    <w:basedOn w:val="Normal"/>
    <w:link w:val="Bodytext5"/>
    <w:pPr>
      <w:shd w:val="clear" w:color="auto" w:fill="FFFFFF"/>
      <w:spacing w:before="420" w:after="240" w:line="240" w:lineRule="atLeast"/>
      <w:jc w:val="both"/>
    </w:pPr>
    <w:rPr>
      <w:rFonts w:ascii="Segoe UI" w:hAnsi="Segoe UI" w:cs="Segoe UI"/>
      <w:b/>
      <w:bCs/>
      <w:color w:val="auto"/>
      <w:spacing w:val="1"/>
      <w:w w:val="66"/>
      <w:sz w:val="16"/>
      <w:szCs w:val="16"/>
      <w:lang w:eastAsia="en-US"/>
    </w:rPr>
  </w:style>
  <w:style w:type="character" w:customStyle="1" w:styleId="Bodytext">
    <w:name w:val="Body text_"/>
    <w:link w:val="BodyText1"/>
    <w:rPr>
      <w:rFonts w:ascii="Times New Roman" w:hAnsi="Times New Roman" w:cs="Times New Roman"/>
      <w:spacing w:val="1"/>
      <w:u w:val="none"/>
    </w:rPr>
  </w:style>
  <w:style w:type="paragraph" w:customStyle="1" w:styleId="BodyText1">
    <w:name w:val="Body Text1"/>
    <w:basedOn w:val="Normal"/>
    <w:link w:val="Bodytext"/>
    <w:pPr>
      <w:shd w:val="clear" w:color="auto" w:fill="FFFFFF"/>
      <w:spacing w:before="240" w:after="240" w:line="322" w:lineRule="exact"/>
      <w:jc w:val="both"/>
    </w:pPr>
    <w:rPr>
      <w:rFonts w:ascii="Times New Roman" w:hAnsi="Times New Roman" w:cs="Times New Roman"/>
      <w:color w:val="auto"/>
      <w:spacing w:val="1"/>
      <w:lang w:eastAsia="en-US"/>
    </w:rPr>
  </w:style>
  <w:style w:type="character" w:customStyle="1" w:styleId="Bodytext8">
    <w:name w:val="Body text (8)_"/>
    <w:link w:val="Bodytext80"/>
    <w:rPr>
      <w:rFonts w:ascii="Segoe UI" w:hAnsi="Segoe UI" w:cs="Segoe UI"/>
      <w:spacing w:val="5"/>
      <w:w w:val="80"/>
      <w:sz w:val="18"/>
      <w:szCs w:val="18"/>
      <w:u w:val="none"/>
    </w:rPr>
  </w:style>
  <w:style w:type="paragraph" w:customStyle="1" w:styleId="Bodytext80">
    <w:name w:val="Body text (8)"/>
    <w:basedOn w:val="Normal"/>
    <w:link w:val="Bodytext8"/>
    <w:pPr>
      <w:shd w:val="clear" w:color="auto" w:fill="FFFFFF"/>
      <w:spacing w:line="240" w:lineRule="atLeast"/>
      <w:jc w:val="both"/>
    </w:pPr>
    <w:rPr>
      <w:rFonts w:ascii="Segoe UI" w:hAnsi="Segoe UI" w:cs="Segoe UI"/>
      <w:color w:val="auto"/>
      <w:spacing w:val="5"/>
      <w:w w:val="80"/>
      <w:sz w:val="18"/>
      <w:szCs w:val="18"/>
      <w:lang w:eastAsia="en-US"/>
    </w:rPr>
  </w:style>
  <w:style w:type="character" w:customStyle="1" w:styleId="Bodytext9">
    <w:name w:val="Body text (9)_"/>
    <w:link w:val="Bodytext90"/>
    <w:rPr>
      <w:rFonts w:ascii="Times New Roman" w:hAnsi="Times New Roman" w:cs="Times New Roman"/>
      <w:spacing w:val="1"/>
      <w:sz w:val="20"/>
      <w:szCs w:val="20"/>
      <w:u w:val="none"/>
    </w:rPr>
  </w:style>
  <w:style w:type="paragraph" w:customStyle="1" w:styleId="Bodytext90">
    <w:name w:val="Body text (9)"/>
    <w:basedOn w:val="Normal"/>
    <w:link w:val="Bodytext9"/>
    <w:pPr>
      <w:shd w:val="clear" w:color="auto" w:fill="FFFFFF"/>
      <w:spacing w:line="240" w:lineRule="atLeast"/>
      <w:jc w:val="right"/>
    </w:pPr>
    <w:rPr>
      <w:rFonts w:ascii="Times New Roman" w:hAnsi="Times New Roman" w:cs="Times New Roman"/>
      <w:color w:val="auto"/>
      <w:spacing w:val="1"/>
      <w:sz w:val="20"/>
      <w:szCs w:val="20"/>
      <w:lang w:eastAsia="en-US"/>
    </w:rPr>
  </w:style>
  <w:style w:type="character" w:customStyle="1" w:styleId="Bodytext912pt">
    <w:name w:val="Body text (9) + 12 pt"/>
    <w:aliases w:val="Italic32,Spacing 0 pt165"/>
    <w:rPr>
      <w:rFonts w:ascii="Times New Roman" w:hAnsi="Times New Roman" w:cs="Times New Roman"/>
      <w:i/>
      <w:iCs/>
      <w:spacing w:val="-6"/>
      <w:sz w:val="24"/>
      <w:szCs w:val="24"/>
      <w:u w:val="none"/>
    </w:rPr>
  </w:style>
  <w:style w:type="character" w:customStyle="1" w:styleId="Bodytext912pt2">
    <w:name w:val="Body text (9) + 12 pt2"/>
    <w:rPr>
      <w:rFonts w:ascii="Times New Roman" w:hAnsi="Times New Roman" w:cs="Times New Roman"/>
      <w:noProof/>
      <w:spacing w:val="1"/>
      <w:sz w:val="24"/>
      <w:szCs w:val="24"/>
      <w:u w:val="none"/>
    </w:rPr>
  </w:style>
  <w:style w:type="character" w:customStyle="1" w:styleId="Headerorfooter">
    <w:name w:val="Header or footer_"/>
    <w:link w:val="Headerorfooter0"/>
    <w:rPr>
      <w:rFonts w:ascii="Times New Roman" w:hAnsi="Times New Roman" w:cs="Times New Roman"/>
      <w:b/>
      <w:bCs/>
      <w:spacing w:val="12"/>
      <w:sz w:val="19"/>
      <w:szCs w:val="19"/>
      <w:u w:val="none"/>
    </w:rPr>
  </w:style>
  <w:style w:type="paragraph" w:customStyle="1" w:styleId="Headerorfooter0">
    <w:name w:val="Header or footer"/>
    <w:basedOn w:val="Normal"/>
    <w:link w:val="Headerorfooter"/>
    <w:pPr>
      <w:shd w:val="clear" w:color="auto" w:fill="FFFFFF"/>
      <w:spacing w:line="240" w:lineRule="atLeast"/>
    </w:pPr>
    <w:rPr>
      <w:rFonts w:ascii="Times New Roman" w:hAnsi="Times New Roman" w:cs="Times New Roman"/>
      <w:b/>
      <w:bCs/>
      <w:color w:val="auto"/>
      <w:spacing w:val="12"/>
      <w:sz w:val="19"/>
      <w:szCs w:val="19"/>
      <w:lang w:eastAsia="en-US"/>
    </w:rPr>
  </w:style>
  <w:style w:type="character" w:customStyle="1" w:styleId="Bodytext10">
    <w:name w:val="Body text (10)_"/>
    <w:link w:val="Bodytext100"/>
    <w:rPr>
      <w:rFonts w:ascii="Times New Roman" w:hAnsi="Times New Roman" w:cs="Times New Roman"/>
      <w:b/>
      <w:bCs/>
      <w:spacing w:val="1"/>
      <w:sz w:val="26"/>
      <w:szCs w:val="26"/>
      <w:u w:val="none"/>
    </w:rPr>
  </w:style>
  <w:style w:type="paragraph" w:customStyle="1" w:styleId="Bodytext100">
    <w:name w:val="Body text (10)"/>
    <w:basedOn w:val="Normal"/>
    <w:link w:val="Bodytext10"/>
    <w:pPr>
      <w:shd w:val="clear" w:color="auto" w:fill="FFFFFF"/>
      <w:spacing w:before="300" w:line="240" w:lineRule="atLeast"/>
      <w:jc w:val="center"/>
    </w:pPr>
    <w:rPr>
      <w:rFonts w:ascii="Times New Roman" w:hAnsi="Times New Roman" w:cs="Times New Roman"/>
      <w:b/>
      <w:bCs/>
      <w:color w:val="auto"/>
      <w:spacing w:val="1"/>
      <w:sz w:val="26"/>
      <w:szCs w:val="26"/>
      <w:lang w:eastAsia="en-US"/>
    </w:rPr>
  </w:style>
  <w:style w:type="character" w:customStyle="1" w:styleId="Bodytext3SmallCaps">
    <w:name w:val="Body text (3) + Small Caps"/>
    <w:rPr>
      <w:rFonts w:ascii="Times New Roman" w:hAnsi="Times New Roman" w:cs="Times New Roman"/>
      <w:b/>
      <w:bCs/>
      <w:smallCaps/>
      <w:spacing w:val="6"/>
      <w:u w:val="none"/>
    </w:rPr>
  </w:style>
  <w:style w:type="character" w:customStyle="1" w:styleId="BodytextBold">
    <w:name w:val="Body text + Bold"/>
    <w:aliases w:val="Spacing 0 pt164"/>
    <w:rPr>
      <w:rFonts w:ascii="Times New Roman" w:hAnsi="Times New Roman" w:cs="Times New Roman"/>
      <w:b/>
      <w:bCs/>
      <w:spacing w:val="6"/>
      <w:u w:val="none"/>
    </w:rPr>
  </w:style>
  <w:style w:type="character" w:customStyle="1" w:styleId="Bodytext11">
    <w:name w:val="Body text (11)_"/>
    <w:link w:val="Bodytext110"/>
    <w:rPr>
      <w:rFonts w:ascii="Segoe UI" w:hAnsi="Segoe UI" w:cs="Segoe UI"/>
      <w:spacing w:val="101"/>
      <w:w w:val="40"/>
      <w:sz w:val="10"/>
      <w:szCs w:val="10"/>
      <w:u w:val="none"/>
    </w:rPr>
  </w:style>
  <w:style w:type="paragraph" w:customStyle="1" w:styleId="Bodytext110">
    <w:name w:val="Body text (11)"/>
    <w:basedOn w:val="Normal"/>
    <w:link w:val="Bodytext11"/>
    <w:pPr>
      <w:shd w:val="clear" w:color="auto" w:fill="FFFFFF"/>
      <w:spacing w:line="240" w:lineRule="atLeast"/>
      <w:jc w:val="both"/>
    </w:pPr>
    <w:rPr>
      <w:rFonts w:ascii="Segoe UI" w:hAnsi="Segoe UI" w:cs="Segoe UI"/>
      <w:color w:val="auto"/>
      <w:spacing w:val="101"/>
      <w:w w:val="40"/>
      <w:sz w:val="10"/>
      <w:szCs w:val="10"/>
      <w:lang w:eastAsia="en-US"/>
    </w:rPr>
  </w:style>
  <w:style w:type="character" w:customStyle="1" w:styleId="Bodytext11TimesNewRoman">
    <w:name w:val="Body text (11) + Times New Roman"/>
    <w:aliases w:val="5.5 pt,Italic31,Spacing 0 pt163,Scale 100%,Table of contents (4) + Corbel"/>
    <w:rPr>
      <w:rFonts w:ascii="Times New Roman" w:hAnsi="Times New Roman" w:cs="Times New Roman"/>
      <w:i/>
      <w:iCs/>
      <w:noProof/>
      <w:spacing w:val="0"/>
      <w:w w:val="100"/>
      <w:sz w:val="11"/>
      <w:szCs w:val="11"/>
      <w:u w:val="none"/>
    </w:rPr>
  </w:style>
  <w:style w:type="character" w:customStyle="1" w:styleId="Bodytext11TimesNewRoman2">
    <w:name w:val="Body text (11) + Times New Roman2"/>
    <w:aliases w:val="5.5 pt2,Spacing 0 pt162,Scale 100%5"/>
    <w:rPr>
      <w:rFonts w:ascii="Times New Roman" w:hAnsi="Times New Roman" w:cs="Times New Roman"/>
      <w:noProof/>
      <w:spacing w:val="-2"/>
      <w:w w:val="100"/>
      <w:sz w:val="11"/>
      <w:szCs w:val="11"/>
      <w:u w:val="none"/>
    </w:rPr>
  </w:style>
  <w:style w:type="character" w:customStyle="1" w:styleId="Bodytext10pt">
    <w:name w:val="Body text + 10 pt"/>
    <w:rPr>
      <w:rFonts w:ascii="Times New Roman" w:hAnsi="Times New Roman" w:cs="Times New Roman"/>
      <w:spacing w:val="1"/>
      <w:sz w:val="20"/>
      <w:szCs w:val="20"/>
      <w:u w:val="none"/>
    </w:rPr>
  </w:style>
  <w:style w:type="character" w:customStyle="1" w:styleId="Bodytext13pt">
    <w:name w:val="Body text + 13 pt"/>
    <w:aliases w:val="Bold,Body text (4) + 10.5 pt"/>
    <w:rPr>
      <w:rFonts w:ascii="Times New Roman" w:hAnsi="Times New Roman" w:cs="Times New Roman"/>
      <w:b/>
      <w:bCs/>
      <w:spacing w:val="1"/>
      <w:sz w:val="26"/>
      <w:szCs w:val="26"/>
      <w:u w:val="none"/>
    </w:rPr>
  </w:style>
  <w:style w:type="character" w:customStyle="1" w:styleId="BodytextItalic">
    <w:name w:val="Body text + Italic"/>
    <w:aliases w:val="Spacing 1 pt,Body text (2) + 11 pt"/>
    <w:rPr>
      <w:rFonts w:ascii="Times New Roman" w:hAnsi="Times New Roman" w:cs="Times New Roman"/>
      <w:i/>
      <w:iCs/>
      <w:spacing w:val="20"/>
      <w:u w:val="none"/>
    </w:rPr>
  </w:style>
  <w:style w:type="character" w:customStyle="1" w:styleId="Bodytext3NotBold">
    <w:name w:val="Body text (3) + Not Bold"/>
    <w:aliases w:val="Spacing 0 pt161"/>
    <w:rPr>
      <w:rFonts w:ascii="Times New Roman" w:hAnsi="Times New Roman" w:cs="Times New Roman"/>
      <w:b/>
      <w:bCs/>
      <w:spacing w:val="1"/>
      <w:u w:val="none"/>
    </w:rPr>
  </w:style>
  <w:style w:type="character" w:customStyle="1" w:styleId="Bodytext10pt6">
    <w:name w:val="Body text + 10 pt6"/>
    <w:aliases w:val="Bold35,Spacing 0 pt160"/>
    <w:rPr>
      <w:rFonts w:ascii="Times New Roman" w:hAnsi="Times New Roman" w:cs="Times New Roman"/>
      <w:b/>
      <w:bCs/>
      <w:spacing w:val="3"/>
      <w:sz w:val="20"/>
      <w:szCs w:val="20"/>
      <w:u w:val="none"/>
    </w:rPr>
  </w:style>
  <w:style w:type="character" w:customStyle="1" w:styleId="Tableofcontents">
    <w:name w:val="Table of contents_"/>
    <w:link w:val="Tableofcontents0"/>
    <w:rPr>
      <w:rFonts w:ascii="Times New Roman" w:hAnsi="Times New Roman" w:cs="Times New Roman"/>
      <w:spacing w:val="1"/>
      <w:u w:val="none"/>
    </w:rPr>
  </w:style>
  <w:style w:type="paragraph" w:customStyle="1" w:styleId="Tableofcontents0">
    <w:name w:val="Table of contents"/>
    <w:basedOn w:val="Normal"/>
    <w:link w:val="Tableofcontents"/>
    <w:pPr>
      <w:shd w:val="clear" w:color="auto" w:fill="FFFFFF"/>
      <w:spacing w:after="180" w:line="322" w:lineRule="exact"/>
      <w:jc w:val="both"/>
    </w:pPr>
    <w:rPr>
      <w:rFonts w:ascii="Times New Roman" w:hAnsi="Times New Roman" w:cs="Times New Roman"/>
      <w:color w:val="auto"/>
      <w:spacing w:val="1"/>
      <w:lang w:eastAsia="en-US"/>
    </w:rPr>
  </w:style>
  <w:style w:type="character" w:customStyle="1" w:styleId="Bodytext3SmallCaps1">
    <w:name w:val="Body text (3) + Small Caps1"/>
    <w:rPr>
      <w:rFonts w:ascii="Times New Roman" w:hAnsi="Times New Roman" w:cs="Times New Roman"/>
      <w:b/>
      <w:bCs/>
      <w:smallCaps/>
      <w:spacing w:val="6"/>
      <w:u w:val="single"/>
    </w:rPr>
  </w:style>
  <w:style w:type="character" w:customStyle="1" w:styleId="Tableofcontents2">
    <w:name w:val="Table of contents (2)_"/>
    <w:link w:val="Tableofcontents20"/>
    <w:rPr>
      <w:rFonts w:ascii="Times New Roman" w:hAnsi="Times New Roman" w:cs="Times New Roman"/>
      <w:b/>
      <w:bCs/>
      <w:spacing w:val="6"/>
      <w:u w:val="none"/>
    </w:rPr>
  </w:style>
  <w:style w:type="paragraph" w:customStyle="1" w:styleId="Tableofcontents20">
    <w:name w:val="Table of contents (2)"/>
    <w:basedOn w:val="Normal"/>
    <w:link w:val="Tableofcontents2"/>
    <w:pPr>
      <w:shd w:val="clear" w:color="auto" w:fill="FFFFFF"/>
      <w:spacing w:before="240" w:after="300" w:line="240" w:lineRule="atLeast"/>
      <w:jc w:val="both"/>
    </w:pPr>
    <w:rPr>
      <w:rFonts w:ascii="Times New Roman" w:hAnsi="Times New Roman" w:cs="Times New Roman"/>
      <w:b/>
      <w:bCs/>
      <w:color w:val="auto"/>
      <w:spacing w:val="6"/>
      <w:lang w:eastAsia="en-US"/>
    </w:rPr>
  </w:style>
  <w:style w:type="character" w:customStyle="1" w:styleId="Bodytext12">
    <w:name w:val="Body text (12)_"/>
    <w:link w:val="Bodytext120"/>
    <w:rPr>
      <w:rFonts w:ascii="Segoe UI" w:hAnsi="Segoe UI" w:cs="Segoe UI"/>
      <w:spacing w:val="4"/>
      <w:sz w:val="14"/>
      <w:szCs w:val="14"/>
      <w:u w:val="none"/>
    </w:rPr>
  </w:style>
  <w:style w:type="paragraph" w:customStyle="1" w:styleId="Bodytext120">
    <w:name w:val="Body text (12)"/>
    <w:basedOn w:val="Normal"/>
    <w:link w:val="Bodytext12"/>
    <w:pPr>
      <w:shd w:val="clear" w:color="auto" w:fill="FFFFFF"/>
      <w:spacing w:line="240" w:lineRule="atLeast"/>
      <w:jc w:val="right"/>
    </w:pPr>
    <w:rPr>
      <w:rFonts w:ascii="Segoe UI" w:hAnsi="Segoe UI" w:cs="Segoe UI"/>
      <w:color w:val="auto"/>
      <w:spacing w:val="4"/>
      <w:sz w:val="14"/>
      <w:szCs w:val="14"/>
      <w:lang w:eastAsia="en-US"/>
    </w:rPr>
  </w:style>
  <w:style w:type="character" w:customStyle="1" w:styleId="Bodytext12TimesNewRoman">
    <w:name w:val="Body text (12) + Times New Roman"/>
    <w:aliases w:val="12 pt,Spacing 0 pt159"/>
    <w:rPr>
      <w:rFonts w:ascii="Times New Roman" w:hAnsi="Times New Roman" w:cs="Times New Roman"/>
      <w:noProof/>
      <w:spacing w:val="1"/>
      <w:sz w:val="24"/>
      <w:szCs w:val="24"/>
      <w:u w:val="none"/>
    </w:rPr>
  </w:style>
  <w:style w:type="character" w:customStyle="1" w:styleId="Tableofcontents2CenturyGothic">
    <w:name w:val="Table of contents (2) + Century Gothic"/>
    <w:aliases w:val="11 pt,Italic30,Heading #3 + Times New Roman2,Spacing 2 pt"/>
    <w:rPr>
      <w:rFonts w:ascii="Century Gothic" w:hAnsi="Century Gothic" w:cs="Century Gothic"/>
      <w:b/>
      <w:bCs/>
      <w:i/>
      <w:iCs/>
      <w:spacing w:val="6"/>
      <w:sz w:val="22"/>
      <w:szCs w:val="22"/>
      <w:u w:val="none"/>
    </w:rPr>
  </w:style>
  <w:style w:type="character" w:customStyle="1" w:styleId="Tableofcontents2Italic">
    <w:name w:val="Table of contents (2) + Italic"/>
    <w:aliases w:val="Spacing 0 pt158"/>
    <w:rPr>
      <w:rFonts w:ascii="Times New Roman" w:hAnsi="Times New Roman" w:cs="Times New Roman"/>
      <w:b/>
      <w:bCs/>
      <w:i/>
      <w:iCs/>
      <w:noProof/>
      <w:spacing w:val="0"/>
      <w:u w:val="none"/>
    </w:rPr>
  </w:style>
  <w:style w:type="character" w:customStyle="1" w:styleId="Tableofcontents3">
    <w:name w:val="Table of contents (3)_"/>
    <w:link w:val="Tableofcontents30"/>
    <w:rPr>
      <w:rFonts w:ascii="Segoe UI" w:hAnsi="Segoe UI" w:cs="Segoe UI"/>
      <w:spacing w:val="101"/>
      <w:w w:val="40"/>
      <w:sz w:val="10"/>
      <w:szCs w:val="10"/>
      <w:u w:val="none"/>
    </w:rPr>
  </w:style>
  <w:style w:type="paragraph" w:customStyle="1" w:styleId="Tableofcontents30">
    <w:name w:val="Table of contents (3)"/>
    <w:basedOn w:val="Normal"/>
    <w:link w:val="Tableofcontents3"/>
    <w:pPr>
      <w:shd w:val="clear" w:color="auto" w:fill="FFFFFF"/>
      <w:spacing w:after="120" w:line="240" w:lineRule="atLeast"/>
      <w:jc w:val="both"/>
    </w:pPr>
    <w:rPr>
      <w:rFonts w:ascii="Segoe UI" w:hAnsi="Segoe UI" w:cs="Segoe UI"/>
      <w:color w:val="auto"/>
      <w:spacing w:val="101"/>
      <w:w w:val="40"/>
      <w:sz w:val="10"/>
      <w:szCs w:val="10"/>
      <w:lang w:eastAsia="en-US"/>
    </w:rPr>
  </w:style>
  <w:style w:type="character" w:customStyle="1" w:styleId="BodytextSegoeUI">
    <w:name w:val="Body text + Segoe UI"/>
    <w:aliases w:val="5 pt,Spacing 5 pt,Scale 40%,Body text (6) + Corbel"/>
    <w:rPr>
      <w:rFonts w:ascii="Segoe UI" w:hAnsi="Segoe UI" w:cs="Segoe UI"/>
      <w:spacing w:val="101"/>
      <w:w w:val="40"/>
      <w:sz w:val="10"/>
      <w:szCs w:val="10"/>
      <w:u w:val="none"/>
    </w:rPr>
  </w:style>
  <w:style w:type="character" w:customStyle="1" w:styleId="Bodytext55pt">
    <w:name w:val="Body text + 5.5 pt"/>
    <w:aliases w:val="Spacing 0 pt157"/>
    <w:rPr>
      <w:rFonts w:ascii="Times New Roman" w:hAnsi="Times New Roman" w:cs="Times New Roman"/>
      <w:spacing w:val="-2"/>
      <w:sz w:val="11"/>
      <w:szCs w:val="11"/>
      <w:u w:val="none"/>
    </w:rPr>
  </w:style>
  <w:style w:type="character" w:customStyle="1" w:styleId="Bodytext55pt1">
    <w:name w:val="Body text + 5.5 pt1"/>
    <w:aliases w:val="Italic29,Spacing 0 pt156"/>
    <w:rPr>
      <w:rFonts w:ascii="Times New Roman" w:hAnsi="Times New Roman" w:cs="Times New Roman"/>
      <w:i/>
      <w:iCs/>
      <w:noProof/>
      <w:spacing w:val="0"/>
      <w:sz w:val="11"/>
      <w:szCs w:val="11"/>
      <w:u w:val="none"/>
    </w:rPr>
  </w:style>
  <w:style w:type="character" w:customStyle="1" w:styleId="Footnote">
    <w:name w:val="Footnote_"/>
    <w:link w:val="Footnote0"/>
    <w:rPr>
      <w:rFonts w:ascii="Times New Roman" w:hAnsi="Times New Roman" w:cs="Times New Roman"/>
      <w:spacing w:val="1"/>
      <w:u w:val="none"/>
    </w:rPr>
  </w:style>
  <w:style w:type="paragraph" w:customStyle="1" w:styleId="Footnote0">
    <w:name w:val="Footnote"/>
    <w:basedOn w:val="Normal"/>
    <w:link w:val="Footnote"/>
    <w:pPr>
      <w:shd w:val="clear" w:color="auto" w:fill="FFFFFF"/>
      <w:spacing w:line="322" w:lineRule="exact"/>
      <w:ind w:firstLine="600"/>
      <w:jc w:val="both"/>
    </w:pPr>
    <w:rPr>
      <w:rFonts w:ascii="Times New Roman" w:hAnsi="Times New Roman" w:cs="Times New Roman"/>
      <w:color w:val="auto"/>
      <w:spacing w:val="1"/>
      <w:lang w:eastAsia="en-US"/>
    </w:rPr>
  </w:style>
  <w:style w:type="character" w:customStyle="1" w:styleId="Headerorfooter2">
    <w:name w:val="Header or footer (2)_"/>
    <w:link w:val="Headerorfooter20"/>
    <w:rPr>
      <w:rFonts w:ascii="Century Gothic" w:hAnsi="Century Gothic" w:cs="Century Gothic"/>
      <w:noProof/>
      <w:sz w:val="8"/>
      <w:szCs w:val="8"/>
      <w:u w:val="none"/>
    </w:rPr>
  </w:style>
  <w:style w:type="paragraph" w:customStyle="1" w:styleId="Headerorfooter20">
    <w:name w:val="Header or footer (2)"/>
    <w:basedOn w:val="Normal"/>
    <w:link w:val="Headerorfooter2"/>
    <w:pPr>
      <w:shd w:val="clear" w:color="auto" w:fill="FFFFFF"/>
      <w:spacing w:line="240" w:lineRule="atLeast"/>
    </w:pPr>
    <w:rPr>
      <w:rFonts w:ascii="Century Gothic" w:hAnsi="Century Gothic" w:cs="Century Gothic"/>
      <w:noProof/>
      <w:color w:val="auto"/>
      <w:sz w:val="8"/>
      <w:szCs w:val="8"/>
      <w:lang w:eastAsia="en-US"/>
    </w:rPr>
  </w:style>
  <w:style w:type="character" w:customStyle="1" w:styleId="Tableofcontents4">
    <w:name w:val="Table of contents (4)_"/>
    <w:link w:val="Tableofcontents40"/>
    <w:rPr>
      <w:rFonts w:ascii="Times New Roman" w:hAnsi="Times New Roman" w:cs="Times New Roman"/>
      <w:sz w:val="26"/>
      <w:szCs w:val="26"/>
      <w:u w:val="none"/>
    </w:rPr>
  </w:style>
  <w:style w:type="paragraph" w:customStyle="1" w:styleId="Tableofcontents40">
    <w:name w:val="Table of contents (4)"/>
    <w:basedOn w:val="Normal"/>
    <w:link w:val="Tableofcontents4"/>
    <w:pPr>
      <w:shd w:val="clear" w:color="auto" w:fill="FFFFFF"/>
      <w:spacing w:after="180" w:line="326" w:lineRule="exact"/>
      <w:jc w:val="both"/>
    </w:pPr>
    <w:rPr>
      <w:rFonts w:ascii="Times New Roman" w:hAnsi="Times New Roman" w:cs="Times New Roman"/>
      <w:color w:val="auto"/>
      <w:sz w:val="26"/>
      <w:szCs w:val="26"/>
      <w:lang w:eastAsia="en-US"/>
    </w:rPr>
  </w:style>
  <w:style w:type="character" w:customStyle="1" w:styleId="Tableofcontents3TimesNewRoman">
    <w:name w:val="Table of contents (3) + Times New Roman"/>
    <w:aliases w:val="12 pt5,Spacing 0 pt155,Scale 100%4"/>
    <w:rPr>
      <w:rFonts w:ascii="Times New Roman" w:hAnsi="Times New Roman" w:cs="Times New Roman"/>
      <w:noProof/>
      <w:spacing w:val="1"/>
      <w:w w:val="100"/>
      <w:sz w:val="24"/>
      <w:szCs w:val="24"/>
      <w:u w:val="none"/>
    </w:rPr>
  </w:style>
  <w:style w:type="character" w:customStyle="1" w:styleId="Headerorfooter3">
    <w:name w:val="Header or footer (3)_"/>
    <w:link w:val="Headerorfooter30"/>
    <w:rPr>
      <w:rFonts w:ascii="Times New Roman" w:hAnsi="Times New Roman" w:cs="Times New Roman"/>
      <w:i/>
      <w:iCs/>
      <w:spacing w:val="7"/>
      <w:sz w:val="17"/>
      <w:szCs w:val="17"/>
      <w:u w:val="none"/>
    </w:rPr>
  </w:style>
  <w:style w:type="paragraph" w:customStyle="1" w:styleId="Headerorfooter30">
    <w:name w:val="Header or footer (3)"/>
    <w:basedOn w:val="Normal"/>
    <w:link w:val="Headerorfooter3"/>
    <w:pPr>
      <w:shd w:val="clear" w:color="auto" w:fill="FFFFFF"/>
      <w:spacing w:line="240" w:lineRule="atLeast"/>
    </w:pPr>
    <w:rPr>
      <w:rFonts w:ascii="Times New Roman" w:hAnsi="Times New Roman" w:cs="Times New Roman"/>
      <w:i/>
      <w:iCs/>
      <w:color w:val="auto"/>
      <w:spacing w:val="7"/>
      <w:sz w:val="17"/>
      <w:szCs w:val="17"/>
      <w:lang w:eastAsia="en-US"/>
    </w:rPr>
  </w:style>
  <w:style w:type="character" w:customStyle="1" w:styleId="Bodytext11TimesNewRoman1">
    <w:name w:val="Body text (11) + Times New Roman1"/>
    <w:aliases w:val="12 pt4,Spacing 0 pt154,Scale 100%3"/>
    <w:rPr>
      <w:rFonts w:ascii="Times New Roman" w:hAnsi="Times New Roman" w:cs="Times New Roman"/>
      <w:noProof/>
      <w:spacing w:val="1"/>
      <w:w w:val="100"/>
      <w:sz w:val="24"/>
      <w:szCs w:val="24"/>
      <w:u w:val="none"/>
    </w:rPr>
  </w:style>
  <w:style w:type="character" w:customStyle="1" w:styleId="TableofcontentsCenturyGothic">
    <w:name w:val="Table of contents + Century Gothic"/>
    <w:aliases w:val="4 pt,Spacing 0 pt153"/>
    <w:rPr>
      <w:rFonts w:ascii="Century Gothic" w:hAnsi="Century Gothic" w:cs="Century Gothic"/>
      <w:noProof/>
      <w:spacing w:val="0"/>
      <w:sz w:val="8"/>
      <w:szCs w:val="8"/>
      <w:u w:val="none"/>
    </w:rPr>
  </w:style>
  <w:style w:type="character" w:customStyle="1" w:styleId="Headerorfooter3Spacing0pt">
    <w:name w:val="Header or footer (3) + Spacing 0 pt"/>
    <w:rPr>
      <w:rFonts w:ascii="Times New Roman" w:hAnsi="Times New Roman" w:cs="Times New Roman"/>
      <w:i/>
      <w:iCs/>
      <w:noProof/>
      <w:spacing w:val="0"/>
      <w:sz w:val="17"/>
      <w:szCs w:val="17"/>
      <w:u w:val="none"/>
    </w:rPr>
  </w:style>
  <w:style w:type="character" w:customStyle="1" w:styleId="BodytextSpacing0pt">
    <w:name w:val="Body text + Spacing 0 pt"/>
    <w:rPr>
      <w:rFonts w:ascii="Times New Roman" w:hAnsi="Times New Roman" w:cs="Times New Roman"/>
      <w:spacing w:val="2"/>
      <w:u w:val="none"/>
    </w:rPr>
  </w:style>
  <w:style w:type="character" w:customStyle="1" w:styleId="Bodytext3Spacing0pt">
    <w:name w:val="Body text (3) + Spacing 0 pt"/>
    <w:rPr>
      <w:rFonts w:ascii="Times New Roman" w:hAnsi="Times New Roman" w:cs="Times New Roman"/>
      <w:b/>
      <w:bCs/>
      <w:spacing w:val="4"/>
      <w:u w:val="none"/>
    </w:rPr>
  </w:style>
  <w:style w:type="character" w:customStyle="1" w:styleId="HeaderorfooterSpacing0pt">
    <w:name w:val="Header or footer + Spacing 0 pt"/>
    <w:rPr>
      <w:rFonts w:ascii="Times New Roman" w:hAnsi="Times New Roman" w:cs="Times New Roman"/>
      <w:b/>
      <w:bCs/>
      <w:spacing w:val="11"/>
      <w:sz w:val="19"/>
      <w:szCs w:val="19"/>
      <w:u w:val="none"/>
    </w:rPr>
  </w:style>
  <w:style w:type="character" w:customStyle="1" w:styleId="Bodytext9Spacing0pt">
    <w:name w:val="Body text (9) + Spacing 0 pt"/>
    <w:rPr>
      <w:rFonts w:ascii="Times New Roman" w:hAnsi="Times New Roman" w:cs="Times New Roman"/>
      <w:spacing w:val="-6"/>
      <w:sz w:val="20"/>
      <w:szCs w:val="20"/>
      <w:u w:val="none"/>
    </w:rPr>
  </w:style>
  <w:style w:type="character" w:customStyle="1" w:styleId="Bodytext9Spacing0pt2">
    <w:name w:val="Body text (9) + Spacing 0 pt2"/>
    <w:rPr>
      <w:rFonts w:ascii="Times New Roman" w:hAnsi="Times New Roman" w:cs="Times New Roman"/>
      <w:spacing w:val="15"/>
      <w:sz w:val="20"/>
      <w:szCs w:val="20"/>
      <w:u w:val="none"/>
    </w:rPr>
  </w:style>
  <w:style w:type="character" w:customStyle="1" w:styleId="Headerorfooter4">
    <w:name w:val="Header or footer (4)_"/>
    <w:link w:val="Headerorfooter40"/>
    <w:rPr>
      <w:rFonts w:ascii="Arial" w:hAnsi="Arial" w:cs="Arial"/>
      <w:i/>
      <w:iCs/>
      <w:noProof/>
      <w:sz w:val="10"/>
      <w:szCs w:val="10"/>
      <w:u w:val="none"/>
    </w:rPr>
  </w:style>
  <w:style w:type="paragraph" w:customStyle="1" w:styleId="Headerorfooter40">
    <w:name w:val="Header or footer (4)"/>
    <w:basedOn w:val="Normal"/>
    <w:link w:val="Headerorfooter4"/>
    <w:pPr>
      <w:shd w:val="clear" w:color="auto" w:fill="FFFFFF"/>
      <w:spacing w:line="240" w:lineRule="atLeast"/>
    </w:pPr>
    <w:rPr>
      <w:rFonts w:ascii="Arial" w:hAnsi="Arial" w:cs="Arial"/>
      <w:i/>
      <w:iCs/>
      <w:noProof/>
      <w:color w:val="auto"/>
      <w:sz w:val="10"/>
      <w:szCs w:val="10"/>
      <w:lang w:eastAsia="en-US"/>
    </w:rPr>
  </w:style>
  <w:style w:type="character" w:customStyle="1" w:styleId="Bodytext13pt3">
    <w:name w:val="Body text + 13 pt3"/>
    <w:aliases w:val="Spacing 0 pt152"/>
    <w:rPr>
      <w:rFonts w:ascii="Times New Roman" w:hAnsi="Times New Roman" w:cs="Times New Roman"/>
      <w:spacing w:val="0"/>
      <w:sz w:val="26"/>
      <w:szCs w:val="26"/>
      <w:u w:val="none"/>
    </w:rPr>
  </w:style>
  <w:style w:type="character" w:customStyle="1" w:styleId="BodytextItalic3">
    <w:name w:val="Body text + Italic3"/>
    <w:aliases w:val="Spacing 0 pt151"/>
    <w:rPr>
      <w:rFonts w:ascii="Times New Roman" w:hAnsi="Times New Roman" w:cs="Times New Roman"/>
      <w:i/>
      <w:iCs/>
      <w:spacing w:val="0"/>
      <w:u w:val="none"/>
    </w:rPr>
  </w:style>
  <w:style w:type="character" w:customStyle="1" w:styleId="Bodytext13">
    <w:name w:val="Body text (13)_"/>
    <w:link w:val="Bodytext130"/>
    <w:rPr>
      <w:rFonts w:ascii="Times New Roman" w:hAnsi="Times New Roman" w:cs="Times New Roman"/>
      <w:b/>
      <w:bCs/>
      <w:spacing w:val="9"/>
      <w:sz w:val="21"/>
      <w:szCs w:val="21"/>
      <w:u w:val="none"/>
    </w:rPr>
  </w:style>
  <w:style w:type="paragraph" w:customStyle="1" w:styleId="Bodytext130">
    <w:name w:val="Body text (13)"/>
    <w:basedOn w:val="Normal"/>
    <w:link w:val="Bodytext13"/>
    <w:pPr>
      <w:shd w:val="clear" w:color="auto" w:fill="FFFFFF"/>
      <w:spacing w:after="540" w:line="240" w:lineRule="atLeast"/>
      <w:jc w:val="right"/>
    </w:pPr>
    <w:rPr>
      <w:rFonts w:ascii="Times New Roman" w:hAnsi="Times New Roman" w:cs="Times New Roman"/>
      <w:b/>
      <w:bCs/>
      <w:color w:val="auto"/>
      <w:spacing w:val="9"/>
      <w:sz w:val="21"/>
      <w:szCs w:val="21"/>
      <w:lang w:eastAsia="en-US"/>
    </w:rPr>
  </w:style>
  <w:style w:type="character" w:customStyle="1" w:styleId="Bodytext2Spacing0pt">
    <w:name w:val="Body text (2) + Spacing 0 pt"/>
    <w:rPr>
      <w:rFonts w:ascii="Segoe UI" w:hAnsi="Segoe UI" w:cs="Segoe UI"/>
      <w:spacing w:val="0"/>
      <w:sz w:val="14"/>
      <w:szCs w:val="14"/>
      <w:u w:val="none"/>
    </w:rPr>
  </w:style>
  <w:style w:type="character" w:customStyle="1" w:styleId="Bodytext14">
    <w:name w:val="Body text (14)_"/>
    <w:link w:val="Bodytext140"/>
    <w:rPr>
      <w:spacing w:val="26"/>
      <w:sz w:val="8"/>
      <w:szCs w:val="8"/>
      <w:u w:val="none"/>
    </w:rPr>
  </w:style>
  <w:style w:type="paragraph" w:customStyle="1" w:styleId="Bodytext140">
    <w:name w:val="Body text (14)"/>
    <w:basedOn w:val="Normal"/>
    <w:link w:val="Bodytext14"/>
    <w:pPr>
      <w:shd w:val="clear" w:color="auto" w:fill="FFFFFF"/>
      <w:spacing w:line="240" w:lineRule="atLeast"/>
      <w:jc w:val="both"/>
    </w:pPr>
    <w:rPr>
      <w:rFonts w:cs="Times New Roman"/>
      <w:color w:val="auto"/>
      <w:spacing w:val="26"/>
      <w:sz w:val="8"/>
      <w:szCs w:val="8"/>
      <w:lang w:eastAsia="en-US"/>
    </w:rPr>
  </w:style>
  <w:style w:type="character" w:customStyle="1" w:styleId="Bodytext14TimesNewRoman">
    <w:name w:val="Body text (14) + Times New Roman"/>
    <w:aliases w:val="Italic28,Spacing 0 pt150"/>
    <w:rPr>
      <w:rFonts w:ascii="Times New Roman" w:hAnsi="Times New Roman" w:cs="Times New Roman"/>
      <w:i/>
      <w:iCs/>
      <w:spacing w:val="26"/>
      <w:sz w:val="8"/>
      <w:szCs w:val="8"/>
      <w:u w:val="none"/>
    </w:rPr>
  </w:style>
  <w:style w:type="character" w:customStyle="1" w:styleId="Bodytext14TimesNewRoman1">
    <w:name w:val="Body text (14) + Times New Roman1"/>
    <w:aliases w:val="7.5 pt4,Italic27,Spacing 0 pt149"/>
    <w:rPr>
      <w:rFonts w:ascii="Times New Roman" w:hAnsi="Times New Roman" w:cs="Times New Roman"/>
      <w:i/>
      <w:iCs/>
      <w:noProof/>
      <w:spacing w:val="0"/>
      <w:sz w:val="15"/>
      <w:szCs w:val="15"/>
      <w:u w:val="none"/>
    </w:rPr>
  </w:style>
  <w:style w:type="character" w:customStyle="1" w:styleId="Tableofcontents5">
    <w:name w:val="Table of contents (5)_"/>
    <w:link w:val="Tableofcontents50"/>
    <w:rPr>
      <w:spacing w:val="26"/>
      <w:sz w:val="8"/>
      <w:szCs w:val="8"/>
      <w:u w:val="none"/>
    </w:rPr>
  </w:style>
  <w:style w:type="paragraph" w:customStyle="1" w:styleId="Tableofcontents50">
    <w:name w:val="Table of contents (5)"/>
    <w:basedOn w:val="Normal"/>
    <w:link w:val="Tableofcontents5"/>
    <w:pPr>
      <w:shd w:val="clear" w:color="auto" w:fill="FFFFFF"/>
      <w:spacing w:line="67" w:lineRule="exact"/>
      <w:jc w:val="both"/>
    </w:pPr>
    <w:rPr>
      <w:rFonts w:cs="Times New Roman"/>
      <w:color w:val="auto"/>
      <w:spacing w:val="26"/>
      <w:sz w:val="8"/>
      <w:szCs w:val="8"/>
      <w:lang w:eastAsia="en-US"/>
    </w:rPr>
  </w:style>
  <w:style w:type="character" w:customStyle="1" w:styleId="Tableofcontents5TimesNewRoman">
    <w:name w:val="Table of contents (5) + Times New Roman"/>
    <w:aliases w:val="Italic26,Spacing 0 pt148"/>
    <w:rPr>
      <w:rFonts w:ascii="Times New Roman" w:hAnsi="Times New Roman" w:cs="Times New Roman"/>
      <w:i/>
      <w:iCs/>
      <w:spacing w:val="26"/>
      <w:sz w:val="8"/>
      <w:szCs w:val="8"/>
      <w:u w:val="none"/>
    </w:rPr>
  </w:style>
  <w:style w:type="character" w:customStyle="1" w:styleId="TableofcontentsSpacing0pt">
    <w:name w:val="Table of contents + Spacing 0 pt"/>
    <w:rPr>
      <w:rFonts w:ascii="Times New Roman" w:hAnsi="Times New Roman" w:cs="Times New Roman"/>
      <w:spacing w:val="2"/>
      <w:u w:val="none"/>
    </w:rPr>
  </w:style>
  <w:style w:type="character" w:customStyle="1" w:styleId="Tableofcontents2Spacing0pt">
    <w:name w:val="Table of contents (2) + Spacing 0 pt"/>
    <w:rPr>
      <w:rFonts w:ascii="Times New Roman" w:hAnsi="Times New Roman" w:cs="Times New Roman"/>
      <w:b/>
      <w:bCs/>
      <w:spacing w:val="4"/>
      <w:u w:val="none"/>
    </w:rPr>
  </w:style>
  <w:style w:type="character" w:customStyle="1" w:styleId="Bodytext15">
    <w:name w:val="Body text (15)_"/>
    <w:link w:val="Bodytext150"/>
    <w:rPr>
      <w:rFonts w:ascii="Times New Roman" w:hAnsi="Times New Roman" w:cs="Times New Roman"/>
      <w:sz w:val="26"/>
      <w:szCs w:val="26"/>
      <w:u w:val="none"/>
    </w:rPr>
  </w:style>
  <w:style w:type="paragraph" w:customStyle="1" w:styleId="Bodytext150">
    <w:name w:val="Body text (15)"/>
    <w:basedOn w:val="Normal"/>
    <w:link w:val="Bodytext15"/>
    <w:pPr>
      <w:shd w:val="clear" w:color="auto" w:fill="FFFFFF"/>
      <w:spacing w:after="240" w:line="326" w:lineRule="exact"/>
      <w:jc w:val="both"/>
    </w:pPr>
    <w:rPr>
      <w:rFonts w:ascii="Times New Roman" w:hAnsi="Times New Roman" w:cs="Times New Roman"/>
      <w:color w:val="auto"/>
      <w:sz w:val="26"/>
      <w:szCs w:val="26"/>
      <w:lang w:eastAsia="en-US"/>
    </w:rPr>
  </w:style>
  <w:style w:type="character" w:customStyle="1" w:styleId="Bodytext16">
    <w:name w:val="Body text (16)_"/>
    <w:link w:val="Bodytext160"/>
    <w:rPr>
      <w:rFonts w:ascii="Segoe UI" w:hAnsi="Segoe UI" w:cs="Segoe UI"/>
      <w:w w:val="30"/>
      <w:sz w:val="17"/>
      <w:szCs w:val="17"/>
      <w:u w:val="none"/>
    </w:rPr>
  </w:style>
  <w:style w:type="paragraph" w:customStyle="1" w:styleId="Bodytext160">
    <w:name w:val="Body text (16)"/>
    <w:basedOn w:val="Normal"/>
    <w:link w:val="Bodytext16"/>
    <w:pPr>
      <w:shd w:val="clear" w:color="auto" w:fill="FFFFFF"/>
      <w:spacing w:line="240" w:lineRule="atLeast"/>
    </w:pPr>
    <w:rPr>
      <w:rFonts w:ascii="Segoe UI" w:hAnsi="Segoe UI" w:cs="Segoe UI"/>
      <w:color w:val="auto"/>
      <w:w w:val="30"/>
      <w:sz w:val="17"/>
      <w:szCs w:val="17"/>
      <w:lang w:eastAsia="en-US"/>
    </w:rPr>
  </w:style>
  <w:style w:type="character" w:customStyle="1" w:styleId="Tableofcontents13pt">
    <w:name w:val="Table of contents + 13 pt"/>
    <w:aliases w:val="Spacing 0 pt147"/>
    <w:rPr>
      <w:rFonts w:ascii="Times New Roman" w:hAnsi="Times New Roman" w:cs="Times New Roman"/>
      <w:spacing w:val="0"/>
      <w:sz w:val="26"/>
      <w:szCs w:val="26"/>
      <w:u w:val="none"/>
    </w:rPr>
  </w:style>
  <w:style w:type="character" w:customStyle="1" w:styleId="Bodytext17">
    <w:name w:val="Body text (17)_"/>
    <w:link w:val="Bodytext170"/>
    <w:rPr>
      <w:rFonts w:ascii="Times New Roman" w:hAnsi="Times New Roman" w:cs="Times New Roman"/>
      <w:i/>
      <w:iCs/>
      <w:sz w:val="15"/>
      <w:szCs w:val="15"/>
      <w:u w:val="none"/>
    </w:rPr>
  </w:style>
  <w:style w:type="paragraph" w:customStyle="1" w:styleId="Bodytext170">
    <w:name w:val="Body text (17)"/>
    <w:basedOn w:val="Normal"/>
    <w:link w:val="Bodytext17"/>
    <w:pPr>
      <w:shd w:val="clear" w:color="auto" w:fill="FFFFFF"/>
      <w:spacing w:line="240" w:lineRule="atLeast"/>
      <w:jc w:val="both"/>
    </w:pPr>
    <w:rPr>
      <w:rFonts w:ascii="Times New Roman" w:hAnsi="Times New Roman" w:cs="Times New Roman"/>
      <w:i/>
      <w:iCs/>
      <w:color w:val="auto"/>
      <w:sz w:val="15"/>
      <w:szCs w:val="15"/>
      <w:lang w:eastAsia="en-US"/>
    </w:rPr>
  </w:style>
  <w:style w:type="character" w:customStyle="1" w:styleId="Bodytext17SegoeUI">
    <w:name w:val="Body text (17) + Segoe UI"/>
    <w:aliases w:val="7 pt,Not Italic,Body text (8) + Bold"/>
    <w:rPr>
      <w:rFonts w:ascii="Segoe UI" w:hAnsi="Segoe UI" w:cs="Segoe UI"/>
      <w:i/>
      <w:iCs/>
      <w:sz w:val="14"/>
      <w:szCs w:val="14"/>
      <w:u w:val="none"/>
    </w:rPr>
  </w:style>
  <w:style w:type="character" w:customStyle="1" w:styleId="Bodytext17SegoeUI1">
    <w:name w:val="Body text (17) + Segoe UI1"/>
    <w:aliases w:val="5 pt5,Not Italic11,Spacing 0 pt146,Scale 40%6"/>
    <w:rPr>
      <w:rFonts w:ascii="Segoe UI" w:hAnsi="Segoe UI" w:cs="Segoe UI"/>
      <w:i/>
      <w:iCs/>
      <w:noProof/>
      <w:spacing w:val="-7"/>
      <w:w w:val="40"/>
      <w:sz w:val="10"/>
      <w:szCs w:val="10"/>
      <w:u w:val="none"/>
    </w:rPr>
  </w:style>
  <w:style w:type="character" w:customStyle="1" w:styleId="Heading2">
    <w:name w:val="Heading #2_"/>
    <w:link w:val="Heading20"/>
    <w:rPr>
      <w:rFonts w:ascii="Segoe UI" w:hAnsi="Segoe UI" w:cs="Segoe UI"/>
      <w:sz w:val="14"/>
      <w:szCs w:val="14"/>
      <w:u w:val="none"/>
    </w:rPr>
  </w:style>
  <w:style w:type="paragraph" w:customStyle="1" w:styleId="Heading20">
    <w:name w:val="Heading #2"/>
    <w:basedOn w:val="Normal"/>
    <w:link w:val="Heading2"/>
    <w:pPr>
      <w:shd w:val="clear" w:color="auto" w:fill="FFFFFF"/>
      <w:spacing w:line="240" w:lineRule="atLeast"/>
      <w:jc w:val="both"/>
      <w:outlineLvl w:val="1"/>
    </w:pPr>
    <w:rPr>
      <w:rFonts w:ascii="Segoe UI" w:hAnsi="Segoe UI" w:cs="Segoe UI"/>
      <w:color w:val="auto"/>
      <w:sz w:val="14"/>
      <w:szCs w:val="14"/>
      <w:lang w:eastAsia="en-US"/>
    </w:rPr>
  </w:style>
  <w:style w:type="character" w:customStyle="1" w:styleId="Heading2TimesNewRoman">
    <w:name w:val="Heading #2 + Times New Roman"/>
    <w:aliases w:val="12 pt3,Spacing 0 pt145"/>
    <w:rPr>
      <w:rFonts w:ascii="Times New Roman" w:hAnsi="Times New Roman" w:cs="Times New Roman"/>
      <w:noProof/>
      <w:spacing w:val="2"/>
      <w:sz w:val="24"/>
      <w:szCs w:val="24"/>
      <w:u w:val="none"/>
    </w:rPr>
  </w:style>
  <w:style w:type="character" w:customStyle="1" w:styleId="BodytextSegoeUI4">
    <w:name w:val="Body text + Segoe UI4"/>
    <w:aliases w:val="7 pt1,Spacing 0 pt144"/>
    <w:rPr>
      <w:rFonts w:ascii="Segoe UI" w:hAnsi="Segoe UI" w:cs="Segoe UI"/>
      <w:noProof/>
      <w:spacing w:val="0"/>
      <w:sz w:val="14"/>
      <w:szCs w:val="14"/>
      <w:u w:val="none"/>
    </w:rPr>
  </w:style>
  <w:style w:type="character" w:customStyle="1" w:styleId="Bodytext1512pt">
    <w:name w:val="Body text (15) + 12 pt"/>
    <w:aliases w:val="Spacing 0 pt143"/>
    <w:rPr>
      <w:rFonts w:ascii="Times New Roman" w:hAnsi="Times New Roman" w:cs="Times New Roman"/>
      <w:spacing w:val="2"/>
      <w:sz w:val="24"/>
      <w:szCs w:val="24"/>
      <w:u w:val="none"/>
    </w:rPr>
  </w:style>
  <w:style w:type="character" w:customStyle="1" w:styleId="Bodytext3NotBold2">
    <w:name w:val="Body text (3) + Not Bold2"/>
    <w:aliases w:val="Spacing 0 pt142"/>
    <w:rPr>
      <w:rFonts w:ascii="Times New Roman" w:hAnsi="Times New Roman" w:cs="Times New Roman"/>
      <w:b/>
      <w:bCs/>
      <w:spacing w:val="2"/>
      <w:u w:val="none"/>
    </w:rPr>
  </w:style>
  <w:style w:type="character" w:customStyle="1" w:styleId="Bodytext18">
    <w:name w:val="Body text (18)_"/>
    <w:link w:val="Bodytext180"/>
    <w:rPr>
      <w:rFonts w:ascii="Times New Roman" w:hAnsi="Times New Roman" w:cs="Times New Roman"/>
      <w:i/>
      <w:iCs/>
      <w:noProof/>
      <w:sz w:val="20"/>
      <w:szCs w:val="20"/>
      <w:u w:val="none"/>
    </w:rPr>
  </w:style>
  <w:style w:type="paragraph" w:customStyle="1" w:styleId="Bodytext180">
    <w:name w:val="Body text (18)"/>
    <w:basedOn w:val="Normal"/>
    <w:link w:val="Bodytext18"/>
    <w:pPr>
      <w:shd w:val="clear" w:color="auto" w:fill="FFFFFF"/>
      <w:spacing w:before="120" w:line="240" w:lineRule="atLeast"/>
      <w:jc w:val="right"/>
    </w:pPr>
    <w:rPr>
      <w:rFonts w:ascii="Times New Roman" w:hAnsi="Times New Roman" w:cs="Times New Roman"/>
      <w:i/>
      <w:iCs/>
      <w:noProof/>
      <w:color w:val="auto"/>
      <w:sz w:val="20"/>
      <w:szCs w:val="20"/>
      <w:lang w:eastAsia="en-US"/>
    </w:rPr>
  </w:style>
  <w:style w:type="character" w:customStyle="1" w:styleId="Headerorfooter5">
    <w:name w:val="Header or footer (5)_"/>
    <w:link w:val="Headerorfooter50"/>
    <w:rPr>
      <w:rFonts w:ascii="Times New Roman" w:hAnsi="Times New Roman" w:cs="Times New Roman"/>
      <w:b/>
      <w:bCs/>
      <w:spacing w:val="7"/>
      <w:u w:val="none"/>
    </w:rPr>
  </w:style>
  <w:style w:type="paragraph" w:customStyle="1" w:styleId="Headerorfooter50">
    <w:name w:val="Header or footer (5)"/>
    <w:basedOn w:val="Normal"/>
    <w:link w:val="Headerorfooter5"/>
    <w:pPr>
      <w:shd w:val="clear" w:color="auto" w:fill="FFFFFF"/>
      <w:spacing w:line="240" w:lineRule="atLeast"/>
    </w:pPr>
    <w:rPr>
      <w:rFonts w:ascii="Times New Roman" w:hAnsi="Times New Roman" w:cs="Times New Roman"/>
      <w:b/>
      <w:bCs/>
      <w:color w:val="auto"/>
      <w:spacing w:val="7"/>
      <w:lang w:eastAsia="en-US"/>
    </w:rPr>
  </w:style>
  <w:style w:type="character" w:customStyle="1" w:styleId="Bodytext2TimesNewRoman1">
    <w:name w:val="Body text (2) + Times New Roman1"/>
    <w:aliases w:val="7.5 pt3,Italic25,Spacing 0 pt141"/>
    <w:rPr>
      <w:rFonts w:ascii="Times New Roman" w:hAnsi="Times New Roman" w:cs="Times New Roman"/>
      <w:i/>
      <w:iCs/>
      <w:noProof/>
      <w:spacing w:val="0"/>
      <w:sz w:val="15"/>
      <w:szCs w:val="15"/>
      <w:u w:val="none"/>
    </w:rPr>
  </w:style>
  <w:style w:type="character" w:customStyle="1" w:styleId="Bodytext210pt">
    <w:name w:val="Body text (2) + 10 pt"/>
    <w:aliases w:val="Spacing 0 pt140,Spacing -1 pt"/>
    <w:rPr>
      <w:rFonts w:ascii="Segoe UI" w:hAnsi="Segoe UI" w:cs="Segoe UI"/>
      <w:spacing w:val="-18"/>
      <w:sz w:val="20"/>
      <w:szCs w:val="20"/>
      <w:u w:val="none"/>
    </w:rPr>
  </w:style>
  <w:style w:type="character" w:customStyle="1" w:styleId="Bodytext19">
    <w:name w:val="Body text (19)_"/>
    <w:link w:val="Bodytext190"/>
    <w:rPr>
      <w:rFonts w:ascii="Segoe UI" w:hAnsi="Segoe UI" w:cs="Segoe UI"/>
      <w:spacing w:val="10"/>
      <w:w w:val="350"/>
      <w:sz w:val="8"/>
      <w:szCs w:val="8"/>
      <w:u w:val="none"/>
    </w:rPr>
  </w:style>
  <w:style w:type="paragraph" w:customStyle="1" w:styleId="Bodytext190">
    <w:name w:val="Body text (19)"/>
    <w:basedOn w:val="Normal"/>
    <w:link w:val="Bodytext19"/>
    <w:pPr>
      <w:shd w:val="clear" w:color="auto" w:fill="FFFFFF"/>
      <w:spacing w:line="240" w:lineRule="atLeast"/>
      <w:jc w:val="both"/>
    </w:pPr>
    <w:rPr>
      <w:rFonts w:ascii="Segoe UI" w:hAnsi="Segoe UI" w:cs="Segoe UI"/>
      <w:color w:val="auto"/>
      <w:spacing w:val="10"/>
      <w:w w:val="350"/>
      <w:sz w:val="8"/>
      <w:szCs w:val="8"/>
      <w:lang w:eastAsia="en-US"/>
    </w:rPr>
  </w:style>
  <w:style w:type="character" w:customStyle="1" w:styleId="Bodytext19CourierNew">
    <w:name w:val="Body text (19) + Courier New"/>
    <w:aliases w:val="4.5 pt,Italic24,Spacing 0 pt139,Scale 100%2"/>
    <w:rPr>
      <w:rFonts w:ascii="Courier New" w:hAnsi="Courier New" w:cs="Courier New"/>
      <w:i/>
      <w:iCs/>
      <w:spacing w:val="0"/>
      <w:w w:val="100"/>
      <w:sz w:val="9"/>
      <w:szCs w:val="9"/>
      <w:u w:val="none"/>
    </w:rPr>
  </w:style>
  <w:style w:type="character" w:customStyle="1" w:styleId="Bodytext155pt">
    <w:name w:val="Body text + 15.5 pt"/>
    <w:aliases w:val="Bold34,Spacing 0 pt138"/>
    <w:rPr>
      <w:rFonts w:ascii="Times New Roman" w:hAnsi="Times New Roman" w:cs="Times New Roman"/>
      <w:b/>
      <w:bCs/>
      <w:spacing w:val="-2"/>
      <w:sz w:val="31"/>
      <w:szCs w:val="31"/>
      <w:u w:val="none"/>
    </w:rPr>
  </w:style>
  <w:style w:type="character" w:customStyle="1" w:styleId="Tableofcontents6">
    <w:name w:val="Table of contents (6)_"/>
    <w:link w:val="Tableofcontents60"/>
    <w:rPr>
      <w:rFonts w:ascii="Times New Roman" w:hAnsi="Times New Roman" w:cs="Times New Roman"/>
      <w:b/>
      <w:bCs/>
      <w:spacing w:val="5"/>
      <w:u w:val="none"/>
    </w:rPr>
  </w:style>
  <w:style w:type="paragraph" w:customStyle="1" w:styleId="Tableofcontents60">
    <w:name w:val="Table of contents (6)"/>
    <w:basedOn w:val="Normal"/>
    <w:link w:val="Tableofcontents6"/>
    <w:pPr>
      <w:shd w:val="clear" w:color="auto" w:fill="FFFFFF"/>
      <w:spacing w:before="240" w:after="240" w:line="341" w:lineRule="exact"/>
      <w:ind w:firstLine="580"/>
      <w:jc w:val="both"/>
    </w:pPr>
    <w:rPr>
      <w:rFonts w:ascii="Times New Roman" w:hAnsi="Times New Roman" w:cs="Times New Roman"/>
      <w:b/>
      <w:bCs/>
      <w:color w:val="auto"/>
      <w:spacing w:val="5"/>
      <w:lang w:eastAsia="en-US"/>
    </w:rPr>
  </w:style>
  <w:style w:type="character" w:customStyle="1" w:styleId="Tableofcontents6Spacing0pt">
    <w:name w:val="Table of contents (6) + Spacing 0 pt"/>
    <w:rPr>
      <w:rFonts w:ascii="Times New Roman" w:hAnsi="Times New Roman" w:cs="Times New Roman"/>
      <w:b/>
      <w:bCs/>
      <w:spacing w:val="4"/>
      <w:u w:val="none"/>
    </w:rPr>
  </w:style>
  <w:style w:type="character" w:customStyle="1" w:styleId="Bodytext3Corbel">
    <w:name w:val="Body text (3) + Corbel"/>
    <w:aliases w:val="7.5 pt2,Not Bold,Spacing 0 pt137,Body text (2) + 8.5 pt1"/>
    <w:rPr>
      <w:rFonts w:ascii="Corbel" w:hAnsi="Corbel" w:cs="Corbel"/>
      <w:b/>
      <w:bCs/>
      <w:noProof/>
      <w:spacing w:val="0"/>
      <w:sz w:val="15"/>
      <w:szCs w:val="15"/>
      <w:u w:val="none"/>
    </w:rPr>
  </w:style>
  <w:style w:type="character" w:customStyle="1" w:styleId="Tableofcontents2Spacing0pt1">
    <w:name w:val="Table of contents (2) + Spacing 0 pt1"/>
    <w:rPr>
      <w:rFonts w:ascii="Times New Roman" w:hAnsi="Times New Roman" w:cs="Times New Roman"/>
      <w:b/>
      <w:bCs/>
      <w:spacing w:val="5"/>
      <w:u w:val="none"/>
    </w:rPr>
  </w:style>
  <w:style w:type="character" w:customStyle="1" w:styleId="Heading10">
    <w:name w:val="Heading #10_"/>
    <w:link w:val="Heading100"/>
    <w:rPr>
      <w:rFonts w:ascii="Times New Roman" w:hAnsi="Times New Roman" w:cs="Times New Roman"/>
      <w:spacing w:val="2"/>
      <w:u w:val="none"/>
    </w:rPr>
  </w:style>
  <w:style w:type="paragraph" w:customStyle="1" w:styleId="Heading100">
    <w:name w:val="Heading #10"/>
    <w:basedOn w:val="Normal"/>
    <w:link w:val="Heading10"/>
    <w:pPr>
      <w:shd w:val="clear" w:color="auto" w:fill="FFFFFF"/>
      <w:spacing w:before="240" w:line="240" w:lineRule="atLeast"/>
      <w:jc w:val="right"/>
    </w:pPr>
    <w:rPr>
      <w:rFonts w:ascii="Times New Roman" w:hAnsi="Times New Roman" w:cs="Times New Roman"/>
      <w:color w:val="auto"/>
      <w:spacing w:val="2"/>
      <w:lang w:eastAsia="en-US"/>
    </w:rPr>
  </w:style>
  <w:style w:type="character" w:customStyle="1" w:styleId="Tableofcontents7">
    <w:name w:val="Table of contents (7)_"/>
    <w:link w:val="Tableofcontents70"/>
    <w:rPr>
      <w:rFonts w:ascii="Times New Roman" w:hAnsi="Times New Roman" w:cs="Times New Roman"/>
      <w:b/>
      <w:bCs/>
      <w:spacing w:val="6"/>
      <w:sz w:val="26"/>
      <w:szCs w:val="26"/>
      <w:u w:val="none"/>
    </w:rPr>
  </w:style>
  <w:style w:type="paragraph" w:customStyle="1" w:styleId="Tableofcontents70">
    <w:name w:val="Table of contents (7)"/>
    <w:basedOn w:val="Normal"/>
    <w:link w:val="Tableofcontents7"/>
    <w:pPr>
      <w:shd w:val="clear" w:color="auto" w:fill="FFFFFF"/>
      <w:spacing w:before="240" w:after="300" w:line="240" w:lineRule="atLeast"/>
      <w:jc w:val="both"/>
    </w:pPr>
    <w:rPr>
      <w:rFonts w:ascii="Times New Roman" w:hAnsi="Times New Roman" w:cs="Times New Roman"/>
      <w:b/>
      <w:bCs/>
      <w:color w:val="auto"/>
      <w:spacing w:val="6"/>
      <w:sz w:val="26"/>
      <w:szCs w:val="26"/>
      <w:lang w:eastAsia="en-US"/>
    </w:rPr>
  </w:style>
  <w:style w:type="character" w:customStyle="1" w:styleId="Tableofcontents8">
    <w:name w:val="Table of contents (8)_"/>
    <w:link w:val="Tableofcontents80"/>
    <w:rPr>
      <w:rFonts w:ascii="Segoe UI" w:hAnsi="Segoe UI" w:cs="Segoe UI"/>
      <w:noProof/>
      <w:sz w:val="14"/>
      <w:szCs w:val="14"/>
      <w:u w:val="none"/>
    </w:rPr>
  </w:style>
  <w:style w:type="paragraph" w:customStyle="1" w:styleId="Tableofcontents80">
    <w:name w:val="Table of contents (8)"/>
    <w:basedOn w:val="Normal"/>
    <w:link w:val="Tableofcontents8"/>
    <w:pPr>
      <w:shd w:val="clear" w:color="auto" w:fill="FFFFFF"/>
      <w:spacing w:after="60" w:line="240" w:lineRule="atLeast"/>
      <w:jc w:val="right"/>
    </w:pPr>
    <w:rPr>
      <w:rFonts w:ascii="Segoe UI" w:hAnsi="Segoe UI" w:cs="Segoe UI"/>
      <w:noProof/>
      <w:color w:val="auto"/>
      <w:sz w:val="14"/>
      <w:szCs w:val="14"/>
      <w:lang w:eastAsia="en-US"/>
    </w:rPr>
  </w:style>
  <w:style w:type="character" w:customStyle="1" w:styleId="Bodytext10Spacing0pt">
    <w:name w:val="Body text (10) + Spacing 0 pt"/>
    <w:rPr>
      <w:rFonts w:ascii="Times New Roman" w:hAnsi="Times New Roman" w:cs="Times New Roman"/>
      <w:b/>
      <w:bCs/>
      <w:spacing w:val="6"/>
      <w:sz w:val="26"/>
      <w:szCs w:val="26"/>
      <w:u w:val="none"/>
    </w:rPr>
  </w:style>
  <w:style w:type="character" w:customStyle="1" w:styleId="Bodytext1012pt">
    <w:name w:val="Body text (10) + 12 pt"/>
    <w:aliases w:val="Spacing 0 pt136"/>
    <w:rPr>
      <w:rFonts w:ascii="Times New Roman" w:hAnsi="Times New Roman" w:cs="Times New Roman"/>
      <w:b/>
      <w:bCs/>
      <w:spacing w:val="5"/>
      <w:sz w:val="24"/>
      <w:szCs w:val="24"/>
      <w:u w:val="none"/>
    </w:rPr>
  </w:style>
  <w:style w:type="character" w:customStyle="1" w:styleId="Bodytext10125pt">
    <w:name w:val="Body text (10) + 12.5 pt"/>
    <w:aliases w:val="Spacing 0 pt135"/>
    <w:rPr>
      <w:rFonts w:ascii="Times New Roman" w:hAnsi="Times New Roman" w:cs="Times New Roman"/>
      <w:b/>
      <w:bCs/>
      <w:spacing w:val="-2"/>
      <w:sz w:val="25"/>
      <w:szCs w:val="25"/>
      <w:u w:val="none"/>
    </w:rPr>
  </w:style>
  <w:style w:type="character" w:customStyle="1" w:styleId="Heading11">
    <w:name w:val="Heading #11_"/>
    <w:link w:val="Heading110"/>
    <w:rPr>
      <w:rFonts w:ascii="Times New Roman" w:hAnsi="Times New Roman" w:cs="Times New Roman"/>
      <w:b/>
      <w:bCs/>
      <w:spacing w:val="6"/>
      <w:sz w:val="26"/>
      <w:szCs w:val="26"/>
      <w:u w:val="none"/>
    </w:rPr>
  </w:style>
  <w:style w:type="paragraph" w:customStyle="1" w:styleId="Heading110">
    <w:name w:val="Heading #11"/>
    <w:basedOn w:val="Normal"/>
    <w:link w:val="Heading11"/>
    <w:pPr>
      <w:shd w:val="clear" w:color="auto" w:fill="FFFFFF"/>
      <w:spacing w:line="240" w:lineRule="atLeast"/>
      <w:jc w:val="both"/>
    </w:pPr>
    <w:rPr>
      <w:rFonts w:ascii="Times New Roman" w:hAnsi="Times New Roman" w:cs="Times New Roman"/>
      <w:b/>
      <w:bCs/>
      <w:color w:val="auto"/>
      <w:spacing w:val="6"/>
      <w:sz w:val="26"/>
      <w:szCs w:val="26"/>
      <w:lang w:eastAsia="en-US"/>
    </w:rPr>
  </w:style>
  <w:style w:type="character" w:customStyle="1" w:styleId="Heading11SegoeUI">
    <w:name w:val="Heading #11 + Segoe UI"/>
    <w:aliases w:val="4.5 pt2,Not Bold16,Spacing 0 pt134"/>
    <w:rPr>
      <w:rFonts w:ascii="Segoe UI" w:hAnsi="Segoe UI" w:cs="Segoe UI"/>
      <w:b/>
      <w:bCs/>
      <w:spacing w:val="0"/>
      <w:sz w:val="9"/>
      <w:szCs w:val="9"/>
      <w:u w:val="none"/>
    </w:rPr>
  </w:style>
  <w:style w:type="character" w:customStyle="1" w:styleId="Bodytext6Spacing0pt">
    <w:name w:val="Body text (6) + Spacing 0 pt"/>
    <w:rPr>
      <w:rFonts w:ascii="Times New Roman" w:hAnsi="Times New Roman" w:cs="Times New Roman"/>
      <w:b/>
      <w:bCs/>
      <w:noProof/>
      <w:spacing w:val="0"/>
      <w:sz w:val="76"/>
      <w:szCs w:val="76"/>
      <w:u w:val="none"/>
    </w:rPr>
  </w:style>
  <w:style w:type="character" w:customStyle="1" w:styleId="BodytextSegoeUI3">
    <w:name w:val="Body text + Segoe UI3"/>
    <w:aliases w:val="5 pt4,Spacing 0 pt133,Scale 40%5"/>
    <w:rPr>
      <w:rFonts w:ascii="Segoe UI" w:hAnsi="Segoe UI" w:cs="Segoe UI"/>
      <w:noProof/>
      <w:spacing w:val="-7"/>
      <w:w w:val="40"/>
      <w:sz w:val="10"/>
      <w:szCs w:val="10"/>
      <w:u w:val="none"/>
    </w:rPr>
  </w:style>
  <w:style w:type="character" w:customStyle="1" w:styleId="Bodytext10pt5">
    <w:name w:val="Body text + 10 pt5"/>
    <w:aliases w:val="Spacing 0 pt132"/>
    <w:rPr>
      <w:rFonts w:ascii="Times New Roman" w:hAnsi="Times New Roman" w:cs="Times New Roman"/>
      <w:spacing w:val="0"/>
      <w:sz w:val="20"/>
      <w:szCs w:val="20"/>
      <w:u w:val="none"/>
    </w:rPr>
  </w:style>
  <w:style w:type="character" w:customStyle="1" w:styleId="Bodytext200">
    <w:name w:val="Body text (20)_"/>
    <w:link w:val="Bodytext201"/>
    <w:rPr>
      <w:rFonts w:ascii="Times New Roman" w:hAnsi="Times New Roman" w:cs="Times New Roman"/>
      <w:b/>
      <w:bCs/>
      <w:i/>
      <w:iCs/>
      <w:spacing w:val="3"/>
      <w:sz w:val="19"/>
      <w:szCs w:val="19"/>
      <w:u w:val="none"/>
    </w:rPr>
  </w:style>
  <w:style w:type="paragraph" w:customStyle="1" w:styleId="Bodytext201">
    <w:name w:val="Body text (20)"/>
    <w:basedOn w:val="Normal"/>
    <w:link w:val="Bodytext200"/>
    <w:pPr>
      <w:shd w:val="clear" w:color="auto" w:fill="FFFFFF"/>
      <w:spacing w:line="250" w:lineRule="exact"/>
      <w:jc w:val="both"/>
    </w:pPr>
    <w:rPr>
      <w:rFonts w:ascii="Times New Roman" w:hAnsi="Times New Roman" w:cs="Times New Roman"/>
      <w:b/>
      <w:bCs/>
      <w:i/>
      <w:iCs/>
      <w:color w:val="auto"/>
      <w:spacing w:val="3"/>
      <w:sz w:val="19"/>
      <w:szCs w:val="19"/>
      <w:lang w:eastAsia="en-US"/>
    </w:rPr>
  </w:style>
  <w:style w:type="character" w:customStyle="1" w:styleId="Bodytext210">
    <w:name w:val="Body text (21)_"/>
    <w:link w:val="Bodytext211"/>
    <w:rPr>
      <w:rFonts w:ascii="Times New Roman" w:hAnsi="Times New Roman" w:cs="Times New Roman"/>
      <w:b/>
      <w:bCs/>
      <w:spacing w:val="1"/>
      <w:sz w:val="19"/>
      <w:szCs w:val="19"/>
      <w:u w:val="none"/>
    </w:rPr>
  </w:style>
  <w:style w:type="paragraph" w:customStyle="1" w:styleId="Bodytext211">
    <w:name w:val="Body text (21)"/>
    <w:basedOn w:val="Normal"/>
    <w:link w:val="Bodytext210"/>
    <w:pPr>
      <w:shd w:val="clear" w:color="auto" w:fill="FFFFFF"/>
      <w:spacing w:line="250" w:lineRule="exact"/>
      <w:jc w:val="both"/>
    </w:pPr>
    <w:rPr>
      <w:rFonts w:ascii="Times New Roman" w:hAnsi="Times New Roman" w:cs="Times New Roman"/>
      <w:b/>
      <w:bCs/>
      <w:color w:val="auto"/>
      <w:spacing w:val="1"/>
      <w:sz w:val="19"/>
      <w:szCs w:val="19"/>
      <w:lang w:eastAsia="en-US"/>
    </w:rPr>
  </w:style>
  <w:style w:type="character" w:customStyle="1" w:styleId="Bodytext22">
    <w:name w:val="Body text (22)_"/>
    <w:link w:val="Bodytext221"/>
    <w:rPr>
      <w:rFonts w:ascii="Times New Roman" w:hAnsi="Times New Roman" w:cs="Times New Roman"/>
      <w:b/>
      <w:bCs/>
      <w:spacing w:val="3"/>
      <w:sz w:val="18"/>
      <w:szCs w:val="18"/>
      <w:u w:val="none"/>
    </w:rPr>
  </w:style>
  <w:style w:type="paragraph" w:customStyle="1" w:styleId="Bodytext221">
    <w:name w:val="Body text (22)1"/>
    <w:basedOn w:val="Normal"/>
    <w:link w:val="Bodytext22"/>
    <w:pPr>
      <w:shd w:val="clear" w:color="auto" w:fill="FFFFFF"/>
      <w:spacing w:line="250" w:lineRule="exact"/>
      <w:jc w:val="both"/>
    </w:pPr>
    <w:rPr>
      <w:rFonts w:ascii="Times New Roman" w:hAnsi="Times New Roman" w:cs="Times New Roman"/>
      <w:b/>
      <w:bCs/>
      <w:color w:val="auto"/>
      <w:spacing w:val="3"/>
      <w:sz w:val="18"/>
      <w:szCs w:val="18"/>
      <w:lang w:eastAsia="en-US"/>
    </w:rPr>
  </w:style>
  <w:style w:type="character" w:customStyle="1" w:styleId="Bodytext21Italic">
    <w:name w:val="Body text (21) + Italic"/>
    <w:aliases w:val="Spacing 0 pt131"/>
    <w:rPr>
      <w:rFonts w:ascii="Times New Roman" w:hAnsi="Times New Roman" w:cs="Times New Roman"/>
      <w:b/>
      <w:bCs/>
      <w:i/>
      <w:iCs/>
      <w:noProof/>
      <w:spacing w:val="3"/>
      <w:sz w:val="19"/>
      <w:szCs w:val="19"/>
      <w:u w:val="none"/>
    </w:rPr>
  </w:style>
  <w:style w:type="character" w:customStyle="1" w:styleId="Picturecaption">
    <w:name w:val="Picture caption_"/>
    <w:link w:val="Picturecaption0"/>
    <w:rPr>
      <w:rFonts w:ascii="Times New Roman" w:hAnsi="Times New Roman" w:cs="Times New Roman"/>
      <w:spacing w:val="2"/>
      <w:u w:val="none"/>
    </w:rPr>
  </w:style>
  <w:style w:type="paragraph" w:customStyle="1" w:styleId="Picturecaption0">
    <w:name w:val="Picture caption"/>
    <w:basedOn w:val="Normal"/>
    <w:link w:val="Picturecaption"/>
    <w:pPr>
      <w:shd w:val="clear" w:color="auto" w:fill="FFFFFF"/>
      <w:spacing w:line="240" w:lineRule="atLeast"/>
    </w:pPr>
    <w:rPr>
      <w:rFonts w:ascii="Times New Roman" w:hAnsi="Times New Roman" w:cs="Times New Roman"/>
      <w:color w:val="auto"/>
      <w:spacing w:val="2"/>
      <w:lang w:eastAsia="en-US"/>
    </w:rPr>
  </w:style>
  <w:style w:type="character" w:customStyle="1" w:styleId="Headerorfooter6">
    <w:name w:val="Header or footer (6)_"/>
    <w:link w:val="Headerorfooter60"/>
    <w:rPr>
      <w:rFonts w:ascii="Times New Roman" w:hAnsi="Times New Roman" w:cs="Times New Roman"/>
      <w:spacing w:val="5"/>
      <w:sz w:val="25"/>
      <w:szCs w:val="25"/>
      <w:u w:val="none"/>
    </w:rPr>
  </w:style>
  <w:style w:type="paragraph" w:customStyle="1" w:styleId="Headerorfooter60">
    <w:name w:val="Header or footer (6)"/>
    <w:basedOn w:val="Normal"/>
    <w:link w:val="Headerorfooter6"/>
    <w:pPr>
      <w:shd w:val="clear" w:color="auto" w:fill="FFFFFF"/>
      <w:spacing w:line="466" w:lineRule="exact"/>
    </w:pPr>
    <w:rPr>
      <w:rFonts w:ascii="Times New Roman" w:hAnsi="Times New Roman" w:cs="Times New Roman"/>
      <w:color w:val="auto"/>
      <w:spacing w:val="5"/>
      <w:sz w:val="25"/>
      <w:szCs w:val="25"/>
      <w:lang w:eastAsia="en-US"/>
    </w:rPr>
  </w:style>
  <w:style w:type="character" w:customStyle="1" w:styleId="Tableofcontents3Spacing0pt">
    <w:name w:val="Table of contents (3) + Spacing 0 pt"/>
    <w:rPr>
      <w:rFonts w:ascii="Segoe UI" w:hAnsi="Segoe UI" w:cs="Segoe UI"/>
      <w:spacing w:val="-7"/>
      <w:w w:val="40"/>
      <w:sz w:val="10"/>
      <w:szCs w:val="10"/>
      <w:u w:val="none"/>
    </w:rPr>
  </w:style>
  <w:style w:type="character" w:customStyle="1" w:styleId="Tableofcontents3TimesNewRoman1">
    <w:name w:val="Table of contents (3) + Times New Roman1"/>
    <w:aliases w:val="12 pt2,Spacing 0 pt130,Scale 100%1"/>
    <w:rPr>
      <w:rFonts w:ascii="Times New Roman" w:hAnsi="Times New Roman" w:cs="Times New Roman"/>
      <w:noProof/>
      <w:spacing w:val="2"/>
      <w:w w:val="100"/>
      <w:sz w:val="24"/>
      <w:szCs w:val="24"/>
      <w:u w:val="none"/>
    </w:rPr>
  </w:style>
  <w:style w:type="character" w:customStyle="1" w:styleId="Bodytext11Spacing0pt">
    <w:name w:val="Body text (11) + Spacing 0 pt"/>
    <w:rPr>
      <w:rFonts w:ascii="Segoe UI" w:hAnsi="Segoe UI" w:cs="Segoe UI"/>
      <w:spacing w:val="-7"/>
      <w:w w:val="40"/>
      <w:sz w:val="10"/>
      <w:szCs w:val="10"/>
      <w:u w:val="none"/>
    </w:rPr>
  </w:style>
  <w:style w:type="character" w:customStyle="1" w:styleId="Bodytext4NotItalic3">
    <w:name w:val="Body text (4) + Not Italic3"/>
    <w:aliases w:val="Spacing 0 pt129"/>
    <w:rPr>
      <w:rFonts w:ascii="Times New Roman" w:hAnsi="Times New Roman" w:cs="Times New Roman"/>
      <w:i/>
      <w:iCs/>
      <w:spacing w:val="2"/>
      <w:u w:val="none"/>
    </w:rPr>
  </w:style>
  <w:style w:type="character" w:customStyle="1" w:styleId="Bodytext4Spacing0pt">
    <w:name w:val="Body text (4) + Spacing 0 pt"/>
    <w:rPr>
      <w:rFonts w:ascii="Times New Roman" w:hAnsi="Times New Roman" w:cs="Times New Roman"/>
      <w:i/>
      <w:iCs/>
      <w:spacing w:val="0"/>
      <w:u w:val="none"/>
    </w:rPr>
  </w:style>
  <w:style w:type="character" w:customStyle="1" w:styleId="Heading112">
    <w:name w:val="Heading #11 (2)_"/>
    <w:link w:val="Heading1120"/>
    <w:rPr>
      <w:rFonts w:ascii="Segoe UI" w:hAnsi="Segoe UI" w:cs="Segoe UI"/>
      <w:b/>
      <w:bCs/>
      <w:sz w:val="25"/>
      <w:szCs w:val="25"/>
      <w:u w:val="none"/>
    </w:rPr>
  </w:style>
  <w:style w:type="paragraph" w:customStyle="1" w:styleId="Heading1120">
    <w:name w:val="Heading #11 (2)"/>
    <w:basedOn w:val="Normal"/>
    <w:link w:val="Heading112"/>
    <w:pPr>
      <w:shd w:val="clear" w:color="auto" w:fill="FFFFFF"/>
      <w:spacing w:after="540" w:line="240" w:lineRule="atLeast"/>
      <w:jc w:val="both"/>
    </w:pPr>
    <w:rPr>
      <w:rFonts w:ascii="Segoe UI" w:hAnsi="Segoe UI" w:cs="Segoe UI"/>
      <w:b/>
      <w:bCs/>
      <w:color w:val="auto"/>
      <w:sz w:val="25"/>
      <w:szCs w:val="25"/>
      <w:lang w:eastAsia="en-US"/>
    </w:rPr>
  </w:style>
  <w:style w:type="character" w:customStyle="1" w:styleId="Heading112TimesNewRoman">
    <w:name w:val="Heading #11 (2) + Times New Roman"/>
    <w:rPr>
      <w:rFonts w:ascii="Times New Roman" w:hAnsi="Times New Roman" w:cs="Times New Roman"/>
      <w:b/>
      <w:bCs/>
      <w:noProof/>
      <w:sz w:val="25"/>
      <w:szCs w:val="25"/>
      <w:u w:val="none"/>
    </w:rPr>
  </w:style>
  <w:style w:type="character" w:customStyle="1" w:styleId="Bodytext11Spacing1pt">
    <w:name w:val="Body text (11) + Spacing 1 pt"/>
    <w:rPr>
      <w:rFonts w:ascii="Segoe UI" w:hAnsi="Segoe UI" w:cs="Segoe UI"/>
      <w:spacing w:val="33"/>
      <w:w w:val="40"/>
      <w:sz w:val="10"/>
      <w:szCs w:val="10"/>
      <w:u w:val="none"/>
    </w:rPr>
  </w:style>
  <w:style w:type="character" w:customStyle="1" w:styleId="BodytextBold3">
    <w:name w:val="Body text + Bold3"/>
    <w:aliases w:val="Spacing 0 pt128"/>
    <w:rPr>
      <w:rFonts w:ascii="Times New Roman" w:hAnsi="Times New Roman" w:cs="Times New Roman"/>
      <w:b/>
      <w:bCs/>
      <w:spacing w:val="4"/>
      <w:u w:val="none"/>
    </w:rPr>
  </w:style>
  <w:style w:type="character" w:customStyle="1" w:styleId="Bodytext23">
    <w:name w:val="Body text (23)_"/>
    <w:link w:val="Bodytext231"/>
    <w:rPr>
      <w:rFonts w:ascii="Times New Roman" w:hAnsi="Times New Roman" w:cs="Times New Roman"/>
      <w:b/>
      <w:bCs/>
      <w:i/>
      <w:iCs/>
      <w:sz w:val="26"/>
      <w:szCs w:val="26"/>
      <w:u w:val="none"/>
    </w:rPr>
  </w:style>
  <w:style w:type="paragraph" w:customStyle="1" w:styleId="Bodytext231">
    <w:name w:val="Body text (23)1"/>
    <w:basedOn w:val="Normal"/>
    <w:link w:val="Bodytext23"/>
    <w:pPr>
      <w:shd w:val="clear" w:color="auto" w:fill="FFFFFF"/>
      <w:spacing w:line="346" w:lineRule="exact"/>
    </w:pPr>
    <w:rPr>
      <w:rFonts w:ascii="Times New Roman" w:hAnsi="Times New Roman" w:cs="Times New Roman"/>
      <w:b/>
      <w:bCs/>
      <w:i/>
      <w:iCs/>
      <w:color w:val="auto"/>
      <w:spacing w:val="-1"/>
      <w:sz w:val="26"/>
      <w:szCs w:val="26"/>
      <w:lang w:eastAsia="en-US"/>
    </w:rPr>
  </w:style>
  <w:style w:type="character" w:customStyle="1" w:styleId="Bodytext2312pt">
    <w:name w:val="Body text (23) + 12 pt"/>
    <w:aliases w:val="Not Italic10,Spacing 0 pt127"/>
    <w:rPr>
      <w:rFonts w:ascii="Times New Roman" w:hAnsi="Times New Roman" w:cs="Times New Roman"/>
      <w:b/>
      <w:bCs/>
      <w:i/>
      <w:iCs/>
      <w:spacing w:val="4"/>
      <w:sz w:val="24"/>
      <w:szCs w:val="24"/>
      <w:u w:val="none"/>
    </w:rPr>
  </w:style>
  <w:style w:type="character" w:customStyle="1" w:styleId="Bodytext24">
    <w:name w:val="Body text (24)_"/>
    <w:link w:val="Bodytext240"/>
    <w:rPr>
      <w:rFonts w:ascii="Times New Roman" w:hAnsi="Times New Roman" w:cs="Times New Roman"/>
      <w:spacing w:val="17"/>
      <w:u w:val="none"/>
    </w:rPr>
  </w:style>
  <w:style w:type="paragraph" w:customStyle="1" w:styleId="Bodytext240">
    <w:name w:val="Body text (24)"/>
    <w:basedOn w:val="Normal"/>
    <w:link w:val="Bodytext24"/>
    <w:pPr>
      <w:shd w:val="clear" w:color="auto" w:fill="FFFFFF"/>
      <w:spacing w:before="60" w:after="60" w:line="240" w:lineRule="atLeast"/>
      <w:ind w:firstLine="1720"/>
    </w:pPr>
    <w:rPr>
      <w:rFonts w:ascii="Times New Roman" w:hAnsi="Times New Roman" w:cs="Times New Roman"/>
      <w:color w:val="auto"/>
      <w:spacing w:val="17"/>
      <w:lang w:eastAsia="en-US"/>
    </w:rPr>
  </w:style>
  <w:style w:type="character" w:customStyle="1" w:styleId="Bodytext24Bold">
    <w:name w:val="Body text (24) + Bold"/>
    <w:aliases w:val="Spacing 0 pt126"/>
    <w:rPr>
      <w:rFonts w:ascii="Times New Roman" w:hAnsi="Times New Roman" w:cs="Times New Roman"/>
      <w:b/>
      <w:bCs/>
      <w:noProof/>
      <w:spacing w:val="0"/>
      <w:u w:val="none"/>
    </w:rPr>
  </w:style>
  <w:style w:type="character" w:customStyle="1" w:styleId="Heading113">
    <w:name w:val="Heading #11 (3)_"/>
    <w:link w:val="Heading1130"/>
    <w:rPr>
      <w:rFonts w:ascii="Impact" w:hAnsi="Impact" w:cs="Impact"/>
      <w:sz w:val="27"/>
      <w:szCs w:val="27"/>
      <w:u w:val="none"/>
    </w:rPr>
  </w:style>
  <w:style w:type="paragraph" w:customStyle="1" w:styleId="Heading1130">
    <w:name w:val="Heading #11 (3)"/>
    <w:basedOn w:val="Normal"/>
    <w:link w:val="Heading113"/>
    <w:pPr>
      <w:shd w:val="clear" w:color="auto" w:fill="FFFFFF"/>
      <w:spacing w:before="420" w:after="420" w:line="240" w:lineRule="atLeast"/>
      <w:jc w:val="both"/>
    </w:pPr>
    <w:rPr>
      <w:rFonts w:ascii="Impact" w:hAnsi="Impact" w:cs="Impact"/>
      <w:color w:val="auto"/>
      <w:sz w:val="27"/>
      <w:szCs w:val="27"/>
      <w:lang w:eastAsia="en-US"/>
    </w:rPr>
  </w:style>
  <w:style w:type="character" w:customStyle="1" w:styleId="Heading113TimesNewRoman">
    <w:name w:val="Heading #11 (3) + Times New Roman"/>
    <w:aliases w:val="Bold33"/>
    <w:rPr>
      <w:rFonts w:ascii="Times New Roman" w:hAnsi="Times New Roman" w:cs="Times New Roman"/>
      <w:b/>
      <w:bCs/>
      <w:noProof/>
      <w:sz w:val="27"/>
      <w:szCs w:val="27"/>
      <w:u w:val="none"/>
    </w:rPr>
  </w:style>
  <w:style w:type="character" w:customStyle="1" w:styleId="Heading114">
    <w:name w:val="Heading #11 (4)_"/>
    <w:link w:val="Heading1140"/>
    <w:rPr>
      <w:rFonts w:ascii="Segoe UI" w:hAnsi="Segoe UI" w:cs="Segoe UI"/>
      <w:b/>
      <w:bCs/>
      <w:noProof/>
      <w:sz w:val="26"/>
      <w:szCs w:val="26"/>
      <w:u w:val="none"/>
    </w:rPr>
  </w:style>
  <w:style w:type="paragraph" w:customStyle="1" w:styleId="Heading1140">
    <w:name w:val="Heading #11 (4)"/>
    <w:basedOn w:val="Normal"/>
    <w:link w:val="Heading114"/>
    <w:pPr>
      <w:shd w:val="clear" w:color="auto" w:fill="FFFFFF"/>
      <w:spacing w:before="420" w:after="420" w:line="240" w:lineRule="atLeast"/>
      <w:jc w:val="both"/>
    </w:pPr>
    <w:rPr>
      <w:rFonts w:ascii="Segoe UI" w:hAnsi="Segoe UI" w:cs="Segoe UI"/>
      <w:b/>
      <w:bCs/>
      <w:noProof/>
      <w:color w:val="auto"/>
      <w:sz w:val="26"/>
      <w:szCs w:val="26"/>
      <w:lang w:eastAsia="en-US"/>
    </w:rPr>
  </w:style>
  <w:style w:type="character" w:customStyle="1" w:styleId="Heading114TimesNewRoman">
    <w:name w:val="Heading #11 (4) + Times New Roman"/>
    <w:rPr>
      <w:rFonts w:ascii="Times New Roman" w:hAnsi="Times New Roman" w:cs="Times New Roman"/>
      <w:b/>
      <w:bCs/>
      <w:noProof/>
      <w:sz w:val="26"/>
      <w:szCs w:val="26"/>
      <w:u w:val="none"/>
    </w:rPr>
  </w:style>
  <w:style w:type="character" w:customStyle="1" w:styleId="Heading9">
    <w:name w:val="Heading #9_"/>
    <w:link w:val="Heading90"/>
    <w:rPr>
      <w:rFonts w:ascii="Times New Roman" w:hAnsi="Times New Roman" w:cs="Times New Roman"/>
      <w:i/>
      <w:iCs/>
      <w:u w:val="none"/>
    </w:rPr>
  </w:style>
  <w:style w:type="paragraph" w:customStyle="1" w:styleId="Heading90">
    <w:name w:val="Heading #9"/>
    <w:basedOn w:val="Normal"/>
    <w:link w:val="Heading9"/>
    <w:pPr>
      <w:shd w:val="clear" w:color="auto" w:fill="FFFFFF"/>
      <w:spacing w:after="960" w:line="307" w:lineRule="exact"/>
      <w:outlineLvl w:val="8"/>
    </w:pPr>
    <w:rPr>
      <w:rFonts w:ascii="Times New Roman" w:hAnsi="Times New Roman" w:cs="Times New Roman"/>
      <w:i/>
      <w:iCs/>
      <w:color w:val="auto"/>
      <w:lang w:eastAsia="en-US"/>
    </w:rPr>
  </w:style>
  <w:style w:type="character" w:customStyle="1" w:styleId="Bodytext125pt">
    <w:name w:val="Body text + 12.5 pt"/>
    <w:aliases w:val="Bold32,Spacing 0 pt125"/>
    <w:rPr>
      <w:rFonts w:ascii="Times New Roman" w:hAnsi="Times New Roman" w:cs="Times New Roman"/>
      <w:b/>
      <w:bCs/>
      <w:spacing w:val="0"/>
      <w:sz w:val="25"/>
      <w:szCs w:val="25"/>
      <w:u w:val="none"/>
    </w:rPr>
  </w:style>
  <w:style w:type="character" w:customStyle="1" w:styleId="Bodytext125pt2">
    <w:name w:val="Body text + 12.5 pt2"/>
    <w:aliases w:val="Bold31,Spacing 0 pt124"/>
    <w:rPr>
      <w:rFonts w:ascii="Times New Roman" w:hAnsi="Times New Roman" w:cs="Times New Roman"/>
      <w:b/>
      <w:bCs/>
      <w:noProof/>
      <w:spacing w:val="0"/>
      <w:sz w:val="25"/>
      <w:szCs w:val="25"/>
      <w:u w:val="none"/>
    </w:rPr>
  </w:style>
  <w:style w:type="character" w:customStyle="1" w:styleId="Heading5">
    <w:name w:val="Heading #5_"/>
    <w:link w:val="Heading50"/>
    <w:rPr>
      <w:rFonts w:ascii="Times New Roman" w:hAnsi="Times New Roman" w:cs="Times New Roman"/>
      <w:b/>
      <w:bCs/>
      <w:spacing w:val="6"/>
      <w:sz w:val="26"/>
      <w:szCs w:val="26"/>
      <w:u w:val="none"/>
    </w:rPr>
  </w:style>
  <w:style w:type="paragraph" w:customStyle="1" w:styleId="Heading50">
    <w:name w:val="Heading #5"/>
    <w:basedOn w:val="Normal"/>
    <w:link w:val="Heading5"/>
    <w:pPr>
      <w:shd w:val="clear" w:color="auto" w:fill="FFFFFF"/>
      <w:spacing w:before="480" w:after="780" w:line="240" w:lineRule="atLeast"/>
      <w:jc w:val="both"/>
      <w:outlineLvl w:val="4"/>
    </w:pPr>
    <w:rPr>
      <w:rFonts w:ascii="Times New Roman" w:hAnsi="Times New Roman" w:cs="Times New Roman"/>
      <w:b/>
      <w:bCs/>
      <w:color w:val="auto"/>
      <w:spacing w:val="6"/>
      <w:sz w:val="26"/>
      <w:szCs w:val="26"/>
      <w:lang w:eastAsia="en-US"/>
    </w:rPr>
  </w:style>
  <w:style w:type="character" w:customStyle="1" w:styleId="Heading7">
    <w:name w:val="Heading #7_"/>
    <w:link w:val="Heading70"/>
    <w:rPr>
      <w:rFonts w:ascii="Times New Roman" w:hAnsi="Times New Roman" w:cs="Times New Roman"/>
      <w:b/>
      <w:bCs/>
      <w:spacing w:val="6"/>
      <w:sz w:val="26"/>
      <w:szCs w:val="26"/>
      <w:u w:val="none"/>
    </w:rPr>
  </w:style>
  <w:style w:type="paragraph" w:customStyle="1" w:styleId="Heading70">
    <w:name w:val="Heading #7"/>
    <w:basedOn w:val="Normal"/>
    <w:link w:val="Heading7"/>
    <w:pPr>
      <w:shd w:val="clear" w:color="auto" w:fill="FFFFFF"/>
      <w:spacing w:before="840" w:after="780" w:line="240" w:lineRule="atLeast"/>
      <w:jc w:val="both"/>
      <w:outlineLvl w:val="6"/>
    </w:pPr>
    <w:rPr>
      <w:rFonts w:ascii="Times New Roman" w:hAnsi="Times New Roman" w:cs="Times New Roman"/>
      <w:b/>
      <w:bCs/>
      <w:color w:val="auto"/>
      <w:spacing w:val="6"/>
      <w:sz w:val="26"/>
      <w:szCs w:val="26"/>
      <w:lang w:eastAsia="en-US"/>
    </w:rPr>
  </w:style>
  <w:style w:type="character" w:customStyle="1" w:styleId="Bodytext313pt">
    <w:name w:val="Body text (3) + 13 pt"/>
    <w:aliases w:val="Italic23,Spacing 0 pt123"/>
    <w:rPr>
      <w:rFonts w:ascii="Times New Roman" w:hAnsi="Times New Roman" w:cs="Times New Roman"/>
      <w:b/>
      <w:bCs/>
      <w:i/>
      <w:iCs/>
      <w:spacing w:val="6"/>
      <w:sz w:val="26"/>
      <w:szCs w:val="26"/>
      <w:u w:val="none"/>
    </w:rPr>
  </w:style>
  <w:style w:type="character" w:customStyle="1" w:styleId="Bodytext4Spacing7pt">
    <w:name w:val="Body text (4) + Spacing 7 pt"/>
    <w:rPr>
      <w:rFonts w:ascii="Times New Roman" w:hAnsi="Times New Roman" w:cs="Times New Roman"/>
      <w:i/>
      <w:iCs/>
      <w:spacing w:val="142"/>
      <w:u w:val="none"/>
    </w:rPr>
  </w:style>
  <w:style w:type="character" w:customStyle="1" w:styleId="Bodytext313pt4">
    <w:name w:val="Body text (3) + 13 pt4"/>
    <w:aliases w:val="Spacing 0 pt122"/>
    <w:rPr>
      <w:rFonts w:ascii="Times New Roman" w:hAnsi="Times New Roman" w:cs="Times New Roman"/>
      <w:b/>
      <w:bCs/>
      <w:spacing w:val="0"/>
      <w:sz w:val="26"/>
      <w:szCs w:val="26"/>
      <w:u w:val="none"/>
    </w:rPr>
  </w:style>
  <w:style w:type="character" w:customStyle="1" w:styleId="Bodytext313pt3">
    <w:name w:val="Body text (3) + 13 pt3"/>
    <w:aliases w:val="Spacing 0 pt121"/>
    <w:rPr>
      <w:rFonts w:ascii="Times New Roman" w:hAnsi="Times New Roman" w:cs="Times New Roman"/>
      <w:b/>
      <w:bCs/>
      <w:noProof/>
      <w:spacing w:val="0"/>
      <w:sz w:val="26"/>
      <w:szCs w:val="26"/>
      <w:u w:val="none"/>
    </w:rPr>
  </w:style>
  <w:style w:type="character" w:customStyle="1" w:styleId="Heading1">
    <w:name w:val="Heading #1_"/>
    <w:link w:val="Heading12"/>
    <w:rPr>
      <w:rFonts w:ascii="Arial" w:hAnsi="Arial" w:cs="Arial"/>
      <w:b/>
      <w:bCs/>
      <w:sz w:val="28"/>
      <w:szCs w:val="28"/>
      <w:u w:val="none"/>
    </w:rPr>
  </w:style>
  <w:style w:type="paragraph" w:customStyle="1" w:styleId="Heading12">
    <w:name w:val="Heading #1"/>
    <w:basedOn w:val="Normal"/>
    <w:link w:val="Heading1"/>
    <w:pPr>
      <w:shd w:val="clear" w:color="auto" w:fill="FFFFFF"/>
      <w:spacing w:after="300" w:line="240" w:lineRule="atLeast"/>
      <w:jc w:val="both"/>
      <w:outlineLvl w:val="0"/>
    </w:pPr>
    <w:rPr>
      <w:rFonts w:ascii="Arial" w:hAnsi="Arial" w:cs="Arial"/>
      <w:b/>
      <w:bCs/>
      <w:color w:val="auto"/>
      <w:spacing w:val="-1"/>
      <w:sz w:val="28"/>
      <w:szCs w:val="28"/>
      <w:lang w:eastAsia="en-US"/>
    </w:rPr>
  </w:style>
  <w:style w:type="character" w:customStyle="1" w:styleId="Heading1Spacing0pt">
    <w:name w:val="Heading #1 + Spacing 0 pt"/>
    <w:rPr>
      <w:rFonts w:ascii="Arial" w:hAnsi="Arial" w:cs="Arial"/>
      <w:b/>
      <w:bCs/>
      <w:noProof/>
      <w:spacing w:val="0"/>
      <w:sz w:val="28"/>
      <w:szCs w:val="28"/>
      <w:u w:val="none"/>
    </w:rPr>
  </w:style>
  <w:style w:type="character" w:customStyle="1" w:styleId="Heading1SegoeUI">
    <w:name w:val="Heading #1 + Segoe UI"/>
    <w:aliases w:val="13.5 pt,Spacing 0 pt120"/>
    <w:rPr>
      <w:rFonts w:ascii="Segoe UI" w:hAnsi="Segoe UI" w:cs="Segoe UI"/>
      <w:b/>
      <w:bCs/>
      <w:noProof/>
      <w:spacing w:val="0"/>
      <w:sz w:val="27"/>
      <w:szCs w:val="27"/>
      <w:u w:val="none"/>
    </w:rPr>
  </w:style>
  <w:style w:type="character" w:customStyle="1" w:styleId="Bodytext395pt">
    <w:name w:val="Body text (3) + 9.5 pt"/>
    <w:aliases w:val="Italic22,Spacing 0 pt119"/>
    <w:rPr>
      <w:rFonts w:ascii="Times New Roman" w:hAnsi="Times New Roman" w:cs="Times New Roman"/>
      <w:b/>
      <w:bCs/>
      <w:i/>
      <w:iCs/>
      <w:spacing w:val="3"/>
      <w:sz w:val="19"/>
      <w:szCs w:val="19"/>
      <w:u w:val="none"/>
    </w:rPr>
  </w:style>
  <w:style w:type="character" w:customStyle="1" w:styleId="Bodytext395pt1">
    <w:name w:val="Body text (3) + 9.5 pt1"/>
    <w:aliases w:val="Spacing 0 pt118"/>
    <w:rPr>
      <w:rFonts w:ascii="Times New Roman" w:hAnsi="Times New Roman" w:cs="Times New Roman"/>
      <w:b/>
      <w:bCs/>
      <w:noProof/>
      <w:spacing w:val="1"/>
      <w:sz w:val="19"/>
      <w:szCs w:val="19"/>
      <w:u w:val="none"/>
    </w:rPr>
  </w:style>
  <w:style w:type="character" w:customStyle="1" w:styleId="Bodytext3155pt">
    <w:name w:val="Body text (3) + 15.5 pt"/>
    <w:aliases w:val="Spacing 0 pt117"/>
    <w:rPr>
      <w:rFonts w:ascii="Times New Roman" w:hAnsi="Times New Roman" w:cs="Times New Roman"/>
      <w:b/>
      <w:bCs/>
      <w:spacing w:val="-2"/>
      <w:sz w:val="31"/>
      <w:szCs w:val="31"/>
      <w:u w:val="none"/>
    </w:rPr>
  </w:style>
  <w:style w:type="character" w:customStyle="1" w:styleId="Bodytext2112pt">
    <w:name w:val="Body text (21) + 12 pt"/>
    <w:aliases w:val="Not Bold15,Spacing 0 pt116"/>
    <w:rPr>
      <w:rFonts w:ascii="Times New Roman" w:hAnsi="Times New Roman" w:cs="Times New Roman"/>
      <w:b/>
      <w:bCs/>
      <w:spacing w:val="2"/>
      <w:sz w:val="24"/>
      <w:szCs w:val="24"/>
      <w:u w:val="none"/>
    </w:rPr>
  </w:style>
  <w:style w:type="character" w:customStyle="1" w:styleId="Bodytext25">
    <w:name w:val="Body text (25)_"/>
    <w:link w:val="Bodytext250"/>
    <w:rPr>
      <w:rFonts w:ascii="Times New Roman" w:hAnsi="Times New Roman" w:cs="Times New Roman"/>
      <w:i/>
      <w:iCs/>
      <w:spacing w:val="1"/>
      <w:u w:val="none"/>
    </w:rPr>
  </w:style>
  <w:style w:type="paragraph" w:customStyle="1" w:styleId="Bodytext250">
    <w:name w:val="Body text (25)"/>
    <w:basedOn w:val="Normal"/>
    <w:link w:val="Bodytext25"/>
    <w:pPr>
      <w:shd w:val="clear" w:color="auto" w:fill="FFFFFF"/>
      <w:spacing w:before="180" w:after="480" w:line="240" w:lineRule="atLeast"/>
      <w:jc w:val="both"/>
    </w:pPr>
    <w:rPr>
      <w:rFonts w:ascii="Times New Roman" w:hAnsi="Times New Roman" w:cs="Times New Roman"/>
      <w:i/>
      <w:iCs/>
      <w:color w:val="auto"/>
      <w:spacing w:val="1"/>
      <w:lang w:eastAsia="en-US"/>
    </w:rPr>
  </w:style>
  <w:style w:type="character" w:customStyle="1" w:styleId="Bodytext25Bold">
    <w:name w:val="Body text (25) + Bold"/>
    <w:aliases w:val="Not Italic9,Spacing 0 pt115"/>
    <w:rPr>
      <w:rFonts w:ascii="Times New Roman" w:hAnsi="Times New Roman" w:cs="Times New Roman"/>
      <w:b/>
      <w:bCs/>
      <w:i/>
      <w:iCs/>
      <w:spacing w:val="-2"/>
      <w:u w:val="none"/>
    </w:rPr>
  </w:style>
  <w:style w:type="character" w:customStyle="1" w:styleId="Bodytext25NotItalic">
    <w:name w:val="Body text (25) + Not Italic"/>
    <w:aliases w:val="Spacing 0 pt114"/>
    <w:rPr>
      <w:rFonts w:ascii="Times New Roman" w:hAnsi="Times New Roman" w:cs="Times New Roman"/>
      <w:i/>
      <w:iCs/>
      <w:spacing w:val="2"/>
      <w:u w:val="none"/>
    </w:rPr>
  </w:style>
  <w:style w:type="character" w:customStyle="1" w:styleId="Heading92">
    <w:name w:val="Heading #9 (2)_"/>
    <w:link w:val="Heading920"/>
    <w:rPr>
      <w:rFonts w:ascii="Times New Roman" w:hAnsi="Times New Roman" w:cs="Times New Roman"/>
      <w:spacing w:val="2"/>
      <w:u w:val="none"/>
    </w:rPr>
  </w:style>
  <w:style w:type="paragraph" w:customStyle="1" w:styleId="Heading920">
    <w:name w:val="Heading #9 (2)"/>
    <w:basedOn w:val="Normal"/>
    <w:link w:val="Heading92"/>
    <w:pPr>
      <w:shd w:val="clear" w:color="auto" w:fill="FFFFFF"/>
      <w:spacing w:before="180" w:after="60" w:line="240" w:lineRule="atLeast"/>
      <w:jc w:val="both"/>
      <w:outlineLvl w:val="8"/>
    </w:pPr>
    <w:rPr>
      <w:rFonts w:ascii="Times New Roman" w:hAnsi="Times New Roman" w:cs="Times New Roman"/>
      <w:color w:val="auto"/>
      <w:spacing w:val="2"/>
      <w:lang w:eastAsia="en-US"/>
    </w:rPr>
  </w:style>
  <w:style w:type="character" w:customStyle="1" w:styleId="Heading115">
    <w:name w:val="Heading #11 (5)_"/>
    <w:link w:val="Heading1150"/>
    <w:rPr>
      <w:rFonts w:ascii="Segoe UI" w:hAnsi="Segoe UI" w:cs="Segoe UI"/>
      <w:b/>
      <w:bCs/>
      <w:noProof/>
      <w:sz w:val="25"/>
      <w:szCs w:val="25"/>
      <w:u w:val="none"/>
    </w:rPr>
  </w:style>
  <w:style w:type="paragraph" w:customStyle="1" w:styleId="Heading1150">
    <w:name w:val="Heading #11 (5)"/>
    <w:basedOn w:val="Normal"/>
    <w:link w:val="Heading115"/>
    <w:pPr>
      <w:shd w:val="clear" w:color="auto" w:fill="FFFFFF"/>
      <w:spacing w:before="420" w:after="540" w:line="240" w:lineRule="atLeast"/>
      <w:jc w:val="center"/>
    </w:pPr>
    <w:rPr>
      <w:rFonts w:ascii="Segoe UI" w:hAnsi="Segoe UI" w:cs="Segoe UI"/>
      <w:b/>
      <w:bCs/>
      <w:noProof/>
      <w:color w:val="auto"/>
      <w:sz w:val="25"/>
      <w:szCs w:val="25"/>
      <w:lang w:eastAsia="en-US"/>
    </w:rPr>
  </w:style>
  <w:style w:type="character" w:customStyle="1" w:styleId="Heading115TimesNewRoman">
    <w:name w:val="Heading #11 (5) + Times New Roman"/>
    <w:rPr>
      <w:rFonts w:ascii="Times New Roman" w:hAnsi="Times New Roman" w:cs="Times New Roman"/>
      <w:b/>
      <w:bCs/>
      <w:noProof/>
      <w:sz w:val="25"/>
      <w:szCs w:val="25"/>
      <w:u w:val="none"/>
    </w:rPr>
  </w:style>
  <w:style w:type="character" w:customStyle="1" w:styleId="Bodytext21Corbel">
    <w:name w:val="Body text (21) + Corbel"/>
    <w:aliases w:val="Not Bold14,Spacing 0 pt113"/>
    <w:rPr>
      <w:rFonts w:ascii="Corbel" w:hAnsi="Corbel" w:cs="Corbel"/>
      <w:b/>
      <w:bCs/>
      <w:noProof/>
      <w:spacing w:val="0"/>
      <w:sz w:val="19"/>
      <w:szCs w:val="19"/>
      <w:u w:val="none"/>
    </w:rPr>
  </w:style>
  <w:style w:type="character" w:customStyle="1" w:styleId="Heading22">
    <w:name w:val="Heading #22_"/>
    <w:link w:val="Heading220"/>
    <w:rPr>
      <w:rFonts w:ascii="Times New Roman" w:hAnsi="Times New Roman" w:cs="Times New Roman"/>
      <w:b/>
      <w:bCs/>
      <w:spacing w:val="4"/>
      <w:u w:val="none"/>
    </w:rPr>
  </w:style>
  <w:style w:type="paragraph" w:customStyle="1" w:styleId="Heading220">
    <w:name w:val="Heading #22"/>
    <w:basedOn w:val="Normal"/>
    <w:link w:val="Heading22"/>
    <w:pPr>
      <w:shd w:val="clear" w:color="auto" w:fill="FFFFFF"/>
      <w:spacing w:after="240" w:line="360" w:lineRule="exact"/>
      <w:ind w:hanging="1440"/>
    </w:pPr>
    <w:rPr>
      <w:rFonts w:ascii="Times New Roman" w:hAnsi="Times New Roman" w:cs="Times New Roman"/>
      <w:b/>
      <w:bCs/>
      <w:color w:val="auto"/>
      <w:spacing w:val="4"/>
      <w:lang w:eastAsia="en-US"/>
    </w:rPr>
  </w:style>
  <w:style w:type="character" w:customStyle="1" w:styleId="Bodytext4NotItalic2">
    <w:name w:val="Body text (4) + Not Italic2"/>
    <w:aliases w:val="Spacing 0 pt112"/>
    <w:rPr>
      <w:rFonts w:ascii="Times New Roman" w:hAnsi="Times New Roman" w:cs="Times New Roman"/>
      <w:i/>
      <w:iCs/>
      <w:spacing w:val="6"/>
      <w:u w:val="none"/>
    </w:rPr>
  </w:style>
  <w:style w:type="character" w:customStyle="1" w:styleId="Bodytext4Spacing0pt2">
    <w:name w:val="Body text (4) + Spacing 0 pt2"/>
    <w:rPr>
      <w:rFonts w:ascii="Times New Roman" w:hAnsi="Times New Roman" w:cs="Times New Roman"/>
      <w:i/>
      <w:iCs/>
      <w:spacing w:val="1"/>
      <w:u w:val="none"/>
    </w:rPr>
  </w:style>
  <w:style w:type="character" w:customStyle="1" w:styleId="Heading22NotBold">
    <w:name w:val="Heading #22 + Not Bold"/>
    <w:aliases w:val="Spacing 0 pt111,Body text (6) + Bold2"/>
    <w:rPr>
      <w:rFonts w:ascii="Times New Roman" w:hAnsi="Times New Roman" w:cs="Times New Roman"/>
      <w:b/>
      <w:bCs/>
      <w:spacing w:val="6"/>
      <w:u w:val="none"/>
    </w:rPr>
  </w:style>
  <w:style w:type="character" w:customStyle="1" w:styleId="Tablecaption">
    <w:name w:val="Table caption_"/>
    <w:link w:val="Tablecaption0"/>
    <w:rPr>
      <w:rFonts w:ascii="Times New Roman" w:hAnsi="Times New Roman" w:cs="Times New Roman"/>
      <w:spacing w:val="2"/>
      <w:u w:val="none"/>
    </w:rPr>
  </w:style>
  <w:style w:type="paragraph" w:customStyle="1" w:styleId="Tablecaption0">
    <w:name w:val="Table caption"/>
    <w:basedOn w:val="Normal"/>
    <w:link w:val="Tablecaption"/>
    <w:pPr>
      <w:shd w:val="clear" w:color="auto" w:fill="FFFFFF"/>
      <w:spacing w:line="240" w:lineRule="atLeast"/>
    </w:pPr>
    <w:rPr>
      <w:rFonts w:ascii="Times New Roman" w:hAnsi="Times New Roman" w:cs="Times New Roman"/>
      <w:color w:val="auto"/>
      <w:spacing w:val="2"/>
      <w:lang w:eastAsia="en-US"/>
    </w:rPr>
  </w:style>
  <w:style w:type="character" w:customStyle="1" w:styleId="TablecaptionSpacing0pt">
    <w:name w:val="Table caption + Spacing 0 pt"/>
    <w:rPr>
      <w:rFonts w:ascii="Times New Roman" w:hAnsi="Times New Roman" w:cs="Times New Roman"/>
      <w:spacing w:val="6"/>
      <w:u w:val="none"/>
    </w:rPr>
  </w:style>
  <w:style w:type="character" w:customStyle="1" w:styleId="Bodytext10pt4">
    <w:name w:val="Body text + 10 pt4"/>
    <w:aliases w:val="Spacing 0 pt110"/>
    <w:rPr>
      <w:rFonts w:ascii="Times New Roman" w:hAnsi="Times New Roman" w:cs="Times New Roman"/>
      <w:noProof/>
      <w:spacing w:val="0"/>
      <w:sz w:val="20"/>
      <w:szCs w:val="20"/>
      <w:u w:val="none"/>
    </w:rPr>
  </w:style>
  <w:style w:type="character" w:customStyle="1" w:styleId="Bodytext313pt2">
    <w:name w:val="Body text (3) + 13 pt2"/>
    <w:aliases w:val="Italic21,Spacing 0 pt109,Body text (6) + 5.5 pt,Body text (2) + 8.5 pt"/>
    <w:rPr>
      <w:rFonts w:ascii="Times New Roman" w:hAnsi="Times New Roman" w:cs="Times New Roman"/>
      <w:b/>
      <w:bCs/>
      <w:i/>
      <w:iCs/>
      <w:spacing w:val="6"/>
      <w:sz w:val="26"/>
      <w:szCs w:val="26"/>
      <w:u w:val="none"/>
    </w:rPr>
  </w:style>
  <w:style w:type="character" w:customStyle="1" w:styleId="Bodytext311pt">
    <w:name w:val="Body text (3) + 11 pt"/>
    <w:aliases w:val="Spacing 0 pt108,Body text (10) + Not Italic"/>
    <w:rPr>
      <w:rFonts w:ascii="Times New Roman" w:hAnsi="Times New Roman" w:cs="Times New Roman"/>
      <w:b/>
      <w:bCs/>
      <w:noProof/>
      <w:spacing w:val="0"/>
      <w:sz w:val="22"/>
      <w:szCs w:val="22"/>
      <w:u w:val="none"/>
    </w:rPr>
  </w:style>
  <w:style w:type="character" w:customStyle="1" w:styleId="Heading212">
    <w:name w:val="Heading #21 (2)_"/>
    <w:link w:val="Heading2120"/>
    <w:rPr>
      <w:rFonts w:ascii="Times New Roman" w:hAnsi="Times New Roman" w:cs="Times New Roman"/>
      <w:spacing w:val="3"/>
      <w:sz w:val="20"/>
      <w:szCs w:val="20"/>
      <w:u w:val="none"/>
    </w:rPr>
  </w:style>
  <w:style w:type="paragraph" w:customStyle="1" w:styleId="Heading2120">
    <w:name w:val="Heading #21 (2)"/>
    <w:basedOn w:val="Normal"/>
    <w:link w:val="Heading212"/>
    <w:pPr>
      <w:shd w:val="clear" w:color="auto" w:fill="FFFFFF"/>
      <w:spacing w:before="60" w:after="600" w:line="240" w:lineRule="atLeast"/>
      <w:jc w:val="both"/>
    </w:pPr>
    <w:rPr>
      <w:rFonts w:ascii="Times New Roman" w:hAnsi="Times New Roman" w:cs="Times New Roman"/>
      <w:color w:val="auto"/>
      <w:spacing w:val="3"/>
      <w:sz w:val="20"/>
      <w:szCs w:val="20"/>
      <w:lang w:eastAsia="en-US"/>
    </w:rPr>
  </w:style>
  <w:style w:type="character" w:customStyle="1" w:styleId="Heading212SmallCaps">
    <w:name w:val="Heading #21 (2) + Small Caps"/>
    <w:rPr>
      <w:rFonts w:ascii="Times New Roman" w:hAnsi="Times New Roman" w:cs="Times New Roman"/>
      <w:smallCaps/>
      <w:spacing w:val="3"/>
      <w:sz w:val="20"/>
      <w:szCs w:val="20"/>
      <w:u w:val="none"/>
    </w:rPr>
  </w:style>
  <w:style w:type="character" w:customStyle="1" w:styleId="Heading21212pt">
    <w:name w:val="Heading #21 (2) + 12 pt"/>
    <w:aliases w:val="Italic20,Spacing 0 pt107,Body text (11) + 9 pt"/>
    <w:rPr>
      <w:rFonts w:ascii="Times New Roman" w:hAnsi="Times New Roman" w:cs="Times New Roman"/>
      <w:i/>
      <w:iCs/>
      <w:spacing w:val="1"/>
      <w:sz w:val="24"/>
      <w:szCs w:val="24"/>
      <w:u w:val="none"/>
    </w:rPr>
  </w:style>
  <w:style w:type="character" w:customStyle="1" w:styleId="BodytextSpacing0pt2">
    <w:name w:val="Body text + Spacing 0 pt2"/>
    <w:rPr>
      <w:rFonts w:ascii="Times New Roman" w:hAnsi="Times New Roman" w:cs="Times New Roman"/>
      <w:spacing w:val="6"/>
      <w:u w:val="none"/>
    </w:rPr>
  </w:style>
  <w:style w:type="character" w:customStyle="1" w:styleId="Bodytext20Spacing0pt">
    <w:name w:val="Body text (20) + Spacing 0 pt"/>
    <w:rPr>
      <w:rFonts w:ascii="Times New Roman" w:hAnsi="Times New Roman" w:cs="Times New Roman"/>
      <w:b/>
      <w:bCs/>
      <w:i/>
      <w:iCs/>
      <w:spacing w:val="5"/>
      <w:sz w:val="19"/>
      <w:szCs w:val="19"/>
      <w:u w:val="none"/>
    </w:rPr>
  </w:style>
  <w:style w:type="character" w:customStyle="1" w:styleId="Bodytext21Spacing0pt">
    <w:name w:val="Body text (21) + Spacing 0 pt"/>
    <w:rPr>
      <w:rFonts w:ascii="Times New Roman" w:hAnsi="Times New Roman" w:cs="Times New Roman"/>
      <w:b/>
      <w:bCs/>
      <w:spacing w:val="4"/>
      <w:sz w:val="19"/>
      <w:szCs w:val="19"/>
      <w:u w:val="none"/>
    </w:rPr>
  </w:style>
  <w:style w:type="character" w:customStyle="1" w:styleId="Bodytext2112pt2">
    <w:name w:val="Body text (21) + 12 pt2"/>
    <w:aliases w:val="Spacing 0 pt106,Body text + Trebuchet MS"/>
    <w:rPr>
      <w:rFonts w:ascii="Times New Roman" w:hAnsi="Times New Roman" w:cs="Times New Roman"/>
      <w:b/>
      <w:bCs/>
      <w:spacing w:val="4"/>
      <w:sz w:val="24"/>
      <w:szCs w:val="24"/>
      <w:u w:val="none"/>
    </w:rPr>
  </w:style>
  <w:style w:type="character" w:customStyle="1" w:styleId="HeaderorfooterSpacing0pt2">
    <w:name w:val="Header or footer + Spacing 0 pt2"/>
    <w:rPr>
      <w:rFonts w:ascii="Times New Roman" w:hAnsi="Times New Roman" w:cs="Times New Roman"/>
      <w:b/>
      <w:bCs/>
      <w:spacing w:val="14"/>
      <w:sz w:val="19"/>
      <w:szCs w:val="19"/>
      <w:u w:val="none"/>
    </w:rPr>
  </w:style>
  <w:style w:type="character" w:customStyle="1" w:styleId="Bodytext13pt2">
    <w:name w:val="Body text + 13 pt2"/>
    <w:aliases w:val="Bold30,Italic19,Spacing 0 pt105,Body text + Verdana"/>
    <w:rPr>
      <w:rFonts w:ascii="Times New Roman" w:hAnsi="Times New Roman" w:cs="Times New Roman"/>
      <w:b/>
      <w:bCs/>
      <w:i/>
      <w:iCs/>
      <w:spacing w:val="1"/>
      <w:sz w:val="26"/>
      <w:szCs w:val="26"/>
      <w:u w:val="none"/>
    </w:rPr>
  </w:style>
  <w:style w:type="character" w:customStyle="1" w:styleId="BodytextSmallCaps">
    <w:name w:val="Body text + Small Caps"/>
    <w:aliases w:val="Spacing 0 pt104"/>
    <w:rPr>
      <w:rFonts w:ascii="Times New Roman" w:hAnsi="Times New Roman" w:cs="Times New Roman"/>
      <w:smallCaps/>
      <w:spacing w:val="6"/>
      <w:u w:val="none"/>
    </w:rPr>
  </w:style>
  <w:style w:type="character" w:customStyle="1" w:styleId="Heading182">
    <w:name w:val="Heading #18 (2)_"/>
    <w:link w:val="Heading1820"/>
    <w:rPr>
      <w:rFonts w:ascii="Impact" w:hAnsi="Impact" w:cs="Impact"/>
      <w:sz w:val="27"/>
      <w:szCs w:val="27"/>
      <w:u w:val="none"/>
    </w:rPr>
  </w:style>
  <w:style w:type="paragraph" w:customStyle="1" w:styleId="Heading1820">
    <w:name w:val="Heading #18 (2)"/>
    <w:basedOn w:val="Normal"/>
    <w:link w:val="Heading182"/>
    <w:pPr>
      <w:shd w:val="clear" w:color="auto" w:fill="FFFFFF"/>
      <w:spacing w:before="120" w:after="720" w:line="240" w:lineRule="atLeast"/>
      <w:jc w:val="both"/>
    </w:pPr>
    <w:rPr>
      <w:rFonts w:ascii="Impact" w:hAnsi="Impact" w:cs="Impact"/>
      <w:color w:val="auto"/>
      <w:sz w:val="27"/>
      <w:szCs w:val="27"/>
      <w:lang w:eastAsia="en-US"/>
    </w:rPr>
  </w:style>
  <w:style w:type="character" w:customStyle="1" w:styleId="Heading182TimesNewRoman">
    <w:name w:val="Heading #18 (2) + Times New Roman"/>
    <w:aliases w:val="13 pt,Bold29"/>
    <w:rPr>
      <w:rFonts w:ascii="Times New Roman" w:hAnsi="Times New Roman" w:cs="Times New Roman"/>
      <w:b/>
      <w:bCs/>
      <w:noProof/>
      <w:sz w:val="26"/>
      <w:szCs w:val="26"/>
      <w:u w:val="none"/>
    </w:rPr>
  </w:style>
  <w:style w:type="character" w:customStyle="1" w:styleId="Bodytext28">
    <w:name w:val="Body text (28)_"/>
    <w:link w:val="Bodytext280"/>
    <w:rPr>
      <w:spacing w:val="35"/>
      <w:sz w:val="8"/>
      <w:szCs w:val="8"/>
      <w:u w:val="none"/>
    </w:rPr>
  </w:style>
  <w:style w:type="paragraph" w:customStyle="1" w:styleId="Bodytext280">
    <w:name w:val="Body text (28)"/>
    <w:basedOn w:val="Normal"/>
    <w:link w:val="Bodytext28"/>
    <w:pPr>
      <w:shd w:val="clear" w:color="auto" w:fill="FFFFFF"/>
      <w:spacing w:after="300" w:line="240" w:lineRule="atLeast"/>
    </w:pPr>
    <w:rPr>
      <w:rFonts w:cs="Times New Roman"/>
      <w:color w:val="auto"/>
      <w:spacing w:val="35"/>
      <w:sz w:val="8"/>
      <w:szCs w:val="8"/>
      <w:lang w:eastAsia="en-US"/>
    </w:rPr>
  </w:style>
  <w:style w:type="character" w:customStyle="1" w:styleId="Bodytext28TimesNewRoman">
    <w:name w:val="Body text (28) + Times New Roman"/>
    <w:aliases w:val="12 pt1,Spacing 0 pt103"/>
    <w:rPr>
      <w:rFonts w:ascii="Times New Roman" w:hAnsi="Times New Roman" w:cs="Times New Roman"/>
      <w:spacing w:val="6"/>
      <w:sz w:val="24"/>
      <w:szCs w:val="24"/>
      <w:u w:val="none"/>
    </w:rPr>
  </w:style>
  <w:style w:type="character" w:customStyle="1" w:styleId="Heading16">
    <w:name w:val="Heading #16_"/>
    <w:link w:val="Heading160"/>
    <w:rPr>
      <w:rFonts w:ascii="Times New Roman" w:hAnsi="Times New Roman" w:cs="Times New Roman"/>
      <w:i/>
      <w:iCs/>
      <w:spacing w:val="1"/>
      <w:u w:val="none"/>
    </w:rPr>
  </w:style>
  <w:style w:type="paragraph" w:customStyle="1" w:styleId="Heading160">
    <w:name w:val="Heading #16"/>
    <w:basedOn w:val="Normal"/>
    <w:link w:val="Heading16"/>
    <w:pPr>
      <w:shd w:val="clear" w:color="auto" w:fill="FFFFFF"/>
      <w:spacing w:before="120" w:after="120" w:line="240" w:lineRule="atLeast"/>
      <w:jc w:val="both"/>
    </w:pPr>
    <w:rPr>
      <w:rFonts w:ascii="Times New Roman" w:hAnsi="Times New Roman" w:cs="Times New Roman"/>
      <w:i/>
      <w:iCs/>
      <w:color w:val="auto"/>
      <w:spacing w:val="1"/>
      <w:lang w:eastAsia="en-US"/>
    </w:rPr>
  </w:style>
  <w:style w:type="character" w:customStyle="1" w:styleId="Heading16NotItalic">
    <w:name w:val="Heading #16 + Not Italic"/>
    <w:aliases w:val="Spacing 0 pt102"/>
    <w:rPr>
      <w:rFonts w:ascii="Times New Roman" w:hAnsi="Times New Roman" w:cs="Times New Roman"/>
      <w:i/>
      <w:iCs/>
      <w:spacing w:val="6"/>
      <w:u w:val="none"/>
    </w:rPr>
  </w:style>
  <w:style w:type="character" w:customStyle="1" w:styleId="Bodytext21Italic2">
    <w:name w:val="Body text (21) + Italic2"/>
    <w:aliases w:val="Spacing 0 pt101,Body text (2) + 11 pt5"/>
    <w:rPr>
      <w:rFonts w:ascii="Times New Roman" w:hAnsi="Times New Roman" w:cs="Times New Roman"/>
      <w:b/>
      <w:bCs/>
      <w:i/>
      <w:iCs/>
      <w:spacing w:val="5"/>
      <w:sz w:val="19"/>
      <w:szCs w:val="19"/>
      <w:u w:val="none"/>
    </w:rPr>
  </w:style>
  <w:style w:type="character" w:customStyle="1" w:styleId="Bodytext219pt">
    <w:name w:val="Body text (21) + 9 pt"/>
    <w:aliases w:val="Spacing 0 pt100,Body text + Bold4"/>
    <w:rPr>
      <w:rFonts w:ascii="Times New Roman" w:hAnsi="Times New Roman" w:cs="Times New Roman"/>
      <w:b/>
      <w:bCs/>
      <w:spacing w:val="3"/>
      <w:sz w:val="18"/>
      <w:szCs w:val="18"/>
      <w:u w:val="none"/>
    </w:rPr>
  </w:style>
  <w:style w:type="character" w:customStyle="1" w:styleId="Bodytext22Spacing0pt">
    <w:name w:val="Body text (22) + Spacing 0 pt"/>
    <w:rPr>
      <w:rFonts w:ascii="Times New Roman" w:hAnsi="Times New Roman" w:cs="Times New Roman"/>
      <w:b/>
      <w:bCs/>
      <w:spacing w:val="4"/>
      <w:sz w:val="18"/>
      <w:szCs w:val="18"/>
      <w:u w:val="none"/>
    </w:rPr>
  </w:style>
  <w:style w:type="character" w:customStyle="1" w:styleId="Bodytext2295pt">
    <w:name w:val="Body text (22) + 9.5 pt"/>
    <w:aliases w:val="Spacing 0 pt99,Body text (2) + 11 pt4"/>
    <w:rPr>
      <w:rFonts w:ascii="Times New Roman" w:hAnsi="Times New Roman" w:cs="Times New Roman"/>
      <w:b/>
      <w:bCs/>
      <w:spacing w:val="4"/>
      <w:sz w:val="19"/>
      <w:szCs w:val="19"/>
      <w:u w:val="none"/>
    </w:rPr>
  </w:style>
  <w:style w:type="character" w:customStyle="1" w:styleId="Headerorfooter7">
    <w:name w:val="Header or footer (7)_"/>
    <w:link w:val="Headerorfooter70"/>
    <w:rPr>
      <w:rFonts w:ascii="Times New Roman" w:hAnsi="Times New Roman" w:cs="Times New Roman"/>
      <w:b/>
      <w:bCs/>
      <w:spacing w:val="26"/>
      <w:sz w:val="17"/>
      <w:szCs w:val="17"/>
      <w:u w:val="none"/>
    </w:rPr>
  </w:style>
  <w:style w:type="paragraph" w:customStyle="1" w:styleId="Headerorfooter70">
    <w:name w:val="Header or footer (7)"/>
    <w:basedOn w:val="Normal"/>
    <w:link w:val="Headerorfooter7"/>
    <w:pPr>
      <w:shd w:val="clear" w:color="auto" w:fill="FFFFFF"/>
      <w:spacing w:line="240" w:lineRule="atLeast"/>
    </w:pPr>
    <w:rPr>
      <w:rFonts w:ascii="Times New Roman" w:hAnsi="Times New Roman" w:cs="Times New Roman"/>
      <w:b/>
      <w:bCs/>
      <w:color w:val="auto"/>
      <w:spacing w:val="26"/>
      <w:sz w:val="17"/>
      <w:szCs w:val="17"/>
      <w:lang w:eastAsia="en-US"/>
    </w:rPr>
  </w:style>
  <w:style w:type="character" w:customStyle="1" w:styleId="Bodytext29">
    <w:name w:val="Body text (29)_"/>
    <w:link w:val="Bodytext290"/>
    <w:rPr>
      <w:rFonts w:ascii="Segoe UI" w:hAnsi="Segoe UI" w:cs="Segoe UI"/>
      <w:noProof/>
      <w:sz w:val="10"/>
      <w:szCs w:val="10"/>
      <w:u w:val="none"/>
    </w:rPr>
  </w:style>
  <w:style w:type="paragraph" w:customStyle="1" w:styleId="Bodytext290">
    <w:name w:val="Body text (29)"/>
    <w:basedOn w:val="Normal"/>
    <w:link w:val="Bodytext29"/>
    <w:pPr>
      <w:shd w:val="clear" w:color="auto" w:fill="FFFFFF"/>
      <w:spacing w:before="300" w:after="4740" w:line="240" w:lineRule="atLeast"/>
    </w:pPr>
    <w:rPr>
      <w:rFonts w:ascii="Segoe UI" w:hAnsi="Segoe UI" w:cs="Segoe UI"/>
      <w:noProof/>
      <w:color w:val="auto"/>
      <w:sz w:val="10"/>
      <w:szCs w:val="10"/>
      <w:lang w:eastAsia="en-US"/>
    </w:rPr>
  </w:style>
  <w:style w:type="character" w:customStyle="1" w:styleId="Heading2213pt">
    <w:name w:val="Heading #22 + 13 pt"/>
    <w:aliases w:val="Italic18,Spacing 0 pt98,Body text (2) + 11 pt3"/>
    <w:rPr>
      <w:rFonts w:ascii="Times New Roman" w:hAnsi="Times New Roman" w:cs="Times New Roman"/>
      <w:b/>
      <w:bCs/>
      <w:i/>
      <w:iCs/>
      <w:spacing w:val="4"/>
      <w:sz w:val="26"/>
      <w:szCs w:val="26"/>
      <w:u w:val="none"/>
    </w:rPr>
  </w:style>
  <w:style w:type="character" w:customStyle="1" w:styleId="Tableofcontents9">
    <w:name w:val="Table of contents (9)_"/>
    <w:link w:val="Tableofcontents90"/>
    <w:rPr>
      <w:rFonts w:ascii="Times New Roman" w:hAnsi="Times New Roman" w:cs="Times New Roman"/>
      <w:i/>
      <w:iCs/>
      <w:spacing w:val="1"/>
      <w:u w:val="none"/>
    </w:rPr>
  </w:style>
  <w:style w:type="paragraph" w:customStyle="1" w:styleId="Tableofcontents90">
    <w:name w:val="Table of contents (9)"/>
    <w:basedOn w:val="Normal"/>
    <w:link w:val="Tableofcontents9"/>
    <w:pPr>
      <w:shd w:val="clear" w:color="auto" w:fill="FFFFFF"/>
      <w:spacing w:before="120" w:after="120" w:line="240" w:lineRule="atLeast"/>
      <w:jc w:val="both"/>
    </w:pPr>
    <w:rPr>
      <w:rFonts w:ascii="Times New Roman" w:hAnsi="Times New Roman" w:cs="Times New Roman"/>
      <w:i/>
      <w:iCs/>
      <w:color w:val="auto"/>
      <w:spacing w:val="1"/>
      <w:lang w:eastAsia="en-US"/>
    </w:rPr>
  </w:style>
  <w:style w:type="character" w:customStyle="1" w:styleId="Tableofcontents9NotItalic">
    <w:name w:val="Table of contents (9) + Not Italic"/>
    <w:aliases w:val="Spacing 0 pt97,Body text (2) + Italic"/>
    <w:rPr>
      <w:rFonts w:ascii="Times New Roman" w:hAnsi="Times New Roman" w:cs="Times New Roman"/>
      <w:i/>
      <w:iCs/>
      <w:spacing w:val="6"/>
      <w:u w:val="none"/>
    </w:rPr>
  </w:style>
  <w:style w:type="character" w:customStyle="1" w:styleId="Tableofcontents910pt">
    <w:name w:val="Table of contents (9) + 10 pt"/>
    <w:aliases w:val="Spacing 1 pt10"/>
    <w:rPr>
      <w:rFonts w:ascii="Times New Roman" w:hAnsi="Times New Roman" w:cs="Times New Roman"/>
      <w:i/>
      <w:iCs/>
      <w:spacing w:val="34"/>
      <w:sz w:val="20"/>
      <w:szCs w:val="20"/>
      <w:u w:val="none"/>
    </w:rPr>
  </w:style>
  <w:style w:type="character" w:customStyle="1" w:styleId="Tableofcontents910pt1">
    <w:name w:val="Table of contents (9) + 10 pt1"/>
    <w:aliases w:val="Not Italic8,Spacing 0 pt96,Heading #5 + 11.5 pt"/>
    <w:rPr>
      <w:rFonts w:ascii="Times New Roman" w:hAnsi="Times New Roman" w:cs="Times New Roman"/>
      <w:i/>
      <w:iCs/>
      <w:noProof/>
      <w:spacing w:val="0"/>
      <w:sz w:val="20"/>
      <w:szCs w:val="20"/>
      <w:u w:val="none"/>
    </w:rPr>
  </w:style>
  <w:style w:type="character" w:customStyle="1" w:styleId="TableofcontentsBold">
    <w:name w:val="Table of contents + Bold"/>
    <w:aliases w:val="Spacing 0 pt95,Body text + Impact,10 pt6"/>
    <w:rPr>
      <w:rFonts w:ascii="Times New Roman" w:hAnsi="Times New Roman" w:cs="Times New Roman"/>
      <w:b/>
      <w:bCs/>
      <w:spacing w:val="4"/>
      <w:u w:val="none"/>
    </w:rPr>
  </w:style>
  <w:style w:type="character" w:customStyle="1" w:styleId="TableofcontentsSpacing0pt2">
    <w:name w:val="Table of contents + Spacing 0 pt2"/>
    <w:rPr>
      <w:rFonts w:ascii="Times New Roman" w:hAnsi="Times New Roman" w:cs="Times New Roman"/>
      <w:spacing w:val="6"/>
      <w:u w:val="none"/>
    </w:rPr>
  </w:style>
  <w:style w:type="character" w:customStyle="1" w:styleId="Heading19">
    <w:name w:val="Heading #19_"/>
    <w:link w:val="Heading190"/>
    <w:rPr>
      <w:rFonts w:ascii="Times New Roman" w:hAnsi="Times New Roman" w:cs="Times New Roman"/>
      <w:b/>
      <w:bCs/>
      <w:spacing w:val="8"/>
      <w:sz w:val="26"/>
      <w:szCs w:val="26"/>
      <w:u w:val="none"/>
    </w:rPr>
  </w:style>
  <w:style w:type="paragraph" w:customStyle="1" w:styleId="Heading190">
    <w:name w:val="Heading #19"/>
    <w:basedOn w:val="Normal"/>
    <w:link w:val="Heading19"/>
    <w:pPr>
      <w:shd w:val="clear" w:color="auto" w:fill="FFFFFF"/>
      <w:spacing w:before="480" w:after="480" w:line="240" w:lineRule="atLeast"/>
      <w:jc w:val="both"/>
    </w:pPr>
    <w:rPr>
      <w:rFonts w:ascii="Times New Roman" w:hAnsi="Times New Roman" w:cs="Times New Roman"/>
      <w:b/>
      <w:bCs/>
      <w:color w:val="auto"/>
      <w:spacing w:val="8"/>
      <w:sz w:val="26"/>
      <w:szCs w:val="26"/>
      <w:lang w:eastAsia="en-US"/>
    </w:rPr>
  </w:style>
  <w:style w:type="character" w:customStyle="1" w:styleId="Bodytext230">
    <w:name w:val="Body text (23)"/>
    <w:basedOn w:val="Bodytext23"/>
    <w:rPr>
      <w:rFonts w:ascii="Times New Roman" w:hAnsi="Times New Roman" w:cs="Times New Roman"/>
      <w:b/>
      <w:bCs/>
      <w:i/>
      <w:iCs/>
      <w:sz w:val="26"/>
      <w:szCs w:val="26"/>
      <w:u w:val="none"/>
    </w:rPr>
  </w:style>
  <w:style w:type="character" w:customStyle="1" w:styleId="Bodytext11Spacing1pt2">
    <w:name w:val="Body text (11) + Spacing 1 pt2"/>
    <w:rPr>
      <w:rFonts w:ascii="Segoe UI" w:hAnsi="Segoe UI" w:cs="Segoe UI"/>
      <w:spacing w:val="22"/>
      <w:w w:val="40"/>
      <w:sz w:val="10"/>
      <w:szCs w:val="10"/>
      <w:u w:val="none"/>
    </w:rPr>
  </w:style>
  <w:style w:type="character" w:customStyle="1" w:styleId="Bodytext219pt2">
    <w:name w:val="Body text (21) + 9 pt2"/>
    <w:aliases w:val="Spacing 0 pt94"/>
    <w:rPr>
      <w:rFonts w:ascii="Times New Roman" w:hAnsi="Times New Roman" w:cs="Times New Roman"/>
      <w:b/>
      <w:bCs/>
      <w:spacing w:val="4"/>
      <w:sz w:val="18"/>
      <w:szCs w:val="18"/>
      <w:u w:val="none"/>
    </w:rPr>
  </w:style>
  <w:style w:type="character" w:customStyle="1" w:styleId="Bodytext21Corbel2">
    <w:name w:val="Body text (21) + Corbel2"/>
    <w:aliases w:val="Not Bold13,Spacing 0 pt93"/>
    <w:rPr>
      <w:rFonts w:ascii="Corbel" w:hAnsi="Corbel" w:cs="Corbel"/>
      <w:b/>
      <w:bCs/>
      <w:spacing w:val="-5"/>
      <w:sz w:val="19"/>
      <w:szCs w:val="19"/>
      <w:u w:val="none"/>
    </w:rPr>
  </w:style>
  <w:style w:type="character" w:customStyle="1" w:styleId="Bodytext21Corbel1">
    <w:name w:val="Body text (21) + Corbel1"/>
    <w:aliases w:val="Not Bold12,Spacing 0 pt92,Heading #5 (3) + Verdana"/>
    <w:rPr>
      <w:rFonts w:ascii="Corbel" w:hAnsi="Corbel" w:cs="Corbel"/>
      <w:b/>
      <w:bCs/>
      <w:noProof/>
      <w:spacing w:val="0"/>
      <w:sz w:val="19"/>
      <w:szCs w:val="19"/>
      <w:u w:val="none"/>
    </w:rPr>
  </w:style>
  <w:style w:type="character" w:customStyle="1" w:styleId="Heading120">
    <w:name w:val="Heading #12_"/>
    <w:link w:val="Heading121"/>
    <w:rPr>
      <w:rFonts w:ascii="Times New Roman" w:hAnsi="Times New Roman" w:cs="Times New Roman"/>
      <w:sz w:val="20"/>
      <w:szCs w:val="20"/>
      <w:u w:val="none"/>
    </w:rPr>
  </w:style>
  <w:style w:type="paragraph" w:customStyle="1" w:styleId="Heading121">
    <w:name w:val="Heading #12"/>
    <w:basedOn w:val="Normal"/>
    <w:link w:val="Heading120"/>
    <w:pPr>
      <w:shd w:val="clear" w:color="auto" w:fill="FFFFFF"/>
      <w:spacing w:before="60" w:line="240" w:lineRule="atLeast"/>
      <w:jc w:val="both"/>
    </w:pPr>
    <w:rPr>
      <w:rFonts w:ascii="Times New Roman" w:hAnsi="Times New Roman" w:cs="Times New Roman"/>
      <w:color w:val="auto"/>
      <w:sz w:val="20"/>
      <w:szCs w:val="20"/>
      <w:lang w:eastAsia="en-US"/>
    </w:rPr>
  </w:style>
  <w:style w:type="character" w:customStyle="1" w:styleId="Heading12Impact">
    <w:name w:val="Heading #12 + Impact"/>
    <w:aliases w:val="13 pt2"/>
    <w:rPr>
      <w:rFonts w:ascii="Impact" w:hAnsi="Impact" w:cs="Impact"/>
      <w:sz w:val="26"/>
      <w:szCs w:val="26"/>
      <w:u w:val="none"/>
    </w:rPr>
  </w:style>
  <w:style w:type="character" w:customStyle="1" w:styleId="Heading12135pt">
    <w:name w:val="Heading #12 + 13.5 pt"/>
    <w:aliases w:val="Bold28"/>
    <w:rPr>
      <w:rFonts w:ascii="Times New Roman" w:hAnsi="Times New Roman" w:cs="Times New Roman"/>
      <w:b/>
      <w:bCs/>
      <w:noProof/>
      <w:sz w:val="27"/>
      <w:szCs w:val="27"/>
      <w:u w:val="none"/>
    </w:rPr>
  </w:style>
  <w:style w:type="character" w:customStyle="1" w:styleId="Heading183">
    <w:name w:val="Heading #18 (3)_"/>
    <w:link w:val="Heading1830"/>
    <w:rPr>
      <w:rFonts w:ascii="Impact" w:hAnsi="Impact" w:cs="Impact"/>
      <w:noProof/>
      <w:sz w:val="27"/>
      <w:szCs w:val="27"/>
      <w:u w:val="none"/>
    </w:rPr>
  </w:style>
  <w:style w:type="paragraph" w:customStyle="1" w:styleId="Heading1830">
    <w:name w:val="Heading #18 (3)"/>
    <w:basedOn w:val="Normal"/>
    <w:link w:val="Heading183"/>
    <w:pPr>
      <w:shd w:val="clear" w:color="auto" w:fill="FFFFFF"/>
      <w:spacing w:before="600" w:after="300" w:line="240" w:lineRule="atLeast"/>
      <w:jc w:val="center"/>
    </w:pPr>
    <w:rPr>
      <w:rFonts w:ascii="Impact" w:hAnsi="Impact" w:cs="Impact"/>
      <w:noProof/>
      <w:color w:val="auto"/>
      <w:sz w:val="27"/>
      <w:szCs w:val="27"/>
      <w:lang w:eastAsia="en-US"/>
    </w:rPr>
  </w:style>
  <w:style w:type="character" w:customStyle="1" w:styleId="Heading183TimesNewRoman">
    <w:name w:val="Heading #18 (3) + Times New Roman"/>
    <w:aliases w:val="12.5 pt,Bold27,Body text (6) + Tahoma"/>
    <w:rPr>
      <w:rFonts w:ascii="Times New Roman" w:hAnsi="Times New Roman" w:cs="Times New Roman"/>
      <w:b/>
      <w:bCs/>
      <w:noProof/>
      <w:sz w:val="25"/>
      <w:szCs w:val="25"/>
      <w:u w:val="none"/>
    </w:rPr>
  </w:style>
  <w:style w:type="character" w:customStyle="1" w:styleId="Tablecaption2">
    <w:name w:val="Table caption (2)_"/>
    <w:link w:val="Tablecaption20"/>
    <w:rPr>
      <w:rFonts w:ascii="Times New Roman" w:hAnsi="Times New Roman" w:cs="Times New Roman"/>
      <w:i/>
      <w:iCs/>
      <w:spacing w:val="1"/>
      <w:u w:val="none"/>
    </w:rPr>
  </w:style>
  <w:style w:type="paragraph" w:customStyle="1" w:styleId="Tablecaption20">
    <w:name w:val="Table caption (2)"/>
    <w:basedOn w:val="Normal"/>
    <w:link w:val="Tablecaption2"/>
    <w:pPr>
      <w:shd w:val="clear" w:color="auto" w:fill="FFFFFF"/>
      <w:spacing w:line="240" w:lineRule="atLeast"/>
    </w:pPr>
    <w:rPr>
      <w:rFonts w:ascii="Times New Roman" w:hAnsi="Times New Roman" w:cs="Times New Roman"/>
      <w:i/>
      <w:iCs/>
      <w:color w:val="auto"/>
      <w:spacing w:val="1"/>
      <w:lang w:eastAsia="en-US"/>
    </w:rPr>
  </w:style>
  <w:style w:type="character" w:customStyle="1" w:styleId="Bodytext300">
    <w:name w:val="Body text (30)_"/>
    <w:link w:val="Bodytext301"/>
    <w:rPr>
      <w:rFonts w:ascii="Times New Roman" w:hAnsi="Times New Roman" w:cs="Times New Roman"/>
      <w:noProof/>
      <w:w w:val="20"/>
      <w:sz w:val="8"/>
      <w:szCs w:val="8"/>
      <w:u w:val="none"/>
    </w:rPr>
  </w:style>
  <w:style w:type="paragraph" w:customStyle="1" w:styleId="Bodytext301">
    <w:name w:val="Body text (30)"/>
    <w:basedOn w:val="Normal"/>
    <w:link w:val="Bodytext300"/>
    <w:pPr>
      <w:shd w:val="clear" w:color="auto" w:fill="FFFFFF"/>
      <w:spacing w:before="3180" w:after="420" w:line="240" w:lineRule="atLeast"/>
    </w:pPr>
    <w:rPr>
      <w:rFonts w:ascii="Times New Roman" w:hAnsi="Times New Roman" w:cs="Times New Roman"/>
      <w:noProof/>
      <w:color w:val="auto"/>
      <w:w w:val="20"/>
      <w:sz w:val="8"/>
      <w:szCs w:val="8"/>
      <w:lang w:eastAsia="en-US"/>
    </w:rPr>
  </w:style>
  <w:style w:type="character" w:customStyle="1" w:styleId="Heading22Impact">
    <w:name w:val="Heading #22 + Impact"/>
    <w:aliases w:val="13.5 pt4,Not Bold11,Spacing 0 pt91,Body text (10) + Not Bold"/>
    <w:rPr>
      <w:rFonts w:ascii="Impact" w:hAnsi="Impact" w:cs="Impact"/>
      <w:b/>
      <w:bCs/>
      <w:spacing w:val="0"/>
      <w:sz w:val="27"/>
      <w:szCs w:val="27"/>
      <w:u w:val="none"/>
    </w:rPr>
  </w:style>
  <w:style w:type="character" w:customStyle="1" w:styleId="Heading22135pt">
    <w:name w:val="Heading #22 + 13.5 pt"/>
    <w:aliases w:val="Spacing 0 pt90,Body text (2) + 10 pt2"/>
    <w:rPr>
      <w:rFonts w:ascii="Times New Roman" w:hAnsi="Times New Roman" w:cs="Times New Roman"/>
      <w:b/>
      <w:bCs/>
      <w:noProof/>
      <w:spacing w:val="0"/>
      <w:sz w:val="27"/>
      <w:szCs w:val="27"/>
      <w:u w:val="none"/>
    </w:rPr>
  </w:style>
  <w:style w:type="character" w:customStyle="1" w:styleId="BodytextItalic2">
    <w:name w:val="Body text + Italic2"/>
    <w:rPr>
      <w:rFonts w:ascii="Times New Roman" w:hAnsi="Times New Roman" w:cs="Times New Roman"/>
      <w:i/>
      <w:iCs/>
      <w:spacing w:val="1"/>
      <w:u w:val="none"/>
    </w:rPr>
  </w:style>
  <w:style w:type="character" w:customStyle="1" w:styleId="Bodytext10Spacing0pt1">
    <w:name w:val="Body text (10) + Spacing 0 pt1"/>
    <w:rPr>
      <w:rFonts w:ascii="Times New Roman" w:hAnsi="Times New Roman" w:cs="Times New Roman"/>
      <w:b/>
      <w:bCs/>
      <w:spacing w:val="8"/>
      <w:sz w:val="26"/>
      <w:szCs w:val="26"/>
      <w:u w:val="none"/>
    </w:rPr>
  </w:style>
  <w:style w:type="character" w:customStyle="1" w:styleId="Bodytext31">
    <w:name w:val="Body text (31)_"/>
    <w:link w:val="Bodytext310"/>
    <w:rPr>
      <w:rFonts w:ascii="Times New Roman" w:hAnsi="Times New Roman" w:cs="Times New Roman"/>
      <w:spacing w:val="10"/>
      <w:sz w:val="20"/>
      <w:szCs w:val="20"/>
      <w:u w:val="none"/>
    </w:rPr>
  </w:style>
  <w:style w:type="paragraph" w:customStyle="1" w:styleId="Bodytext310">
    <w:name w:val="Body text (31)"/>
    <w:basedOn w:val="Normal"/>
    <w:link w:val="Bodytext31"/>
    <w:pPr>
      <w:shd w:val="clear" w:color="auto" w:fill="FFFFFF"/>
      <w:spacing w:before="180" w:after="300" w:line="240" w:lineRule="atLeast"/>
      <w:jc w:val="both"/>
    </w:pPr>
    <w:rPr>
      <w:rFonts w:ascii="Times New Roman" w:hAnsi="Times New Roman" w:cs="Times New Roman"/>
      <w:color w:val="auto"/>
      <w:spacing w:val="10"/>
      <w:sz w:val="20"/>
      <w:szCs w:val="20"/>
      <w:lang w:eastAsia="en-US"/>
    </w:rPr>
  </w:style>
  <w:style w:type="character" w:customStyle="1" w:styleId="Heading222">
    <w:name w:val="Heading #22 (2)_"/>
    <w:link w:val="Heading2220"/>
    <w:rPr>
      <w:rFonts w:ascii="Times New Roman" w:hAnsi="Times New Roman" w:cs="Times New Roman"/>
      <w:spacing w:val="6"/>
      <w:u w:val="none"/>
    </w:rPr>
  </w:style>
  <w:style w:type="paragraph" w:customStyle="1" w:styleId="Heading2220">
    <w:name w:val="Heading #22 (2)"/>
    <w:basedOn w:val="Normal"/>
    <w:link w:val="Heading222"/>
    <w:pPr>
      <w:shd w:val="clear" w:color="auto" w:fill="FFFFFF"/>
      <w:spacing w:before="300" w:after="180" w:line="240" w:lineRule="atLeast"/>
      <w:ind w:hanging="1780"/>
    </w:pPr>
    <w:rPr>
      <w:rFonts w:ascii="Times New Roman" w:hAnsi="Times New Roman" w:cs="Times New Roman"/>
      <w:color w:val="auto"/>
      <w:spacing w:val="6"/>
      <w:lang w:eastAsia="en-US"/>
    </w:rPr>
  </w:style>
  <w:style w:type="character" w:customStyle="1" w:styleId="Heading6">
    <w:name w:val="Heading #6_"/>
    <w:link w:val="Heading60"/>
    <w:rPr>
      <w:rFonts w:ascii="Times New Roman" w:hAnsi="Times New Roman" w:cs="Times New Roman"/>
      <w:b/>
      <w:bCs/>
      <w:spacing w:val="4"/>
      <w:sz w:val="19"/>
      <w:szCs w:val="19"/>
      <w:u w:val="none"/>
    </w:rPr>
  </w:style>
  <w:style w:type="paragraph" w:customStyle="1" w:styleId="Heading60">
    <w:name w:val="Heading #6"/>
    <w:basedOn w:val="Normal"/>
    <w:link w:val="Heading6"/>
    <w:pPr>
      <w:shd w:val="clear" w:color="auto" w:fill="FFFFFF"/>
      <w:spacing w:before="240" w:line="240" w:lineRule="atLeast"/>
      <w:jc w:val="both"/>
      <w:outlineLvl w:val="5"/>
    </w:pPr>
    <w:rPr>
      <w:rFonts w:ascii="Times New Roman" w:hAnsi="Times New Roman" w:cs="Times New Roman"/>
      <w:b/>
      <w:bCs/>
      <w:color w:val="auto"/>
      <w:spacing w:val="4"/>
      <w:sz w:val="19"/>
      <w:szCs w:val="19"/>
      <w:lang w:eastAsia="en-US"/>
    </w:rPr>
  </w:style>
  <w:style w:type="character" w:customStyle="1" w:styleId="Heading184">
    <w:name w:val="Heading #18 (4)_"/>
    <w:link w:val="Heading1840"/>
    <w:rPr>
      <w:rFonts w:ascii="Impact" w:hAnsi="Impact" w:cs="Impact"/>
      <w:noProof/>
      <w:sz w:val="26"/>
      <w:szCs w:val="26"/>
      <w:u w:val="none"/>
    </w:rPr>
  </w:style>
  <w:style w:type="paragraph" w:customStyle="1" w:styleId="Heading1840">
    <w:name w:val="Heading #18 (4)"/>
    <w:basedOn w:val="Normal"/>
    <w:link w:val="Heading184"/>
    <w:pPr>
      <w:shd w:val="clear" w:color="auto" w:fill="FFFFFF"/>
      <w:spacing w:before="600" w:after="600" w:line="240" w:lineRule="atLeast"/>
      <w:jc w:val="center"/>
    </w:pPr>
    <w:rPr>
      <w:rFonts w:ascii="Impact" w:hAnsi="Impact" w:cs="Impact"/>
      <w:noProof/>
      <w:color w:val="auto"/>
      <w:sz w:val="26"/>
      <w:szCs w:val="26"/>
      <w:lang w:eastAsia="en-US"/>
    </w:rPr>
  </w:style>
  <w:style w:type="character" w:customStyle="1" w:styleId="Heading184TimesNewRoman">
    <w:name w:val="Heading #18 (4) + Times New Roman"/>
    <w:aliases w:val="12.5 pt6,Bold26"/>
    <w:rPr>
      <w:rFonts w:ascii="Times New Roman" w:hAnsi="Times New Roman" w:cs="Times New Roman"/>
      <w:b/>
      <w:bCs/>
      <w:noProof/>
      <w:sz w:val="25"/>
      <w:szCs w:val="25"/>
      <w:u w:val="none"/>
    </w:rPr>
  </w:style>
  <w:style w:type="character" w:customStyle="1" w:styleId="Tablecaption3">
    <w:name w:val="Table caption (3)_"/>
    <w:link w:val="Tablecaption30"/>
    <w:rPr>
      <w:rFonts w:ascii="Times New Roman" w:hAnsi="Times New Roman" w:cs="Times New Roman"/>
      <w:b/>
      <w:bCs/>
      <w:spacing w:val="4"/>
      <w:u w:val="none"/>
    </w:rPr>
  </w:style>
  <w:style w:type="paragraph" w:customStyle="1" w:styleId="Tablecaption30">
    <w:name w:val="Table caption (3)"/>
    <w:basedOn w:val="Normal"/>
    <w:link w:val="Tablecaption3"/>
    <w:pPr>
      <w:shd w:val="clear" w:color="auto" w:fill="FFFFFF"/>
      <w:spacing w:line="240" w:lineRule="atLeast"/>
    </w:pPr>
    <w:rPr>
      <w:rFonts w:ascii="Times New Roman" w:hAnsi="Times New Roman" w:cs="Times New Roman"/>
      <w:b/>
      <w:bCs/>
      <w:color w:val="auto"/>
      <w:spacing w:val="4"/>
      <w:lang w:eastAsia="en-US"/>
    </w:rPr>
  </w:style>
  <w:style w:type="character" w:customStyle="1" w:styleId="Bodytext3165pt">
    <w:name w:val="Body text (3) + 16.5 pt"/>
    <w:aliases w:val="Not Bold10,Spacing 0 pt89,Heading #5 + Impact"/>
    <w:rPr>
      <w:rFonts w:ascii="Times New Roman" w:hAnsi="Times New Roman" w:cs="Times New Roman"/>
      <w:b/>
      <w:bCs/>
      <w:spacing w:val="4"/>
      <w:sz w:val="33"/>
      <w:szCs w:val="33"/>
      <w:u w:val="none"/>
    </w:rPr>
  </w:style>
  <w:style w:type="character" w:customStyle="1" w:styleId="Heading221">
    <w:name w:val="Heading #2 (2)_"/>
    <w:link w:val="Heading223"/>
    <w:rPr>
      <w:rFonts w:ascii="Times New Roman" w:hAnsi="Times New Roman" w:cs="Times New Roman"/>
      <w:b/>
      <w:bCs/>
      <w:spacing w:val="4"/>
      <w:u w:val="none"/>
    </w:rPr>
  </w:style>
  <w:style w:type="paragraph" w:customStyle="1" w:styleId="Heading223">
    <w:name w:val="Heading #2 (2)"/>
    <w:basedOn w:val="Normal"/>
    <w:link w:val="Heading221"/>
    <w:pPr>
      <w:shd w:val="clear" w:color="auto" w:fill="FFFFFF"/>
      <w:spacing w:before="240" w:after="360" w:line="326" w:lineRule="exact"/>
      <w:ind w:firstLine="1640"/>
      <w:outlineLvl w:val="1"/>
    </w:pPr>
    <w:rPr>
      <w:rFonts w:ascii="Times New Roman" w:hAnsi="Times New Roman" w:cs="Times New Roman"/>
      <w:b/>
      <w:bCs/>
      <w:color w:val="auto"/>
      <w:spacing w:val="4"/>
      <w:lang w:eastAsia="en-US"/>
    </w:rPr>
  </w:style>
  <w:style w:type="character" w:customStyle="1" w:styleId="Bodytext4SegoeUI">
    <w:name w:val="Body text (4) + Segoe UI"/>
    <w:aliases w:val="9 pt,Not Italic7,Spacing 0 pt88,Scale 80%,Body text (2) + 11 pt1"/>
    <w:rPr>
      <w:rFonts w:ascii="Segoe UI" w:hAnsi="Segoe UI" w:cs="Segoe UI"/>
      <w:i/>
      <w:iCs/>
      <w:spacing w:val="17"/>
      <w:w w:val="80"/>
      <w:sz w:val="18"/>
      <w:szCs w:val="18"/>
      <w:u w:val="none"/>
    </w:rPr>
  </w:style>
  <w:style w:type="character" w:customStyle="1" w:styleId="Heading22Spacing0pt">
    <w:name w:val="Heading #22 + Spacing 0 pt"/>
    <w:rPr>
      <w:rFonts w:ascii="Times New Roman" w:hAnsi="Times New Roman" w:cs="Times New Roman"/>
      <w:b/>
      <w:bCs/>
      <w:spacing w:val="3"/>
      <w:u w:val="none"/>
    </w:rPr>
  </w:style>
  <w:style w:type="character" w:customStyle="1" w:styleId="Heading185">
    <w:name w:val="Heading #18 (5)_"/>
    <w:link w:val="Heading1850"/>
    <w:rPr>
      <w:rFonts w:ascii="Times New Roman" w:hAnsi="Times New Roman" w:cs="Times New Roman"/>
      <w:b/>
      <w:bCs/>
      <w:spacing w:val="4"/>
      <w:u w:val="none"/>
    </w:rPr>
  </w:style>
  <w:style w:type="paragraph" w:customStyle="1" w:styleId="Heading1850">
    <w:name w:val="Heading #18 (5)"/>
    <w:basedOn w:val="Normal"/>
    <w:link w:val="Heading185"/>
    <w:pPr>
      <w:shd w:val="clear" w:color="auto" w:fill="FFFFFF"/>
      <w:spacing w:before="300" w:after="300" w:line="240" w:lineRule="atLeast"/>
      <w:jc w:val="center"/>
    </w:pPr>
    <w:rPr>
      <w:rFonts w:ascii="Times New Roman" w:hAnsi="Times New Roman" w:cs="Times New Roman"/>
      <w:b/>
      <w:bCs/>
      <w:color w:val="auto"/>
      <w:spacing w:val="4"/>
      <w:lang w:eastAsia="en-US"/>
    </w:rPr>
  </w:style>
  <w:style w:type="character" w:customStyle="1" w:styleId="Bodytext2175pt">
    <w:name w:val="Body text (21) + 7.5 pt"/>
    <w:aliases w:val="Spacing 0 pt87"/>
    <w:rPr>
      <w:rFonts w:ascii="Times New Roman" w:hAnsi="Times New Roman" w:cs="Times New Roman"/>
      <w:b/>
      <w:bCs/>
      <w:spacing w:val="3"/>
      <w:sz w:val="15"/>
      <w:szCs w:val="15"/>
      <w:u w:val="none"/>
    </w:rPr>
  </w:style>
  <w:style w:type="character" w:customStyle="1" w:styleId="Bodytext3Spacing0pt2">
    <w:name w:val="Body text (3) + Spacing 0 pt2"/>
    <w:rPr>
      <w:rFonts w:ascii="Times New Roman" w:hAnsi="Times New Roman" w:cs="Times New Roman"/>
      <w:b/>
      <w:bCs/>
      <w:spacing w:val="3"/>
      <w:u w:val="none"/>
    </w:rPr>
  </w:style>
  <w:style w:type="character" w:customStyle="1" w:styleId="Heading213">
    <w:name w:val="Heading #21 (3)_"/>
    <w:link w:val="Heading2130"/>
    <w:rPr>
      <w:rFonts w:ascii="Times New Roman" w:hAnsi="Times New Roman" w:cs="Times New Roman"/>
      <w:b/>
      <w:bCs/>
      <w:spacing w:val="4"/>
      <w:u w:val="none"/>
    </w:rPr>
  </w:style>
  <w:style w:type="paragraph" w:customStyle="1" w:styleId="Heading2130">
    <w:name w:val="Heading #21 (3)"/>
    <w:basedOn w:val="Normal"/>
    <w:link w:val="Heading213"/>
    <w:pPr>
      <w:shd w:val="clear" w:color="auto" w:fill="FFFFFF"/>
      <w:spacing w:before="1980" w:line="240" w:lineRule="atLeast"/>
      <w:ind w:hanging="1420"/>
      <w:jc w:val="both"/>
    </w:pPr>
    <w:rPr>
      <w:rFonts w:ascii="Times New Roman" w:hAnsi="Times New Roman" w:cs="Times New Roman"/>
      <w:b/>
      <w:bCs/>
      <w:color w:val="auto"/>
      <w:spacing w:val="4"/>
      <w:lang w:eastAsia="en-US"/>
    </w:rPr>
  </w:style>
  <w:style w:type="character" w:customStyle="1" w:styleId="Headerorfooter5Spacing0pt">
    <w:name w:val="Header or footer (5) + Spacing 0 pt"/>
    <w:rPr>
      <w:rFonts w:ascii="Times New Roman" w:hAnsi="Times New Roman" w:cs="Times New Roman"/>
      <w:b/>
      <w:bCs/>
      <w:spacing w:val="8"/>
      <w:u w:val="none"/>
    </w:rPr>
  </w:style>
  <w:style w:type="character" w:customStyle="1" w:styleId="Heading213NotBold">
    <w:name w:val="Heading #21 (3) + Not Bold"/>
    <w:aliases w:val="Italic17,Spacing 0 pt86"/>
    <w:rPr>
      <w:rFonts w:ascii="Times New Roman" w:hAnsi="Times New Roman" w:cs="Times New Roman"/>
      <w:b/>
      <w:bCs/>
      <w:i/>
      <w:iCs/>
      <w:spacing w:val="1"/>
      <w:u w:val="none"/>
    </w:rPr>
  </w:style>
  <w:style w:type="character" w:customStyle="1" w:styleId="Tableofcontents10">
    <w:name w:val="Table of contents (10)_"/>
    <w:link w:val="Tableofcontents100"/>
    <w:rPr>
      <w:rFonts w:ascii="Times New Roman" w:hAnsi="Times New Roman" w:cs="Times New Roman"/>
      <w:b/>
      <w:bCs/>
      <w:spacing w:val="4"/>
      <w:sz w:val="19"/>
      <w:szCs w:val="19"/>
      <w:u w:val="none"/>
    </w:rPr>
  </w:style>
  <w:style w:type="paragraph" w:customStyle="1" w:styleId="Tableofcontents100">
    <w:name w:val="Table of contents (10)"/>
    <w:basedOn w:val="Normal"/>
    <w:link w:val="Tableofcontents10"/>
    <w:pPr>
      <w:shd w:val="clear" w:color="auto" w:fill="FFFFFF"/>
      <w:spacing w:line="264" w:lineRule="exact"/>
      <w:jc w:val="both"/>
    </w:pPr>
    <w:rPr>
      <w:rFonts w:ascii="Times New Roman" w:hAnsi="Times New Roman" w:cs="Times New Roman"/>
      <w:b/>
      <w:bCs/>
      <w:color w:val="auto"/>
      <w:spacing w:val="4"/>
      <w:sz w:val="19"/>
      <w:szCs w:val="19"/>
      <w:lang w:eastAsia="en-US"/>
    </w:rPr>
  </w:style>
  <w:style w:type="character" w:customStyle="1" w:styleId="Tableofcontents109pt">
    <w:name w:val="Table of contents (10) + 9 pt"/>
    <w:aliases w:val="Spacing 0 pt85"/>
    <w:rPr>
      <w:rFonts w:ascii="Times New Roman" w:hAnsi="Times New Roman" w:cs="Times New Roman"/>
      <w:b/>
      <w:bCs/>
      <w:spacing w:val="3"/>
      <w:sz w:val="18"/>
      <w:szCs w:val="18"/>
      <w:u w:val="none"/>
    </w:rPr>
  </w:style>
  <w:style w:type="character" w:customStyle="1" w:styleId="Bodytext3Impact">
    <w:name w:val="Body text (3) + Impact"/>
    <w:aliases w:val="13 pt1,Not Bold9,Spacing 0 pt84,Body text (2) + 11 pt2"/>
    <w:rPr>
      <w:rFonts w:ascii="Impact" w:hAnsi="Impact" w:cs="Impact"/>
      <w:b/>
      <w:bCs/>
      <w:noProof/>
      <w:spacing w:val="0"/>
      <w:sz w:val="26"/>
      <w:szCs w:val="26"/>
      <w:u w:val="none"/>
    </w:rPr>
  </w:style>
  <w:style w:type="character" w:customStyle="1" w:styleId="Bodytext3135pt">
    <w:name w:val="Body text (3) + 13.5 pt"/>
    <w:aliases w:val="Spacing 0 pt83,Heading #3 + Times New Roman,10.5 pt3"/>
    <w:rPr>
      <w:rFonts w:ascii="Times New Roman" w:hAnsi="Times New Roman" w:cs="Times New Roman"/>
      <w:b/>
      <w:bCs/>
      <w:noProof/>
      <w:spacing w:val="0"/>
      <w:sz w:val="27"/>
      <w:szCs w:val="27"/>
      <w:u w:val="none"/>
    </w:rPr>
  </w:style>
  <w:style w:type="character" w:customStyle="1" w:styleId="Bodytext32">
    <w:name w:val="Body text (32)_"/>
    <w:link w:val="Bodytext320"/>
    <w:rPr>
      <w:rFonts w:ascii="Segoe UI" w:hAnsi="Segoe UI" w:cs="Segoe UI"/>
      <w:spacing w:val="4"/>
      <w:sz w:val="33"/>
      <w:szCs w:val="33"/>
      <w:u w:val="none"/>
    </w:rPr>
  </w:style>
  <w:style w:type="paragraph" w:customStyle="1" w:styleId="Bodytext320">
    <w:name w:val="Body text (32)"/>
    <w:basedOn w:val="Normal"/>
    <w:link w:val="Bodytext32"/>
    <w:pPr>
      <w:shd w:val="clear" w:color="auto" w:fill="FFFFFF"/>
      <w:spacing w:before="300" w:after="360" w:line="240" w:lineRule="atLeast"/>
      <w:jc w:val="both"/>
    </w:pPr>
    <w:rPr>
      <w:rFonts w:ascii="Segoe UI" w:hAnsi="Segoe UI" w:cs="Segoe UI"/>
      <w:color w:val="auto"/>
      <w:spacing w:val="4"/>
      <w:sz w:val="33"/>
      <w:szCs w:val="33"/>
      <w:lang w:eastAsia="en-US"/>
    </w:rPr>
  </w:style>
  <w:style w:type="character" w:customStyle="1" w:styleId="Bodytext32CenturyGothic">
    <w:name w:val="Body text (32) + Century Gothic"/>
    <w:aliases w:val="15.5 pt,Bold25,Spacing 0 pt82,Heading #3 + Times New Roman1,11 pt1"/>
    <w:rPr>
      <w:rFonts w:ascii="Century Gothic" w:hAnsi="Century Gothic" w:cs="Century Gothic"/>
      <w:b/>
      <w:bCs/>
      <w:spacing w:val="-14"/>
      <w:sz w:val="31"/>
      <w:szCs w:val="31"/>
      <w:u w:val="none"/>
    </w:rPr>
  </w:style>
  <w:style w:type="character" w:customStyle="1" w:styleId="Bodytext325pt">
    <w:name w:val="Body text (32) + 5 pt"/>
    <w:aliases w:val="Spacing 1 pt9,Scale 40%4"/>
    <w:rPr>
      <w:rFonts w:ascii="Segoe UI" w:hAnsi="Segoe UI" w:cs="Segoe UI"/>
      <w:spacing w:val="22"/>
      <w:w w:val="40"/>
      <w:sz w:val="10"/>
      <w:szCs w:val="10"/>
      <w:u w:val="none"/>
    </w:rPr>
  </w:style>
  <w:style w:type="character" w:customStyle="1" w:styleId="Heading192">
    <w:name w:val="Heading #19 (2)_"/>
    <w:link w:val="Heading1920"/>
    <w:rPr>
      <w:rFonts w:ascii="Times New Roman" w:hAnsi="Times New Roman" w:cs="Times New Roman"/>
      <w:i/>
      <w:iCs/>
      <w:spacing w:val="11"/>
      <w:u w:val="none"/>
    </w:rPr>
  </w:style>
  <w:style w:type="paragraph" w:customStyle="1" w:styleId="Heading1920">
    <w:name w:val="Heading #19 (2)"/>
    <w:basedOn w:val="Normal"/>
    <w:link w:val="Heading192"/>
    <w:pPr>
      <w:shd w:val="clear" w:color="auto" w:fill="FFFFFF"/>
      <w:spacing w:before="360" w:line="240" w:lineRule="atLeast"/>
      <w:jc w:val="both"/>
    </w:pPr>
    <w:rPr>
      <w:rFonts w:ascii="Times New Roman" w:hAnsi="Times New Roman" w:cs="Times New Roman"/>
      <w:i/>
      <w:iCs/>
      <w:color w:val="auto"/>
      <w:spacing w:val="11"/>
      <w:lang w:eastAsia="en-US"/>
    </w:rPr>
  </w:style>
  <w:style w:type="character" w:customStyle="1" w:styleId="Bodytext33">
    <w:name w:val="Body text (33)_"/>
    <w:link w:val="Bodytext330"/>
    <w:rPr>
      <w:rFonts w:ascii="Corbel" w:hAnsi="Corbel" w:cs="Corbel"/>
      <w:sz w:val="8"/>
      <w:szCs w:val="8"/>
      <w:u w:val="none"/>
    </w:rPr>
  </w:style>
  <w:style w:type="paragraph" w:customStyle="1" w:styleId="Bodytext330">
    <w:name w:val="Body text (33)"/>
    <w:basedOn w:val="Normal"/>
    <w:link w:val="Bodytext33"/>
    <w:pPr>
      <w:shd w:val="clear" w:color="auto" w:fill="FFFFFF"/>
      <w:spacing w:before="180" w:after="240" w:line="240" w:lineRule="atLeast"/>
      <w:jc w:val="both"/>
    </w:pPr>
    <w:rPr>
      <w:rFonts w:ascii="Corbel" w:hAnsi="Corbel" w:cs="Corbel"/>
      <w:color w:val="auto"/>
      <w:sz w:val="8"/>
      <w:szCs w:val="8"/>
      <w:lang w:eastAsia="en-US"/>
    </w:rPr>
  </w:style>
  <w:style w:type="character" w:customStyle="1" w:styleId="Bodytext220">
    <w:name w:val="Body text (22)"/>
    <w:basedOn w:val="Bodytext22"/>
    <w:rPr>
      <w:rFonts w:ascii="Times New Roman" w:hAnsi="Times New Roman" w:cs="Times New Roman"/>
      <w:b/>
      <w:bCs/>
      <w:spacing w:val="3"/>
      <w:sz w:val="18"/>
      <w:szCs w:val="18"/>
      <w:u w:val="none"/>
    </w:rPr>
  </w:style>
  <w:style w:type="character" w:customStyle="1" w:styleId="Bodytext34">
    <w:name w:val="Body text (34)_"/>
    <w:link w:val="Bodytext340"/>
    <w:rPr>
      <w:rFonts w:ascii="Segoe UI" w:hAnsi="Segoe UI" w:cs="Segoe UI"/>
      <w:noProof/>
      <w:sz w:val="10"/>
      <w:szCs w:val="10"/>
      <w:u w:val="none"/>
    </w:rPr>
  </w:style>
  <w:style w:type="paragraph" w:customStyle="1" w:styleId="Bodytext340">
    <w:name w:val="Body text (34)"/>
    <w:basedOn w:val="Normal"/>
    <w:link w:val="Bodytext34"/>
    <w:pPr>
      <w:shd w:val="clear" w:color="auto" w:fill="FFFFFF"/>
      <w:spacing w:before="3240" w:line="240" w:lineRule="atLeast"/>
    </w:pPr>
    <w:rPr>
      <w:rFonts w:ascii="Segoe UI" w:hAnsi="Segoe UI" w:cs="Segoe UI"/>
      <w:noProof/>
      <w:color w:val="auto"/>
      <w:sz w:val="10"/>
      <w:szCs w:val="10"/>
      <w:lang w:eastAsia="en-US"/>
    </w:rPr>
  </w:style>
  <w:style w:type="character" w:customStyle="1" w:styleId="Heading2230">
    <w:name w:val="Heading #22 (3)_"/>
    <w:link w:val="Heading2231"/>
    <w:rPr>
      <w:rFonts w:ascii="Times New Roman" w:hAnsi="Times New Roman" w:cs="Times New Roman"/>
      <w:b/>
      <w:bCs/>
      <w:i/>
      <w:iCs/>
      <w:sz w:val="26"/>
      <w:szCs w:val="26"/>
      <w:u w:val="none"/>
    </w:rPr>
  </w:style>
  <w:style w:type="paragraph" w:customStyle="1" w:styleId="Heading2231">
    <w:name w:val="Heading #22 (3)"/>
    <w:basedOn w:val="Normal"/>
    <w:link w:val="Heading2230"/>
    <w:pPr>
      <w:shd w:val="clear" w:color="auto" w:fill="FFFFFF"/>
      <w:spacing w:after="240" w:line="326" w:lineRule="exact"/>
      <w:jc w:val="both"/>
    </w:pPr>
    <w:rPr>
      <w:rFonts w:ascii="Times New Roman" w:hAnsi="Times New Roman" w:cs="Times New Roman"/>
      <w:b/>
      <w:bCs/>
      <w:i/>
      <w:iCs/>
      <w:color w:val="auto"/>
      <w:spacing w:val="-1"/>
      <w:sz w:val="26"/>
      <w:szCs w:val="26"/>
      <w:lang w:eastAsia="en-US"/>
    </w:rPr>
  </w:style>
  <w:style w:type="character" w:customStyle="1" w:styleId="Heading22312pt">
    <w:name w:val="Heading #22 (3) + 12 pt"/>
    <w:aliases w:val="Not Italic6,Spacing 0 pt81,Body text (15) + Bold"/>
    <w:rPr>
      <w:rFonts w:ascii="Times New Roman" w:hAnsi="Times New Roman" w:cs="Times New Roman"/>
      <w:b/>
      <w:bCs/>
      <w:i/>
      <w:iCs/>
      <w:spacing w:val="4"/>
      <w:sz w:val="24"/>
      <w:szCs w:val="24"/>
      <w:u w:val="none"/>
    </w:rPr>
  </w:style>
  <w:style w:type="character" w:customStyle="1" w:styleId="Bodytext35">
    <w:name w:val="Body text (35)_"/>
    <w:link w:val="Bodytext350"/>
    <w:rPr>
      <w:rFonts w:ascii="Times New Roman" w:hAnsi="Times New Roman" w:cs="Times New Roman"/>
      <w:sz w:val="20"/>
      <w:szCs w:val="20"/>
      <w:u w:val="none"/>
    </w:rPr>
  </w:style>
  <w:style w:type="paragraph" w:customStyle="1" w:styleId="Bodytext350">
    <w:name w:val="Body text (35)"/>
    <w:basedOn w:val="Normal"/>
    <w:link w:val="Bodytext35"/>
    <w:pPr>
      <w:shd w:val="clear" w:color="auto" w:fill="FFFFFF"/>
      <w:spacing w:before="120" w:line="240" w:lineRule="atLeast"/>
      <w:jc w:val="both"/>
    </w:pPr>
    <w:rPr>
      <w:rFonts w:ascii="Times New Roman" w:hAnsi="Times New Roman" w:cs="Times New Roman"/>
      <w:color w:val="auto"/>
      <w:sz w:val="20"/>
      <w:szCs w:val="20"/>
      <w:lang w:eastAsia="en-US"/>
    </w:rPr>
  </w:style>
  <w:style w:type="character" w:customStyle="1" w:styleId="Heading162">
    <w:name w:val="Heading #16 (2)_"/>
    <w:link w:val="Heading1620"/>
    <w:rPr>
      <w:rFonts w:ascii="Times New Roman" w:hAnsi="Times New Roman" w:cs="Times New Roman"/>
      <w:spacing w:val="6"/>
      <w:u w:val="none"/>
    </w:rPr>
  </w:style>
  <w:style w:type="paragraph" w:customStyle="1" w:styleId="Heading1620">
    <w:name w:val="Heading #16 (2)"/>
    <w:basedOn w:val="Normal"/>
    <w:link w:val="Heading162"/>
    <w:pPr>
      <w:shd w:val="clear" w:color="auto" w:fill="FFFFFF"/>
      <w:spacing w:before="120" w:after="120" w:line="240" w:lineRule="atLeast"/>
      <w:jc w:val="both"/>
    </w:pPr>
    <w:rPr>
      <w:rFonts w:ascii="Times New Roman" w:hAnsi="Times New Roman" w:cs="Times New Roman"/>
      <w:color w:val="auto"/>
      <w:spacing w:val="6"/>
      <w:lang w:eastAsia="en-US"/>
    </w:rPr>
  </w:style>
  <w:style w:type="character" w:customStyle="1" w:styleId="Bodytext36">
    <w:name w:val="Body text (36)_"/>
    <w:link w:val="Bodytext360"/>
    <w:rPr>
      <w:rFonts w:ascii="Segoe UI" w:hAnsi="Segoe UI" w:cs="Segoe UI"/>
      <w:spacing w:val="6"/>
      <w:sz w:val="20"/>
      <w:szCs w:val="20"/>
      <w:u w:val="none"/>
    </w:rPr>
  </w:style>
  <w:style w:type="paragraph" w:customStyle="1" w:styleId="Bodytext360">
    <w:name w:val="Body text (36)"/>
    <w:basedOn w:val="Normal"/>
    <w:link w:val="Bodytext36"/>
    <w:pPr>
      <w:shd w:val="clear" w:color="auto" w:fill="FFFFFF"/>
      <w:spacing w:before="120" w:after="480" w:line="240" w:lineRule="atLeast"/>
      <w:jc w:val="both"/>
    </w:pPr>
    <w:rPr>
      <w:rFonts w:ascii="Segoe UI" w:hAnsi="Segoe UI" w:cs="Segoe UI"/>
      <w:color w:val="auto"/>
      <w:spacing w:val="6"/>
      <w:sz w:val="20"/>
      <w:szCs w:val="20"/>
      <w:lang w:eastAsia="en-US"/>
    </w:rPr>
  </w:style>
  <w:style w:type="character" w:customStyle="1" w:styleId="Bodytext95pt">
    <w:name w:val="Body text + 9.5 pt"/>
    <w:aliases w:val="Bold24,Italic16,Spacing 0 pt80,Body text (15) + Not Italic,Body text (17) + 10 pt"/>
    <w:rPr>
      <w:rFonts w:ascii="Times New Roman" w:hAnsi="Times New Roman" w:cs="Times New Roman"/>
      <w:b/>
      <w:bCs/>
      <w:i/>
      <w:iCs/>
      <w:spacing w:val="5"/>
      <w:sz w:val="19"/>
      <w:szCs w:val="19"/>
      <w:u w:val="none"/>
    </w:rPr>
  </w:style>
  <w:style w:type="character" w:customStyle="1" w:styleId="Bodytext95pt1">
    <w:name w:val="Body text + 9.5 pt1"/>
    <w:aliases w:val="Bold23,Spacing 0 pt79,Body text (2) + 10 pt1"/>
    <w:rPr>
      <w:rFonts w:ascii="Times New Roman" w:hAnsi="Times New Roman" w:cs="Times New Roman"/>
      <w:b/>
      <w:bCs/>
      <w:noProof/>
      <w:spacing w:val="4"/>
      <w:sz w:val="19"/>
      <w:szCs w:val="19"/>
      <w:u w:val="none"/>
    </w:rPr>
  </w:style>
  <w:style w:type="character" w:customStyle="1" w:styleId="Heading72">
    <w:name w:val="Heading #7 (2)_"/>
    <w:link w:val="Heading720"/>
    <w:rPr>
      <w:rFonts w:ascii="Times New Roman" w:hAnsi="Times New Roman" w:cs="Times New Roman"/>
      <w:spacing w:val="6"/>
      <w:u w:val="none"/>
    </w:rPr>
  </w:style>
  <w:style w:type="paragraph" w:customStyle="1" w:styleId="Heading720">
    <w:name w:val="Heading #7 (2)"/>
    <w:basedOn w:val="Normal"/>
    <w:link w:val="Heading72"/>
    <w:pPr>
      <w:shd w:val="clear" w:color="auto" w:fill="FFFFFF"/>
      <w:spacing w:before="60" w:line="240" w:lineRule="atLeast"/>
      <w:jc w:val="both"/>
      <w:outlineLvl w:val="6"/>
    </w:pPr>
    <w:rPr>
      <w:rFonts w:ascii="Times New Roman" w:hAnsi="Times New Roman" w:cs="Times New Roman"/>
      <w:color w:val="auto"/>
      <w:spacing w:val="6"/>
      <w:lang w:eastAsia="en-US"/>
    </w:rPr>
  </w:style>
  <w:style w:type="character" w:customStyle="1" w:styleId="Heading72Impact">
    <w:name w:val="Heading #7 (2) + Impact"/>
    <w:aliases w:val="13.5 pt3,Spacing 0 pt78"/>
    <w:rPr>
      <w:rFonts w:ascii="Impact" w:hAnsi="Impact" w:cs="Impact"/>
      <w:noProof/>
      <w:spacing w:val="0"/>
      <w:sz w:val="27"/>
      <w:szCs w:val="27"/>
      <w:u w:val="none"/>
    </w:rPr>
  </w:style>
  <w:style w:type="character" w:customStyle="1" w:styleId="Heading72Impact1">
    <w:name w:val="Heading #7 (2) + Impact1"/>
    <w:aliases w:val="11.5 pt,Spacing 0 pt77,Body text (2) + Impact,Table of contents (2) + Bold"/>
    <w:rPr>
      <w:rFonts w:ascii="Impact" w:hAnsi="Impact" w:cs="Impact"/>
      <w:noProof/>
      <w:spacing w:val="0"/>
      <w:sz w:val="23"/>
      <w:szCs w:val="23"/>
      <w:u w:val="none"/>
    </w:rPr>
  </w:style>
  <w:style w:type="character" w:customStyle="1" w:styleId="Heading186">
    <w:name w:val="Heading #18 (6)_"/>
    <w:link w:val="Heading1860"/>
    <w:rPr>
      <w:rFonts w:ascii="Impact" w:hAnsi="Impact" w:cs="Impact"/>
      <w:noProof/>
      <w:sz w:val="26"/>
      <w:szCs w:val="26"/>
      <w:u w:val="none"/>
    </w:rPr>
  </w:style>
  <w:style w:type="paragraph" w:customStyle="1" w:styleId="Heading1860">
    <w:name w:val="Heading #18 (6)"/>
    <w:basedOn w:val="Normal"/>
    <w:link w:val="Heading186"/>
    <w:pPr>
      <w:shd w:val="clear" w:color="auto" w:fill="FFFFFF"/>
      <w:spacing w:before="660" w:after="1980" w:line="240" w:lineRule="atLeast"/>
      <w:jc w:val="center"/>
    </w:pPr>
    <w:rPr>
      <w:rFonts w:ascii="Impact" w:hAnsi="Impact" w:cs="Impact"/>
      <w:noProof/>
      <w:color w:val="auto"/>
      <w:sz w:val="26"/>
      <w:szCs w:val="26"/>
      <w:lang w:eastAsia="en-US"/>
    </w:rPr>
  </w:style>
  <w:style w:type="character" w:customStyle="1" w:styleId="Heading186TimesNewRoman">
    <w:name w:val="Heading #18 (6) + Times New Roman"/>
    <w:aliases w:val="13.5 pt2,Bold22"/>
    <w:rPr>
      <w:rFonts w:ascii="Times New Roman" w:hAnsi="Times New Roman" w:cs="Times New Roman"/>
      <w:b/>
      <w:bCs/>
      <w:noProof/>
      <w:sz w:val="27"/>
      <w:szCs w:val="27"/>
      <w:u w:val="none"/>
    </w:rPr>
  </w:style>
  <w:style w:type="character" w:customStyle="1" w:styleId="Bodytext37">
    <w:name w:val="Body text (37)_"/>
    <w:link w:val="Bodytext370"/>
    <w:rPr>
      <w:rFonts w:ascii="Segoe UI" w:hAnsi="Segoe UI" w:cs="Segoe UI"/>
      <w:spacing w:val="16"/>
      <w:sz w:val="20"/>
      <w:szCs w:val="20"/>
      <w:u w:val="none"/>
    </w:rPr>
  </w:style>
  <w:style w:type="paragraph" w:customStyle="1" w:styleId="Bodytext370">
    <w:name w:val="Body text (37)"/>
    <w:basedOn w:val="Normal"/>
    <w:link w:val="Bodytext37"/>
    <w:pPr>
      <w:shd w:val="clear" w:color="auto" w:fill="FFFFFF"/>
      <w:spacing w:before="1980" w:after="480" w:line="240" w:lineRule="atLeast"/>
      <w:jc w:val="both"/>
    </w:pPr>
    <w:rPr>
      <w:rFonts w:ascii="Segoe UI" w:hAnsi="Segoe UI" w:cs="Segoe UI"/>
      <w:color w:val="auto"/>
      <w:spacing w:val="16"/>
      <w:sz w:val="20"/>
      <w:szCs w:val="20"/>
      <w:lang w:eastAsia="en-US"/>
    </w:rPr>
  </w:style>
  <w:style w:type="character" w:customStyle="1" w:styleId="Bodytext115pt">
    <w:name w:val="Body text + 11.5 pt"/>
    <w:aliases w:val="Bold21,Body text (6) + 9 pt"/>
    <w:rPr>
      <w:rFonts w:ascii="Times New Roman" w:hAnsi="Times New Roman" w:cs="Times New Roman"/>
      <w:b/>
      <w:bCs/>
      <w:spacing w:val="1"/>
      <w:sz w:val="23"/>
      <w:szCs w:val="23"/>
      <w:u w:val="none"/>
    </w:rPr>
  </w:style>
  <w:style w:type="character" w:customStyle="1" w:styleId="Heading8">
    <w:name w:val="Heading #8_"/>
    <w:link w:val="Heading80"/>
    <w:rPr>
      <w:rFonts w:ascii="Times New Roman" w:hAnsi="Times New Roman" w:cs="Times New Roman"/>
      <w:spacing w:val="6"/>
      <w:u w:val="none"/>
    </w:rPr>
  </w:style>
  <w:style w:type="paragraph" w:customStyle="1" w:styleId="Heading80">
    <w:name w:val="Heading #8"/>
    <w:basedOn w:val="Normal"/>
    <w:link w:val="Heading8"/>
    <w:pPr>
      <w:shd w:val="clear" w:color="auto" w:fill="FFFFFF"/>
      <w:spacing w:before="60" w:after="300" w:line="240" w:lineRule="atLeast"/>
      <w:jc w:val="both"/>
      <w:outlineLvl w:val="7"/>
    </w:pPr>
    <w:rPr>
      <w:rFonts w:ascii="Times New Roman" w:hAnsi="Times New Roman" w:cs="Times New Roman"/>
      <w:color w:val="auto"/>
      <w:spacing w:val="6"/>
      <w:lang w:eastAsia="en-US"/>
    </w:rPr>
  </w:style>
  <w:style w:type="character" w:customStyle="1" w:styleId="Bodytext3115pt">
    <w:name w:val="Body text (3) + 11.5 pt"/>
    <w:aliases w:val="Italic15,Spacing 0 pt76"/>
    <w:rPr>
      <w:rFonts w:ascii="Times New Roman" w:hAnsi="Times New Roman" w:cs="Times New Roman"/>
      <w:b/>
      <w:bCs/>
      <w:i/>
      <w:iCs/>
      <w:spacing w:val="13"/>
      <w:sz w:val="23"/>
      <w:szCs w:val="23"/>
      <w:u w:val="none"/>
    </w:rPr>
  </w:style>
  <w:style w:type="character" w:customStyle="1" w:styleId="Bodytext355pt">
    <w:name w:val="Body text (3) + 5.5 pt"/>
    <w:aliases w:val="Not Bold8,Italic14,Spacing 0 pt75,Body text (17) + Not Bold,Heading #18 (2) + Bold"/>
    <w:rPr>
      <w:rFonts w:ascii="Times New Roman" w:hAnsi="Times New Roman" w:cs="Times New Roman"/>
      <w:b/>
      <w:bCs/>
      <w:i/>
      <w:iCs/>
      <w:noProof/>
      <w:spacing w:val="0"/>
      <w:sz w:val="11"/>
      <w:szCs w:val="11"/>
      <w:u w:val="none"/>
    </w:rPr>
  </w:style>
  <w:style w:type="character" w:customStyle="1" w:styleId="Heading132">
    <w:name w:val="Heading #13 (2)_"/>
    <w:link w:val="Heading1320"/>
    <w:rPr>
      <w:rFonts w:ascii="Times New Roman" w:hAnsi="Times New Roman" w:cs="Times New Roman"/>
      <w:b/>
      <w:bCs/>
      <w:spacing w:val="6"/>
      <w:sz w:val="23"/>
      <w:szCs w:val="23"/>
      <w:u w:val="none"/>
    </w:rPr>
  </w:style>
  <w:style w:type="paragraph" w:customStyle="1" w:styleId="Heading1320">
    <w:name w:val="Heading #13 (2)"/>
    <w:basedOn w:val="Normal"/>
    <w:link w:val="Heading132"/>
    <w:pPr>
      <w:shd w:val="clear" w:color="auto" w:fill="FFFFFF"/>
      <w:spacing w:after="300" w:line="240" w:lineRule="atLeast"/>
    </w:pPr>
    <w:rPr>
      <w:rFonts w:ascii="Times New Roman" w:hAnsi="Times New Roman" w:cs="Times New Roman"/>
      <w:b/>
      <w:bCs/>
      <w:color w:val="auto"/>
      <w:spacing w:val="6"/>
      <w:sz w:val="23"/>
      <w:szCs w:val="23"/>
      <w:lang w:eastAsia="en-US"/>
    </w:rPr>
  </w:style>
  <w:style w:type="character" w:customStyle="1" w:styleId="Heading132Spacing0pt">
    <w:name w:val="Heading #13 (2) + Spacing 0 pt"/>
    <w:rPr>
      <w:rFonts w:ascii="Times New Roman" w:hAnsi="Times New Roman" w:cs="Times New Roman"/>
      <w:b/>
      <w:bCs/>
      <w:noProof/>
      <w:spacing w:val="0"/>
      <w:sz w:val="23"/>
      <w:szCs w:val="23"/>
      <w:u w:val="none"/>
    </w:rPr>
  </w:style>
  <w:style w:type="character" w:customStyle="1" w:styleId="Heading193">
    <w:name w:val="Heading #19 (3)_"/>
    <w:link w:val="Heading1930"/>
    <w:rPr>
      <w:rFonts w:ascii="Times New Roman" w:hAnsi="Times New Roman" w:cs="Times New Roman"/>
      <w:spacing w:val="6"/>
      <w:u w:val="none"/>
    </w:rPr>
  </w:style>
  <w:style w:type="paragraph" w:customStyle="1" w:styleId="Heading1930">
    <w:name w:val="Heading #19 (3)"/>
    <w:basedOn w:val="Normal"/>
    <w:link w:val="Heading193"/>
    <w:pPr>
      <w:shd w:val="clear" w:color="auto" w:fill="FFFFFF"/>
      <w:spacing w:before="300" w:after="300" w:line="240" w:lineRule="atLeast"/>
      <w:jc w:val="both"/>
    </w:pPr>
    <w:rPr>
      <w:rFonts w:ascii="Times New Roman" w:hAnsi="Times New Roman" w:cs="Times New Roman"/>
      <w:color w:val="auto"/>
      <w:spacing w:val="6"/>
      <w:lang w:eastAsia="en-US"/>
    </w:rPr>
  </w:style>
  <w:style w:type="character" w:customStyle="1" w:styleId="Bodytext38">
    <w:name w:val="Body text (38)_"/>
    <w:link w:val="Bodytext380"/>
    <w:rPr>
      <w:rFonts w:ascii="Times New Roman" w:hAnsi="Times New Roman" w:cs="Times New Roman"/>
      <w:b/>
      <w:bCs/>
      <w:spacing w:val="3"/>
      <w:sz w:val="18"/>
      <w:szCs w:val="18"/>
      <w:u w:val="none"/>
    </w:rPr>
  </w:style>
  <w:style w:type="paragraph" w:customStyle="1" w:styleId="Bodytext380">
    <w:name w:val="Body text (38)"/>
    <w:basedOn w:val="Normal"/>
    <w:link w:val="Bodytext38"/>
    <w:pPr>
      <w:shd w:val="clear" w:color="auto" w:fill="FFFFFF"/>
      <w:spacing w:line="254" w:lineRule="exact"/>
      <w:jc w:val="both"/>
    </w:pPr>
    <w:rPr>
      <w:rFonts w:ascii="Times New Roman" w:hAnsi="Times New Roman" w:cs="Times New Roman"/>
      <w:b/>
      <w:bCs/>
      <w:color w:val="auto"/>
      <w:spacing w:val="3"/>
      <w:sz w:val="18"/>
      <w:szCs w:val="18"/>
      <w:lang w:eastAsia="en-US"/>
    </w:rPr>
  </w:style>
  <w:style w:type="character" w:customStyle="1" w:styleId="Bodytext3895pt">
    <w:name w:val="Body text (38) + 9.5 pt"/>
    <w:aliases w:val="Spacing 0 pt74"/>
    <w:rPr>
      <w:rFonts w:ascii="Times New Roman" w:hAnsi="Times New Roman" w:cs="Times New Roman"/>
      <w:b/>
      <w:bCs/>
      <w:spacing w:val="4"/>
      <w:sz w:val="19"/>
      <w:szCs w:val="19"/>
      <w:u w:val="none"/>
    </w:rPr>
  </w:style>
  <w:style w:type="character" w:customStyle="1" w:styleId="Heading222Italic">
    <w:name w:val="Heading #22 (2) + Italic"/>
    <w:aliases w:val="Spacing 0 pt73,Body text (8) + Not Italic3"/>
    <w:rPr>
      <w:rFonts w:ascii="Times New Roman" w:hAnsi="Times New Roman" w:cs="Times New Roman"/>
      <w:i/>
      <w:iCs/>
      <w:spacing w:val="1"/>
      <w:u w:val="none"/>
    </w:rPr>
  </w:style>
  <w:style w:type="character" w:customStyle="1" w:styleId="TableofcontentsItalic">
    <w:name w:val="Table of contents + Italic"/>
    <w:rPr>
      <w:rFonts w:ascii="Times New Roman" w:hAnsi="Times New Roman" w:cs="Times New Roman"/>
      <w:i/>
      <w:iCs/>
      <w:spacing w:val="1"/>
      <w:u w:val="none"/>
    </w:rPr>
  </w:style>
  <w:style w:type="character" w:customStyle="1" w:styleId="Tableofcontents9NotItalic2">
    <w:name w:val="Table of contents (9) + Not Italic2"/>
    <w:aliases w:val="Spacing 0 pt72,Body text (8) + Not Italic2"/>
    <w:rPr>
      <w:rFonts w:ascii="Times New Roman" w:hAnsi="Times New Roman" w:cs="Times New Roman"/>
      <w:i/>
      <w:iCs/>
      <w:noProof/>
      <w:spacing w:val="0"/>
      <w:u w:val="none"/>
    </w:rPr>
  </w:style>
  <w:style w:type="character" w:customStyle="1" w:styleId="Heading3">
    <w:name w:val="Heading #3_"/>
    <w:link w:val="Heading30"/>
    <w:rPr>
      <w:rFonts w:ascii="Impact" w:hAnsi="Impact" w:cs="Impact"/>
      <w:spacing w:val="36"/>
      <w:sz w:val="26"/>
      <w:szCs w:val="26"/>
      <w:u w:val="none"/>
    </w:rPr>
  </w:style>
  <w:style w:type="paragraph" w:customStyle="1" w:styleId="Heading30">
    <w:name w:val="Heading #3"/>
    <w:basedOn w:val="Normal"/>
    <w:link w:val="Heading3"/>
    <w:pPr>
      <w:shd w:val="clear" w:color="auto" w:fill="FFFFFF"/>
      <w:spacing w:before="240" w:line="240" w:lineRule="atLeast"/>
      <w:jc w:val="both"/>
      <w:outlineLvl w:val="2"/>
    </w:pPr>
    <w:rPr>
      <w:rFonts w:ascii="Impact" w:hAnsi="Impact" w:cs="Impact"/>
      <w:color w:val="auto"/>
      <w:spacing w:val="36"/>
      <w:sz w:val="26"/>
      <w:szCs w:val="26"/>
      <w:lang w:eastAsia="en-US"/>
    </w:rPr>
  </w:style>
  <w:style w:type="character" w:customStyle="1" w:styleId="Heading187">
    <w:name w:val="Heading #18 (7)_"/>
    <w:link w:val="Heading1870"/>
    <w:rPr>
      <w:rFonts w:ascii="Times New Roman" w:hAnsi="Times New Roman" w:cs="Times New Roman"/>
      <w:b/>
      <w:bCs/>
      <w:spacing w:val="1"/>
      <w:sz w:val="23"/>
      <w:szCs w:val="23"/>
      <w:u w:val="none"/>
    </w:rPr>
  </w:style>
  <w:style w:type="paragraph" w:customStyle="1" w:styleId="Heading1870">
    <w:name w:val="Heading #18 (7)"/>
    <w:basedOn w:val="Normal"/>
    <w:link w:val="Heading187"/>
    <w:pPr>
      <w:shd w:val="clear" w:color="auto" w:fill="FFFFFF"/>
      <w:spacing w:before="780" w:after="120" w:line="240" w:lineRule="atLeast"/>
      <w:jc w:val="both"/>
    </w:pPr>
    <w:rPr>
      <w:rFonts w:ascii="Times New Roman" w:hAnsi="Times New Roman" w:cs="Times New Roman"/>
      <w:b/>
      <w:bCs/>
      <w:color w:val="auto"/>
      <w:spacing w:val="1"/>
      <w:sz w:val="23"/>
      <w:szCs w:val="23"/>
      <w:lang w:eastAsia="en-US"/>
    </w:rPr>
  </w:style>
  <w:style w:type="character" w:customStyle="1" w:styleId="Heading222Bold">
    <w:name w:val="Heading #22 (2) + Bold"/>
    <w:aliases w:val="Spacing 0 pt71"/>
    <w:rPr>
      <w:rFonts w:ascii="Times New Roman" w:hAnsi="Times New Roman" w:cs="Times New Roman"/>
      <w:b/>
      <w:bCs/>
      <w:spacing w:val="4"/>
      <w:u w:val="none"/>
    </w:rPr>
  </w:style>
  <w:style w:type="character" w:customStyle="1" w:styleId="Heading21">
    <w:name w:val="Heading #21_"/>
    <w:link w:val="Heading210"/>
    <w:rPr>
      <w:rFonts w:ascii="Times New Roman" w:hAnsi="Times New Roman" w:cs="Times New Roman"/>
      <w:spacing w:val="6"/>
      <w:u w:val="none"/>
    </w:rPr>
  </w:style>
  <w:style w:type="paragraph" w:customStyle="1" w:styleId="Heading210">
    <w:name w:val="Heading #21"/>
    <w:basedOn w:val="Normal"/>
    <w:link w:val="Heading21"/>
    <w:pPr>
      <w:shd w:val="clear" w:color="auto" w:fill="FFFFFF"/>
      <w:spacing w:before="300" w:after="300" w:line="360" w:lineRule="exact"/>
    </w:pPr>
    <w:rPr>
      <w:rFonts w:ascii="Times New Roman" w:hAnsi="Times New Roman" w:cs="Times New Roman"/>
      <w:color w:val="auto"/>
      <w:spacing w:val="6"/>
      <w:lang w:eastAsia="en-US"/>
    </w:rPr>
  </w:style>
  <w:style w:type="character" w:customStyle="1" w:styleId="Heading172">
    <w:name w:val="Heading #17 (2)_"/>
    <w:link w:val="Heading1720"/>
    <w:rPr>
      <w:rFonts w:ascii="Times New Roman" w:hAnsi="Times New Roman" w:cs="Times New Roman"/>
      <w:spacing w:val="6"/>
      <w:u w:val="none"/>
    </w:rPr>
  </w:style>
  <w:style w:type="paragraph" w:customStyle="1" w:styleId="Heading1720">
    <w:name w:val="Heading #17 (2)"/>
    <w:basedOn w:val="Normal"/>
    <w:link w:val="Heading172"/>
    <w:pPr>
      <w:shd w:val="clear" w:color="auto" w:fill="FFFFFF"/>
      <w:spacing w:before="60" w:after="300" w:line="240" w:lineRule="atLeast"/>
      <w:jc w:val="both"/>
    </w:pPr>
    <w:rPr>
      <w:rFonts w:ascii="Times New Roman" w:hAnsi="Times New Roman" w:cs="Times New Roman"/>
      <w:color w:val="auto"/>
      <w:spacing w:val="6"/>
      <w:lang w:eastAsia="en-US"/>
    </w:rPr>
  </w:style>
  <w:style w:type="character" w:customStyle="1" w:styleId="Heading17">
    <w:name w:val="Heading #17_"/>
    <w:link w:val="Heading170"/>
    <w:rPr>
      <w:rFonts w:ascii="Times New Roman" w:hAnsi="Times New Roman" w:cs="Times New Roman"/>
      <w:spacing w:val="9"/>
      <w:sz w:val="18"/>
      <w:szCs w:val="18"/>
      <w:u w:val="none"/>
    </w:rPr>
  </w:style>
  <w:style w:type="paragraph" w:customStyle="1" w:styleId="Heading170">
    <w:name w:val="Heading #17"/>
    <w:basedOn w:val="Normal"/>
    <w:link w:val="Heading17"/>
    <w:pPr>
      <w:shd w:val="clear" w:color="auto" w:fill="FFFFFF"/>
      <w:spacing w:before="60" w:after="300" w:line="240" w:lineRule="atLeast"/>
      <w:jc w:val="both"/>
    </w:pPr>
    <w:rPr>
      <w:rFonts w:ascii="Times New Roman" w:hAnsi="Times New Roman" w:cs="Times New Roman"/>
      <w:color w:val="auto"/>
      <w:spacing w:val="9"/>
      <w:sz w:val="18"/>
      <w:szCs w:val="18"/>
      <w:lang w:eastAsia="en-US"/>
    </w:rPr>
  </w:style>
  <w:style w:type="character" w:customStyle="1" w:styleId="Heading1712pt">
    <w:name w:val="Heading #17 + 12 pt"/>
    <w:aliases w:val="Bold20,Italic13,Spacing 0 pt70,Body text (13) + 10 pt,Body text (11) + 9 pt1"/>
    <w:rPr>
      <w:rFonts w:ascii="Times New Roman" w:hAnsi="Times New Roman" w:cs="Times New Roman"/>
      <w:b/>
      <w:bCs/>
      <w:i/>
      <w:iCs/>
      <w:spacing w:val="-2"/>
      <w:sz w:val="24"/>
      <w:szCs w:val="24"/>
      <w:u w:val="none"/>
    </w:rPr>
  </w:style>
  <w:style w:type="character" w:customStyle="1" w:styleId="Bodytext39">
    <w:name w:val="Body text (39)_"/>
    <w:link w:val="Bodytext390"/>
    <w:rPr>
      <w:rFonts w:ascii="Candara" w:hAnsi="Candara" w:cs="Candara"/>
      <w:noProof/>
      <w:sz w:val="8"/>
      <w:szCs w:val="8"/>
      <w:u w:val="none"/>
    </w:rPr>
  </w:style>
  <w:style w:type="paragraph" w:customStyle="1" w:styleId="Bodytext390">
    <w:name w:val="Body text (39)"/>
    <w:basedOn w:val="Normal"/>
    <w:link w:val="Bodytext39"/>
    <w:pPr>
      <w:shd w:val="clear" w:color="auto" w:fill="FFFFFF"/>
      <w:spacing w:line="240" w:lineRule="atLeast"/>
    </w:pPr>
    <w:rPr>
      <w:rFonts w:ascii="Candara" w:hAnsi="Candara" w:cs="Candara"/>
      <w:noProof/>
      <w:color w:val="auto"/>
      <w:sz w:val="8"/>
      <w:szCs w:val="8"/>
      <w:lang w:eastAsia="en-US"/>
    </w:rPr>
  </w:style>
  <w:style w:type="character" w:customStyle="1" w:styleId="Bodytext8Spacing0pt">
    <w:name w:val="Body text (8) + Spacing 0 pt"/>
    <w:rPr>
      <w:rFonts w:ascii="Segoe UI" w:hAnsi="Segoe UI" w:cs="Segoe UI"/>
      <w:noProof/>
      <w:spacing w:val="17"/>
      <w:w w:val="80"/>
      <w:sz w:val="18"/>
      <w:szCs w:val="18"/>
      <w:u w:val="none"/>
    </w:rPr>
  </w:style>
  <w:style w:type="character" w:customStyle="1" w:styleId="Heading22213pt">
    <w:name w:val="Heading #22 (2) + 13 pt"/>
    <w:aliases w:val="Bold19,Italic12,Spacing 0 pt69,Body text (6) + 5.5 pt1,Body text (6) + Bold1"/>
    <w:rPr>
      <w:rFonts w:ascii="Times New Roman" w:hAnsi="Times New Roman" w:cs="Times New Roman"/>
      <w:b/>
      <w:bCs/>
      <w:i/>
      <w:iCs/>
      <w:spacing w:val="6"/>
      <w:sz w:val="26"/>
      <w:szCs w:val="26"/>
      <w:u w:val="none"/>
    </w:rPr>
  </w:style>
  <w:style w:type="character" w:customStyle="1" w:styleId="Bodytext400">
    <w:name w:val="Body text (40)_"/>
    <w:link w:val="Bodytext401"/>
    <w:rPr>
      <w:rFonts w:ascii="Segoe UI" w:hAnsi="Segoe UI" w:cs="Segoe UI"/>
      <w:spacing w:val="6"/>
      <w:sz w:val="20"/>
      <w:szCs w:val="20"/>
      <w:u w:val="none"/>
    </w:rPr>
  </w:style>
  <w:style w:type="paragraph" w:customStyle="1" w:styleId="Bodytext401">
    <w:name w:val="Body text (40)"/>
    <w:basedOn w:val="Normal"/>
    <w:link w:val="Bodytext400"/>
    <w:pPr>
      <w:shd w:val="clear" w:color="auto" w:fill="FFFFFF"/>
      <w:spacing w:before="180" w:after="480" w:line="240" w:lineRule="atLeast"/>
      <w:jc w:val="both"/>
    </w:pPr>
    <w:rPr>
      <w:rFonts w:ascii="Segoe UI" w:hAnsi="Segoe UI" w:cs="Segoe UI"/>
      <w:color w:val="auto"/>
      <w:spacing w:val="6"/>
      <w:sz w:val="20"/>
      <w:szCs w:val="20"/>
      <w:lang w:eastAsia="en-US"/>
    </w:rPr>
  </w:style>
  <w:style w:type="character" w:customStyle="1" w:styleId="Picturecaption2">
    <w:name w:val="Picture caption (2)_"/>
    <w:link w:val="Picturecaption20"/>
    <w:rPr>
      <w:rFonts w:ascii="Times New Roman" w:hAnsi="Times New Roman" w:cs="Times New Roman"/>
      <w:b/>
      <w:bCs/>
      <w:noProof/>
      <w:spacing w:val="4"/>
      <w:sz w:val="19"/>
      <w:szCs w:val="19"/>
      <w:u w:val="none"/>
    </w:rPr>
  </w:style>
  <w:style w:type="paragraph" w:customStyle="1" w:styleId="Picturecaption20">
    <w:name w:val="Picture caption (2)"/>
    <w:basedOn w:val="Normal"/>
    <w:link w:val="Picturecaption2"/>
    <w:pPr>
      <w:shd w:val="clear" w:color="auto" w:fill="FFFFFF"/>
      <w:spacing w:line="240" w:lineRule="atLeast"/>
    </w:pPr>
    <w:rPr>
      <w:rFonts w:ascii="Times New Roman" w:hAnsi="Times New Roman" w:cs="Times New Roman"/>
      <w:b/>
      <w:bCs/>
      <w:noProof/>
      <w:color w:val="auto"/>
      <w:spacing w:val="4"/>
      <w:sz w:val="19"/>
      <w:szCs w:val="19"/>
      <w:lang w:eastAsia="en-US"/>
    </w:rPr>
  </w:style>
  <w:style w:type="character" w:customStyle="1" w:styleId="Heading224">
    <w:name w:val="Heading #22 (4)_"/>
    <w:link w:val="Heading2240"/>
    <w:rPr>
      <w:rFonts w:ascii="Times New Roman" w:hAnsi="Times New Roman" w:cs="Times New Roman"/>
      <w:b/>
      <w:bCs/>
      <w:spacing w:val="1"/>
      <w:sz w:val="23"/>
      <w:szCs w:val="23"/>
      <w:u w:val="none"/>
    </w:rPr>
  </w:style>
  <w:style w:type="paragraph" w:customStyle="1" w:styleId="Heading2240">
    <w:name w:val="Heading #22 (4)"/>
    <w:basedOn w:val="Normal"/>
    <w:link w:val="Heading224"/>
    <w:pPr>
      <w:shd w:val="clear" w:color="auto" w:fill="FFFFFF"/>
      <w:spacing w:before="600" w:after="120" w:line="240" w:lineRule="atLeast"/>
      <w:ind w:hanging="1780"/>
      <w:jc w:val="both"/>
    </w:pPr>
    <w:rPr>
      <w:rFonts w:ascii="Times New Roman" w:hAnsi="Times New Roman" w:cs="Times New Roman"/>
      <w:b/>
      <w:bCs/>
      <w:color w:val="auto"/>
      <w:spacing w:val="1"/>
      <w:sz w:val="23"/>
      <w:szCs w:val="23"/>
      <w:lang w:eastAsia="en-US"/>
    </w:rPr>
  </w:style>
  <w:style w:type="character" w:customStyle="1" w:styleId="Heading21Bold">
    <w:name w:val="Heading #21 + Bold"/>
    <w:aliases w:val="Spacing 0 pt68,Heading #20 + Italic"/>
    <w:rPr>
      <w:rFonts w:ascii="Times New Roman" w:hAnsi="Times New Roman" w:cs="Times New Roman"/>
      <w:b/>
      <w:bCs/>
      <w:spacing w:val="4"/>
      <w:u w:val="none"/>
    </w:rPr>
  </w:style>
  <w:style w:type="character" w:customStyle="1" w:styleId="BodytextSegoeUI2">
    <w:name w:val="Body text + Segoe UI2"/>
    <w:aliases w:val="5 pt3,Spacing 1 pt8,Scale 40%3"/>
    <w:rPr>
      <w:rFonts w:ascii="Segoe UI" w:hAnsi="Segoe UI" w:cs="Segoe UI"/>
      <w:spacing w:val="22"/>
      <w:w w:val="40"/>
      <w:sz w:val="10"/>
      <w:szCs w:val="10"/>
      <w:u w:val="none"/>
    </w:rPr>
  </w:style>
  <w:style w:type="character" w:customStyle="1" w:styleId="Heading188">
    <w:name w:val="Heading #18 (8)_"/>
    <w:link w:val="Heading1880"/>
    <w:rPr>
      <w:rFonts w:ascii="Impact" w:hAnsi="Impact" w:cs="Impact"/>
      <w:sz w:val="27"/>
      <w:szCs w:val="27"/>
      <w:u w:val="none"/>
    </w:rPr>
  </w:style>
  <w:style w:type="paragraph" w:customStyle="1" w:styleId="Heading1880">
    <w:name w:val="Heading #18 (8)"/>
    <w:basedOn w:val="Normal"/>
    <w:link w:val="Heading188"/>
    <w:pPr>
      <w:shd w:val="clear" w:color="auto" w:fill="FFFFFF"/>
      <w:spacing w:before="180" w:after="540" w:line="240" w:lineRule="atLeast"/>
      <w:jc w:val="both"/>
    </w:pPr>
    <w:rPr>
      <w:rFonts w:ascii="Impact" w:hAnsi="Impact" w:cs="Impact"/>
      <w:color w:val="auto"/>
      <w:sz w:val="27"/>
      <w:szCs w:val="27"/>
      <w:lang w:eastAsia="en-US"/>
    </w:rPr>
  </w:style>
  <w:style w:type="character" w:customStyle="1" w:styleId="Heading188TimesNewRoman">
    <w:name w:val="Heading #18 (8) + Times New Roman"/>
    <w:aliases w:val="12.5 pt5,Bold18,Table of contents + 11.5 pt"/>
    <w:rPr>
      <w:rFonts w:ascii="Times New Roman" w:hAnsi="Times New Roman" w:cs="Times New Roman"/>
      <w:b/>
      <w:bCs/>
      <w:noProof/>
      <w:sz w:val="25"/>
      <w:szCs w:val="25"/>
      <w:u w:val="none"/>
    </w:rPr>
  </w:style>
  <w:style w:type="character" w:customStyle="1" w:styleId="Heading189">
    <w:name w:val="Heading #18 (9)_"/>
    <w:link w:val="Heading1890"/>
    <w:rPr>
      <w:rFonts w:ascii="Impact" w:hAnsi="Impact" w:cs="Impact"/>
      <w:noProof/>
      <w:sz w:val="26"/>
      <w:szCs w:val="26"/>
      <w:u w:val="none"/>
    </w:rPr>
  </w:style>
  <w:style w:type="paragraph" w:customStyle="1" w:styleId="Heading1890">
    <w:name w:val="Heading #18 (9)"/>
    <w:basedOn w:val="Normal"/>
    <w:link w:val="Heading189"/>
    <w:pPr>
      <w:shd w:val="clear" w:color="auto" w:fill="FFFFFF"/>
      <w:spacing w:before="1080" w:after="540" w:line="240" w:lineRule="atLeast"/>
      <w:jc w:val="both"/>
    </w:pPr>
    <w:rPr>
      <w:rFonts w:ascii="Impact" w:hAnsi="Impact" w:cs="Impact"/>
      <w:noProof/>
      <w:color w:val="auto"/>
      <w:sz w:val="26"/>
      <w:szCs w:val="26"/>
      <w:lang w:eastAsia="en-US"/>
    </w:rPr>
  </w:style>
  <w:style w:type="character" w:customStyle="1" w:styleId="Heading189TimesNewRoman">
    <w:name w:val="Heading #18 (9) + Times New Roman"/>
    <w:aliases w:val="12.5 pt4,Bold17,Table of contents + 9.5 pt"/>
    <w:rPr>
      <w:rFonts w:ascii="Times New Roman" w:hAnsi="Times New Roman" w:cs="Times New Roman"/>
      <w:b/>
      <w:bCs/>
      <w:noProof/>
      <w:sz w:val="25"/>
      <w:szCs w:val="25"/>
      <w:u w:val="none"/>
    </w:rPr>
  </w:style>
  <w:style w:type="character" w:customStyle="1" w:styleId="Tableofcontents11">
    <w:name w:val="Table of contents (11)_"/>
    <w:link w:val="Tableofcontents110"/>
    <w:rPr>
      <w:rFonts w:ascii="Times New Roman" w:hAnsi="Times New Roman" w:cs="Times New Roman"/>
      <w:b/>
      <w:bCs/>
      <w:i/>
      <w:iCs/>
      <w:spacing w:val="5"/>
      <w:sz w:val="19"/>
      <w:szCs w:val="19"/>
      <w:u w:val="none"/>
    </w:rPr>
  </w:style>
  <w:style w:type="paragraph" w:customStyle="1" w:styleId="Tableofcontents110">
    <w:name w:val="Table of contents (11)"/>
    <w:basedOn w:val="Normal"/>
    <w:link w:val="Tableofcontents11"/>
    <w:pPr>
      <w:shd w:val="clear" w:color="auto" w:fill="FFFFFF"/>
      <w:spacing w:line="240" w:lineRule="atLeast"/>
      <w:jc w:val="both"/>
    </w:pPr>
    <w:rPr>
      <w:rFonts w:ascii="Times New Roman" w:hAnsi="Times New Roman" w:cs="Times New Roman"/>
      <w:b/>
      <w:bCs/>
      <w:i/>
      <w:iCs/>
      <w:color w:val="auto"/>
      <w:spacing w:val="5"/>
      <w:sz w:val="19"/>
      <w:szCs w:val="19"/>
      <w:lang w:eastAsia="en-US"/>
    </w:rPr>
  </w:style>
  <w:style w:type="character" w:customStyle="1" w:styleId="Tableofcontents11NotItalic">
    <w:name w:val="Table of contents (11) + Not Italic"/>
    <w:aliases w:val="Spacing 0 pt67,Body text (2) + Not Bold"/>
    <w:rPr>
      <w:rFonts w:ascii="Times New Roman" w:hAnsi="Times New Roman" w:cs="Times New Roman"/>
      <w:b/>
      <w:bCs/>
      <w:i/>
      <w:iCs/>
      <w:spacing w:val="4"/>
      <w:sz w:val="19"/>
      <w:szCs w:val="19"/>
      <w:u w:val="none"/>
    </w:rPr>
  </w:style>
  <w:style w:type="character" w:customStyle="1" w:styleId="Bodytext125pt1">
    <w:name w:val="Body text + 12.5 pt1"/>
    <w:aliases w:val="Bold16,Spacing 0 pt66,Heading #18 + Italic"/>
    <w:rPr>
      <w:rFonts w:ascii="Times New Roman" w:hAnsi="Times New Roman" w:cs="Times New Roman"/>
      <w:b/>
      <w:bCs/>
      <w:spacing w:val="3"/>
      <w:sz w:val="25"/>
      <w:szCs w:val="25"/>
      <w:u w:val="none"/>
    </w:rPr>
  </w:style>
  <w:style w:type="character" w:customStyle="1" w:styleId="Bodytext2112pt1">
    <w:name w:val="Body text (21) + 12 pt1"/>
    <w:aliases w:val="Spacing 0 pt65,Heading #20 (2) + 11 pt"/>
    <w:rPr>
      <w:rFonts w:ascii="Times New Roman" w:hAnsi="Times New Roman" w:cs="Times New Roman"/>
      <w:b/>
      <w:bCs/>
      <w:spacing w:val="4"/>
      <w:sz w:val="24"/>
      <w:szCs w:val="24"/>
      <w:u w:val="none"/>
    </w:rPr>
  </w:style>
  <w:style w:type="character" w:customStyle="1" w:styleId="Heading15">
    <w:name w:val="Heading #15_"/>
    <w:link w:val="Heading151"/>
    <w:rPr>
      <w:rFonts w:ascii="Times New Roman" w:hAnsi="Times New Roman" w:cs="Times New Roman"/>
      <w:b/>
      <w:bCs/>
      <w:u w:val="none"/>
    </w:rPr>
  </w:style>
  <w:style w:type="paragraph" w:customStyle="1" w:styleId="Heading151">
    <w:name w:val="Heading #151"/>
    <w:basedOn w:val="Normal"/>
    <w:link w:val="Heading15"/>
    <w:pPr>
      <w:shd w:val="clear" w:color="auto" w:fill="FFFFFF"/>
      <w:spacing w:line="322" w:lineRule="exact"/>
      <w:jc w:val="both"/>
    </w:pPr>
    <w:rPr>
      <w:rFonts w:ascii="Times New Roman" w:hAnsi="Times New Roman" w:cs="Times New Roman"/>
      <w:b/>
      <w:bCs/>
      <w:color w:val="auto"/>
      <w:lang w:eastAsia="en-US"/>
    </w:rPr>
  </w:style>
  <w:style w:type="character" w:customStyle="1" w:styleId="Heading150">
    <w:name w:val="Heading #15"/>
    <w:rPr>
      <w:rFonts w:ascii="Times New Roman" w:hAnsi="Times New Roman" w:cs="Times New Roman"/>
      <w:b/>
      <w:bCs/>
      <w:noProof/>
      <w:u w:val="none"/>
    </w:rPr>
  </w:style>
  <w:style w:type="character" w:customStyle="1" w:styleId="Heading152">
    <w:name w:val="Heading #15 (2)_"/>
    <w:link w:val="Heading1520"/>
    <w:rPr>
      <w:rFonts w:ascii="Times New Roman" w:hAnsi="Times New Roman" w:cs="Times New Roman"/>
      <w:spacing w:val="6"/>
      <w:u w:val="none"/>
    </w:rPr>
  </w:style>
  <w:style w:type="paragraph" w:customStyle="1" w:styleId="Heading1520">
    <w:name w:val="Heading #15 (2)"/>
    <w:basedOn w:val="Normal"/>
    <w:link w:val="Heading152"/>
    <w:pPr>
      <w:shd w:val="clear" w:color="auto" w:fill="FFFFFF"/>
      <w:spacing w:before="900" w:after="540" w:line="240" w:lineRule="atLeast"/>
      <w:jc w:val="center"/>
    </w:pPr>
    <w:rPr>
      <w:rFonts w:ascii="Times New Roman" w:hAnsi="Times New Roman" w:cs="Times New Roman"/>
      <w:color w:val="auto"/>
      <w:spacing w:val="6"/>
      <w:lang w:eastAsia="en-US"/>
    </w:rPr>
  </w:style>
  <w:style w:type="character" w:customStyle="1" w:styleId="Heading222115pt">
    <w:name w:val="Heading #22 (2) + 11.5 pt"/>
    <w:aliases w:val="Bold15,Spacing 0 pt64,Heading #20 (2) + 11 pt1,Heading #20 + 10 pt"/>
    <w:rPr>
      <w:rFonts w:ascii="Times New Roman" w:hAnsi="Times New Roman" w:cs="Times New Roman"/>
      <w:b/>
      <w:bCs/>
      <w:spacing w:val="1"/>
      <w:sz w:val="23"/>
      <w:szCs w:val="23"/>
      <w:u w:val="none"/>
    </w:rPr>
  </w:style>
  <w:style w:type="character" w:customStyle="1" w:styleId="Bodytext20NotItalic">
    <w:name w:val="Body text (20) + Not Italic"/>
    <w:aliases w:val="Spacing 0 pt63,Body text (8) + Not Italic1"/>
    <w:rPr>
      <w:rFonts w:ascii="Times New Roman" w:hAnsi="Times New Roman" w:cs="Times New Roman"/>
      <w:b/>
      <w:bCs/>
      <w:i/>
      <w:iCs/>
      <w:noProof/>
      <w:spacing w:val="4"/>
      <w:sz w:val="19"/>
      <w:szCs w:val="19"/>
      <w:u w:val="none"/>
    </w:rPr>
  </w:style>
  <w:style w:type="character" w:customStyle="1" w:styleId="Bodytext41">
    <w:name w:val="Body text (41)_"/>
    <w:link w:val="Bodytext410"/>
    <w:rPr>
      <w:rFonts w:ascii="Segoe UI" w:hAnsi="Segoe UI" w:cs="Segoe UI"/>
      <w:spacing w:val="6"/>
      <w:sz w:val="20"/>
      <w:szCs w:val="20"/>
      <w:u w:val="none"/>
    </w:rPr>
  </w:style>
  <w:style w:type="paragraph" w:customStyle="1" w:styleId="Bodytext410">
    <w:name w:val="Body text (41)"/>
    <w:basedOn w:val="Normal"/>
    <w:link w:val="Bodytext41"/>
    <w:pPr>
      <w:shd w:val="clear" w:color="auto" w:fill="FFFFFF"/>
      <w:spacing w:after="480" w:line="240" w:lineRule="atLeast"/>
      <w:jc w:val="both"/>
    </w:pPr>
    <w:rPr>
      <w:rFonts w:ascii="Segoe UI" w:hAnsi="Segoe UI" w:cs="Segoe UI"/>
      <w:color w:val="auto"/>
      <w:spacing w:val="6"/>
      <w:sz w:val="20"/>
      <w:szCs w:val="20"/>
      <w:lang w:eastAsia="en-US"/>
    </w:rPr>
  </w:style>
  <w:style w:type="character" w:customStyle="1" w:styleId="Headerorfooter8">
    <w:name w:val="Header or footer (8)_"/>
    <w:link w:val="Headerorfooter80"/>
    <w:rPr>
      <w:rFonts w:ascii="Segoe UI" w:hAnsi="Segoe UI" w:cs="Segoe UI"/>
      <w:noProof/>
      <w:sz w:val="10"/>
      <w:szCs w:val="10"/>
      <w:u w:val="none"/>
    </w:rPr>
  </w:style>
  <w:style w:type="paragraph" w:customStyle="1" w:styleId="Headerorfooter80">
    <w:name w:val="Header or footer (8)"/>
    <w:basedOn w:val="Normal"/>
    <w:link w:val="Headerorfooter8"/>
    <w:pPr>
      <w:shd w:val="clear" w:color="auto" w:fill="FFFFFF"/>
      <w:spacing w:line="240" w:lineRule="atLeast"/>
    </w:pPr>
    <w:rPr>
      <w:rFonts w:ascii="Segoe UI" w:hAnsi="Segoe UI" w:cs="Segoe UI"/>
      <w:noProof/>
      <w:color w:val="auto"/>
      <w:sz w:val="10"/>
      <w:szCs w:val="10"/>
      <w:lang w:eastAsia="en-US"/>
    </w:rPr>
  </w:style>
  <w:style w:type="character" w:customStyle="1" w:styleId="Bodytext42">
    <w:name w:val="Body text (42)_"/>
    <w:link w:val="Bodytext420"/>
    <w:rPr>
      <w:rFonts w:ascii="Times New Roman" w:hAnsi="Times New Roman" w:cs="Times New Roman"/>
      <w:b/>
      <w:bCs/>
      <w:spacing w:val="13"/>
      <w:sz w:val="22"/>
      <w:szCs w:val="22"/>
      <w:u w:val="none"/>
    </w:rPr>
  </w:style>
  <w:style w:type="paragraph" w:customStyle="1" w:styleId="Bodytext420">
    <w:name w:val="Body text (42)"/>
    <w:basedOn w:val="Normal"/>
    <w:link w:val="Bodytext42"/>
    <w:pPr>
      <w:shd w:val="clear" w:color="auto" w:fill="FFFFFF"/>
      <w:spacing w:after="360" w:line="240" w:lineRule="atLeast"/>
      <w:jc w:val="both"/>
    </w:pPr>
    <w:rPr>
      <w:rFonts w:ascii="Times New Roman" w:hAnsi="Times New Roman" w:cs="Times New Roman"/>
      <w:b/>
      <w:bCs/>
      <w:color w:val="auto"/>
      <w:spacing w:val="13"/>
      <w:sz w:val="22"/>
      <w:szCs w:val="22"/>
      <w:lang w:eastAsia="en-US"/>
    </w:rPr>
  </w:style>
  <w:style w:type="character" w:customStyle="1" w:styleId="Heading13">
    <w:name w:val="Heading #13_"/>
    <w:link w:val="Heading130"/>
    <w:rPr>
      <w:rFonts w:ascii="Times New Roman" w:hAnsi="Times New Roman" w:cs="Times New Roman"/>
      <w:spacing w:val="6"/>
      <w:u w:val="none"/>
    </w:rPr>
  </w:style>
  <w:style w:type="paragraph" w:customStyle="1" w:styleId="Heading130">
    <w:name w:val="Heading #13"/>
    <w:basedOn w:val="Normal"/>
    <w:link w:val="Heading13"/>
    <w:pPr>
      <w:shd w:val="clear" w:color="auto" w:fill="FFFFFF"/>
      <w:spacing w:line="322" w:lineRule="exact"/>
      <w:jc w:val="both"/>
    </w:pPr>
    <w:rPr>
      <w:rFonts w:ascii="Times New Roman" w:hAnsi="Times New Roman" w:cs="Times New Roman"/>
      <w:color w:val="auto"/>
      <w:spacing w:val="6"/>
      <w:lang w:eastAsia="en-US"/>
    </w:rPr>
  </w:style>
  <w:style w:type="character" w:customStyle="1" w:styleId="Heading214">
    <w:name w:val="Heading #21 (4)_"/>
    <w:link w:val="Heading2140"/>
    <w:rPr>
      <w:rFonts w:ascii="Times New Roman" w:hAnsi="Times New Roman" w:cs="Times New Roman"/>
      <w:b/>
      <w:bCs/>
      <w:spacing w:val="1"/>
      <w:sz w:val="23"/>
      <w:szCs w:val="23"/>
      <w:u w:val="none"/>
    </w:rPr>
  </w:style>
  <w:style w:type="paragraph" w:customStyle="1" w:styleId="Heading2140">
    <w:name w:val="Heading #21 (4)"/>
    <w:basedOn w:val="Normal"/>
    <w:link w:val="Heading214"/>
    <w:pPr>
      <w:shd w:val="clear" w:color="auto" w:fill="FFFFFF"/>
      <w:spacing w:after="300" w:line="360" w:lineRule="exact"/>
    </w:pPr>
    <w:rPr>
      <w:rFonts w:ascii="Times New Roman" w:hAnsi="Times New Roman" w:cs="Times New Roman"/>
      <w:b/>
      <w:bCs/>
      <w:color w:val="auto"/>
      <w:spacing w:val="1"/>
      <w:sz w:val="23"/>
      <w:szCs w:val="23"/>
      <w:lang w:eastAsia="en-US"/>
    </w:rPr>
  </w:style>
  <w:style w:type="character" w:customStyle="1" w:styleId="Heading21412pt">
    <w:name w:val="Heading #21 (4) + 12 pt"/>
    <w:aliases w:val="Not Bold7,Spacing 0 pt62,Body text (2) + 7.5 pt"/>
    <w:rPr>
      <w:rFonts w:ascii="Times New Roman" w:hAnsi="Times New Roman" w:cs="Times New Roman"/>
      <w:b/>
      <w:bCs/>
      <w:spacing w:val="6"/>
      <w:sz w:val="24"/>
      <w:szCs w:val="24"/>
      <w:u w:val="none"/>
    </w:rPr>
  </w:style>
  <w:style w:type="character" w:customStyle="1" w:styleId="Heading1810">
    <w:name w:val="Heading #18 (10)_"/>
    <w:link w:val="Heading18100"/>
    <w:rPr>
      <w:rFonts w:ascii="Segoe UI" w:hAnsi="Segoe UI" w:cs="Segoe UI"/>
      <w:noProof/>
      <w:sz w:val="20"/>
      <w:szCs w:val="20"/>
      <w:u w:val="none"/>
    </w:rPr>
  </w:style>
  <w:style w:type="paragraph" w:customStyle="1" w:styleId="Heading18100">
    <w:name w:val="Heading #18 (10)"/>
    <w:basedOn w:val="Normal"/>
    <w:link w:val="Heading1810"/>
    <w:pPr>
      <w:shd w:val="clear" w:color="auto" w:fill="FFFFFF"/>
      <w:spacing w:after="300" w:line="240" w:lineRule="atLeast"/>
      <w:jc w:val="both"/>
    </w:pPr>
    <w:rPr>
      <w:rFonts w:ascii="Segoe UI" w:hAnsi="Segoe UI" w:cs="Segoe UI"/>
      <w:noProof/>
      <w:color w:val="auto"/>
      <w:sz w:val="20"/>
      <w:szCs w:val="20"/>
      <w:lang w:eastAsia="en-US"/>
    </w:rPr>
  </w:style>
  <w:style w:type="character" w:customStyle="1" w:styleId="Heading1810Impact">
    <w:name w:val="Heading #18 (10) + Impact"/>
    <w:aliases w:val="12.5 pt3"/>
    <w:rPr>
      <w:rFonts w:ascii="Impact" w:hAnsi="Impact" w:cs="Impact"/>
      <w:noProof/>
      <w:sz w:val="25"/>
      <w:szCs w:val="25"/>
      <w:u w:val="none"/>
    </w:rPr>
  </w:style>
  <w:style w:type="character" w:customStyle="1" w:styleId="Heading1810TimesNewRoman">
    <w:name w:val="Heading #18 (10) + Times New Roman"/>
    <w:aliases w:val="14 pt,Bold14"/>
    <w:rPr>
      <w:rFonts w:ascii="Times New Roman" w:hAnsi="Times New Roman" w:cs="Times New Roman"/>
      <w:b/>
      <w:bCs/>
      <w:noProof/>
      <w:sz w:val="28"/>
      <w:szCs w:val="28"/>
      <w:u w:val="none"/>
    </w:rPr>
  </w:style>
  <w:style w:type="character" w:customStyle="1" w:styleId="Bodytext43">
    <w:name w:val="Body text (43)_"/>
    <w:link w:val="Bodytext430"/>
    <w:rPr>
      <w:rFonts w:ascii="Times New Roman" w:hAnsi="Times New Roman" w:cs="Times New Roman"/>
      <w:b/>
      <w:bCs/>
      <w:spacing w:val="1"/>
      <w:sz w:val="23"/>
      <w:szCs w:val="23"/>
      <w:u w:val="none"/>
    </w:rPr>
  </w:style>
  <w:style w:type="paragraph" w:customStyle="1" w:styleId="Bodytext430">
    <w:name w:val="Body text (43)"/>
    <w:basedOn w:val="Normal"/>
    <w:link w:val="Bodytext43"/>
    <w:pPr>
      <w:shd w:val="clear" w:color="auto" w:fill="FFFFFF"/>
      <w:spacing w:before="300" w:after="540" w:line="240" w:lineRule="atLeast"/>
      <w:jc w:val="both"/>
    </w:pPr>
    <w:rPr>
      <w:rFonts w:ascii="Times New Roman" w:hAnsi="Times New Roman" w:cs="Times New Roman"/>
      <w:b/>
      <w:bCs/>
      <w:color w:val="auto"/>
      <w:spacing w:val="1"/>
      <w:sz w:val="23"/>
      <w:szCs w:val="23"/>
      <w:lang w:eastAsia="en-US"/>
    </w:rPr>
  </w:style>
  <w:style w:type="character" w:customStyle="1" w:styleId="Heading1811">
    <w:name w:val="Heading #18 (11)_"/>
    <w:link w:val="Heading18110"/>
    <w:rPr>
      <w:rFonts w:ascii="Impact" w:hAnsi="Impact" w:cs="Impact"/>
      <w:noProof/>
      <w:sz w:val="27"/>
      <w:szCs w:val="27"/>
      <w:u w:val="none"/>
    </w:rPr>
  </w:style>
  <w:style w:type="paragraph" w:customStyle="1" w:styleId="Heading18110">
    <w:name w:val="Heading #18 (11)"/>
    <w:basedOn w:val="Normal"/>
    <w:link w:val="Heading1811"/>
    <w:pPr>
      <w:shd w:val="clear" w:color="auto" w:fill="FFFFFF"/>
      <w:spacing w:before="540" w:after="300" w:line="240" w:lineRule="atLeast"/>
      <w:jc w:val="both"/>
    </w:pPr>
    <w:rPr>
      <w:rFonts w:ascii="Impact" w:hAnsi="Impact" w:cs="Impact"/>
      <w:noProof/>
      <w:color w:val="auto"/>
      <w:sz w:val="27"/>
      <w:szCs w:val="27"/>
      <w:lang w:eastAsia="en-US"/>
    </w:rPr>
  </w:style>
  <w:style w:type="character" w:customStyle="1" w:styleId="Heading1811TimesNewRoman">
    <w:name w:val="Heading #18 (11) + Times New Roman"/>
    <w:aliases w:val="12.5 pt2,Bold13,Heading #19 + 11.5 pt"/>
    <w:rPr>
      <w:rFonts w:ascii="Times New Roman" w:hAnsi="Times New Roman" w:cs="Times New Roman"/>
      <w:b/>
      <w:bCs/>
      <w:noProof/>
      <w:sz w:val="25"/>
      <w:szCs w:val="25"/>
      <w:u w:val="none"/>
    </w:rPr>
  </w:style>
  <w:style w:type="character" w:customStyle="1" w:styleId="Heading116">
    <w:name w:val="Heading #11 (6)_"/>
    <w:link w:val="Heading1160"/>
    <w:rPr>
      <w:rFonts w:ascii="Segoe UI" w:hAnsi="Segoe UI" w:cs="Segoe UI"/>
      <w:spacing w:val="6"/>
      <w:sz w:val="20"/>
      <w:szCs w:val="20"/>
      <w:u w:val="none"/>
    </w:rPr>
  </w:style>
  <w:style w:type="paragraph" w:customStyle="1" w:styleId="Heading1160">
    <w:name w:val="Heading #11 (6)"/>
    <w:basedOn w:val="Normal"/>
    <w:link w:val="Heading116"/>
    <w:pPr>
      <w:shd w:val="clear" w:color="auto" w:fill="FFFFFF"/>
      <w:spacing w:before="120" w:after="120" w:line="240" w:lineRule="atLeast"/>
      <w:jc w:val="both"/>
    </w:pPr>
    <w:rPr>
      <w:rFonts w:ascii="Segoe UI" w:hAnsi="Segoe UI" w:cs="Segoe UI"/>
      <w:color w:val="auto"/>
      <w:spacing w:val="6"/>
      <w:sz w:val="20"/>
      <w:szCs w:val="20"/>
      <w:lang w:eastAsia="en-US"/>
    </w:rPr>
  </w:style>
  <w:style w:type="character" w:customStyle="1" w:styleId="Bodytext44">
    <w:name w:val="Body text (44)_"/>
    <w:link w:val="Bodytext440"/>
    <w:rPr>
      <w:rFonts w:ascii="Times New Roman" w:hAnsi="Times New Roman" w:cs="Times New Roman"/>
      <w:b/>
      <w:bCs/>
      <w:spacing w:val="9"/>
      <w:sz w:val="22"/>
      <w:szCs w:val="22"/>
      <w:u w:val="none"/>
    </w:rPr>
  </w:style>
  <w:style w:type="paragraph" w:customStyle="1" w:styleId="Bodytext440">
    <w:name w:val="Body text (44)"/>
    <w:basedOn w:val="Normal"/>
    <w:link w:val="Bodytext44"/>
    <w:pPr>
      <w:shd w:val="clear" w:color="auto" w:fill="FFFFFF"/>
      <w:spacing w:before="120" w:line="254" w:lineRule="exact"/>
      <w:jc w:val="both"/>
    </w:pPr>
    <w:rPr>
      <w:rFonts w:ascii="Times New Roman" w:hAnsi="Times New Roman" w:cs="Times New Roman"/>
      <w:b/>
      <w:bCs/>
      <w:color w:val="auto"/>
      <w:spacing w:val="9"/>
      <w:sz w:val="22"/>
      <w:szCs w:val="22"/>
      <w:lang w:eastAsia="en-US"/>
    </w:rPr>
  </w:style>
  <w:style w:type="character" w:customStyle="1" w:styleId="Bodytext4412pt">
    <w:name w:val="Body text (44) + 12 pt"/>
    <w:aliases w:val="Not Bold6,Spacing 0 pt61,Heading #19 (2) + 10.5 pt"/>
    <w:rPr>
      <w:rFonts w:ascii="Times New Roman" w:hAnsi="Times New Roman" w:cs="Times New Roman"/>
      <w:b/>
      <w:bCs/>
      <w:spacing w:val="6"/>
      <w:sz w:val="24"/>
      <w:szCs w:val="24"/>
      <w:u w:val="none"/>
    </w:rPr>
  </w:style>
  <w:style w:type="character" w:customStyle="1" w:styleId="Bodytext9Spacing0pt1">
    <w:name w:val="Body text (9) + Spacing 0 pt1"/>
    <w:rPr>
      <w:rFonts w:ascii="Times New Roman" w:hAnsi="Times New Roman" w:cs="Times New Roman"/>
      <w:spacing w:val="3"/>
      <w:sz w:val="20"/>
      <w:szCs w:val="20"/>
      <w:u w:val="none"/>
    </w:rPr>
  </w:style>
  <w:style w:type="character" w:customStyle="1" w:styleId="Bodytext912pt1">
    <w:name w:val="Body text (9) + 12 pt1"/>
    <w:aliases w:val="Bold12,Spacing 0 pt60,Table caption + Not Italic1,Heading #20 + 11.5 pt"/>
    <w:rPr>
      <w:rFonts w:ascii="Times New Roman" w:hAnsi="Times New Roman" w:cs="Times New Roman"/>
      <w:b/>
      <w:bCs/>
      <w:spacing w:val="4"/>
      <w:sz w:val="24"/>
      <w:szCs w:val="24"/>
      <w:u w:val="none"/>
    </w:rPr>
  </w:style>
  <w:style w:type="character" w:customStyle="1" w:styleId="Headerorfooter9">
    <w:name w:val="Header or footer (9)_"/>
    <w:link w:val="Headerorfooter90"/>
    <w:rPr>
      <w:rFonts w:ascii="Impact" w:hAnsi="Impact" w:cs="Impact"/>
      <w:spacing w:val="30"/>
      <w:sz w:val="18"/>
      <w:szCs w:val="18"/>
      <w:u w:val="none"/>
    </w:rPr>
  </w:style>
  <w:style w:type="paragraph" w:customStyle="1" w:styleId="Headerorfooter90">
    <w:name w:val="Header or footer (9)"/>
    <w:basedOn w:val="Normal"/>
    <w:link w:val="Headerorfooter9"/>
    <w:pPr>
      <w:shd w:val="clear" w:color="auto" w:fill="FFFFFF"/>
      <w:spacing w:line="240" w:lineRule="atLeast"/>
    </w:pPr>
    <w:rPr>
      <w:rFonts w:ascii="Impact" w:hAnsi="Impact" w:cs="Impact"/>
      <w:color w:val="auto"/>
      <w:spacing w:val="30"/>
      <w:sz w:val="18"/>
      <w:szCs w:val="18"/>
      <w:lang w:eastAsia="en-US"/>
    </w:rPr>
  </w:style>
  <w:style w:type="character" w:customStyle="1" w:styleId="Heading18">
    <w:name w:val="Heading #18_"/>
    <w:link w:val="Heading180"/>
    <w:rPr>
      <w:rFonts w:ascii="Impact" w:hAnsi="Impact" w:cs="Impact"/>
      <w:sz w:val="27"/>
      <w:szCs w:val="27"/>
      <w:u w:val="none"/>
    </w:rPr>
  </w:style>
  <w:style w:type="paragraph" w:customStyle="1" w:styleId="Heading180">
    <w:name w:val="Heading #18"/>
    <w:basedOn w:val="Normal"/>
    <w:link w:val="Heading18"/>
    <w:pPr>
      <w:shd w:val="clear" w:color="auto" w:fill="FFFFFF"/>
      <w:spacing w:before="60" w:line="240" w:lineRule="atLeast"/>
      <w:jc w:val="both"/>
    </w:pPr>
    <w:rPr>
      <w:rFonts w:ascii="Impact" w:hAnsi="Impact" w:cs="Impact"/>
      <w:color w:val="auto"/>
      <w:sz w:val="27"/>
      <w:szCs w:val="27"/>
      <w:lang w:eastAsia="en-US"/>
    </w:rPr>
  </w:style>
  <w:style w:type="character" w:customStyle="1" w:styleId="Heading18TimesNewRoman">
    <w:name w:val="Heading #18 + Times New Roman"/>
    <w:aliases w:val="12.5 pt1,Bold11,Heading #20 (3) + 10 pt"/>
    <w:rPr>
      <w:rFonts w:ascii="Times New Roman" w:hAnsi="Times New Roman" w:cs="Times New Roman"/>
      <w:b/>
      <w:bCs/>
      <w:noProof/>
      <w:sz w:val="25"/>
      <w:szCs w:val="25"/>
      <w:u w:val="none"/>
    </w:rPr>
  </w:style>
  <w:style w:type="character" w:customStyle="1" w:styleId="Heading1812">
    <w:name w:val="Heading #18 (12)_"/>
    <w:link w:val="Heading18120"/>
    <w:rPr>
      <w:rFonts w:ascii="Times New Roman" w:hAnsi="Times New Roman" w:cs="Times New Roman"/>
      <w:spacing w:val="6"/>
      <w:u w:val="none"/>
    </w:rPr>
  </w:style>
  <w:style w:type="paragraph" w:customStyle="1" w:styleId="Heading18120">
    <w:name w:val="Heading #18 (12)"/>
    <w:basedOn w:val="Normal"/>
    <w:link w:val="Heading1812"/>
    <w:pPr>
      <w:shd w:val="clear" w:color="auto" w:fill="FFFFFF"/>
      <w:spacing w:before="900" w:after="60" w:line="240" w:lineRule="atLeast"/>
      <w:jc w:val="both"/>
    </w:pPr>
    <w:rPr>
      <w:rFonts w:ascii="Times New Roman" w:hAnsi="Times New Roman" w:cs="Times New Roman"/>
      <w:color w:val="auto"/>
      <w:spacing w:val="6"/>
      <w:lang w:eastAsia="en-US"/>
    </w:rPr>
  </w:style>
  <w:style w:type="character" w:customStyle="1" w:styleId="Bodytext45">
    <w:name w:val="Body text (45)_"/>
    <w:link w:val="Bodytext450"/>
    <w:rPr>
      <w:rFonts w:ascii="Corbel" w:hAnsi="Corbel" w:cs="Corbel"/>
      <w:i/>
      <w:iCs/>
      <w:spacing w:val="15"/>
      <w:sz w:val="22"/>
      <w:szCs w:val="22"/>
      <w:u w:val="none"/>
    </w:rPr>
  </w:style>
  <w:style w:type="paragraph" w:customStyle="1" w:styleId="Bodytext450">
    <w:name w:val="Body text (45)"/>
    <w:basedOn w:val="Normal"/>
    <w:link w:val="Bodytext45"/>
    <w:pPr>
      <w:shd w:val="clear" w:color="auto" w:fill="FFFFFF"/>
      <w:spacing w:before="240" w:after="480" w:line="240" w:lineRule="atLeast"/>
      <w:jc w:val="both"/>
    </w:pPr>
    <w:rPr>
      <w:rFonts w:ascii="Corbel" w:hAnsi="Corbel" w:cs="Corbel"/>
      <w:i/>
      <w:iCs/>
      <w:color w:val="auto"/>
      <w:spacing w:val="15"/>
      <w:sz w:val="22"/>
      <w:szCs w:val="22"/>
      <w:lang w:eastAsia="en-US"/>
    </w:rPr>
  </w:style>
  <w:style w:type="character" w:customStyle="1" w:styleId="Bodytext45SegoeUI">
    <w:name w:val="Body text (45) + Segoe UI"/>
    <w:aliases w:val="10.5 pt,Not Italic5,Spacing 0 pt59,Heading #6 + Verdana"/>
    <w:rPr>
      <w:rFonts w:ascii="Segoe UI" w:hAnsi="Segoe UI" w:cs="Segoe UI"/>
      <w:i/>
      <w:iCs/>
      <w:noProof/>
      <w:spacing w:val="0"/>
      <w:sz w:val="21"/>
      <w:szCs w:val="21"/>
      <w:u w:val="none"/>
    </w:rPr>
  </w:style>
  <w:style w:type="character" w:customStyle="1" w:styleId="BodytextSpacing0pt1">
    <w:name w:val="Body text + Spacing 0 pt1"/>
    <w:rPr>
      <w:rFonts w:ascii="Times New Roman" w:hAnsi="Times New Roman" w:cs="Times New Roman"/>
      <w:spacing w:val="7"/>
      <w:u w:val="none"/>
    </w:rPr>
  </w:style>
  <w:style w:type="character" w:customStyle="1" w:styleId="Picturecaption2Spacing0pt">
    <w:name w:val="Picture caption (2) + Spacing 0 pt"/>
    <w:rPr>
      <w:rFonts w:ascii="Times New Roman" w:hAnsi="Times New Roman" w:cs="Times New Roman"/>
      <w:b/>
      <w:bCs/>
      <w:noProof/>
      <w:spacing w:val="3"/>
      <w:sz w:val="19"/>
      <w:szCs w:val="19"/>
      <w:u w:val="none"/>
    </w:rPr>
  </w:style>
  <w:style w:type="character" w:customStyle="1" w:styleId="Heading262">
    <w:name w:val="Heading #26 (2)_"/>
    <w:link w:val="Heading2620"/>
    <w:rPr>
      <w:rFonts w:ascii="Times New Roman" w:hAnsi="Times New Roman" w:cs="Times New Roman"/>
      <w:b/>
      <w:bCs/>
      <w:spacing w:val="7"/>
      <w:u w:val="none"/>
    </w:rPr>
  </w:style>
  <w:style w:type="paragraph" w:customStyle="1" w:styleId="Heading2620">
    <w:name w:val="Heading #26 (2)"/>
    <w:basedOn w:val="Normal"/>
    <w:link w:val="Heading262"/>
    <w:pPr>
      <w:shd w:val="clear" w:color="auto" w:fill="FFFFFF"/>
      <w:spacing w:after="60" w:line="240" w:lineRule="atLeast"/>
      <w:ind w:hanging="1780"/>
      <w:jc w:val="both"/>
    </w:pPr>
    <w:rPr>
      <w:rFonts w:ascii="Times New Roman" w:hAnsi="Times New Roman" w:cs="Times New Roman"/>
      <w:b/>
      <w:bCs/>
      <w:color w:val="auto"/>
      <w:spacing w:val="7"/>
      <w:lang w:eastAsia="en-US"/>
    </w:rPr>
  </w:style>
  <w:style w:type="character" w:customStyle="1" w:styleId="Heading26213pt">
    <w:name w:val="Heading #26 (2) + 13 pt"/>
    <w:aliases w:val="Italic11,Spacing 0 pt58,Heading #20 (2) + Italic,Body text (6) + 10.5 pt"/>
    <w:rPr>
      <w:rFonts w:ascii="Times New Roman" w:hAnsi="Times New Roman" w:cs="Times New Roman"/>
      <w:b/>
      <w:bCs/>
      <w:i/>
      <w:iCs/>
      <w:spacing w:val="0"/>
      <w:sz w:val="26"/>
      <w:szCs w:val="26"/>
      <w:u w:val="none"/>
    </w:rPr>
  </w:style>
  <w:style w:type="character" w:customStyle="1" w:styleId="Heading26">
    <w:name w:val="Heading #26_"/>
    <w:link w:val="Heading260"/>
    <w:rPr>
      <w:rFonts w:ascii="Times New Roman" w:hAnsi="Times New Roman" w:cs="Times New Roman"/>
      <w:spacing w:val="7"/>
      <w:u w:val="none"/>
    </w:rPr>
  </w:style>
  <w:style w:type="paragraph" w:customStyle="1" w:styleId="Heading260">
    <w:name w:val="Heading #26"/>
    <w:basedOn w:val="Normal"/>
    <w:link w:val="Heading26"/>
    <w:pPr>
      <w:shd w:val="clear" w:color="auto" w:fill="FFFFFF"/>
      <w:spacing w:before="60" w:line="317" w:lineRule="exact"/>
      <w:ind w:hanging="980"/>
      <w:jc w:val="both"/>
    </w:pPr>
    <w:rPr>
      <w:rFonts w:ascii="Times New Roman" w:hAnsi="Times New Roman" w:cs="Times New Roman"/>
      <w:color w:val="auto"/>
      <w:spacing w:val="7"/>
      <w:lang w:eastAsia="en-US"/>
    </w:rPr>
  </w:style>
  <w:style w:type="character" w:customStyle="1" w:styleId="Bodytext4NotItalic1">
    <w:name w:val="Body text (4) + Not Italic1"/>
    <w:aliases w:val="Spacing 0 pt57,Heading #15 + Not Italic"/>
    <w:rPr>
      <w:rFonts w:ascii="Times New Roman" w:hAnsi="Times New Roman" w:cs="Times New Roman"/>
      <w:i/>
      <w:iCs/>
      <w:spacing w:val="7"/>
      <w:u w:val="none"/>
    </w:rPr>
  </w:style>
  <w:style w:type="character" w:customStyle="1" w:styleId="Bodytext4Spacing0pt1">
    <w:name w:val="Body text (4) + Spacing 0 pt1"/>
    <w:rPr>
      <w:rFonts w:ascii="Times New Roman" w:hAnsi="Times New Roman" w:cs="Times New Roman"/>
      <w:i/>
      <w:iCs/>
      <w:spacing w:val="2"/>
      <w:u w:val="none"/>
    </w:rPr>
  </w:style>
  <w:style w:type="character" w:customStyle="1" w:styleId="Heading93">
    <w:name w:val="Heading #9 (3)_"/>
    <w:link w:val="Heading930"/>
    <w:rPr>
      <w:rFonts w:ascii="Times New Roman" w:hAnsi="Times New Roman" w:cs="Times New Roman"/>
      <w:b/>
      <w:bCs/>
      <w:spacing w:val="1"/>
      <w:sz w:val="23"/>
      <w:szCs w:val="23"/>
      <w:u w:val="none"/>
    </w:rPr>
  </w:style>
  <w:style w:type="paragraph" w:customStyle="1" w:styleId="Heading930">
    <w:name w:val="Heading #9 (3)"/>
    <w:basedOn w:val="Normal"/>
    <w:link w:val="Heading93"/>
    <w:pPr>
      <w:shd w:val="clear" w:color="auto" w:fill="FFFFFF"/>
      <w:spacing w:before="60" w:after="600" w:line="240" w:lineRule="atLeast"/>
      <w:jc w:val="both"/>
      <w:outlineLvl w:val="8"/>
    </w:pPr>
    <w:rPr>
      <w:rFonts w:ascii="Times New Roman" w:hAnsi="Times New Roman" w:cs="Times New Roman"/>
      <w:b/>
      <w:bCs/>
      <w:color w:val="auto"/>
      <w:spacing w:val="1"/>
      <w:sz w:val="23"/>
      <w:szCs w:val="23"/>
      <w:lang w:eastAsia="en-US"/>
    </w:rPr>
  </w:style>
  <w:style w:type="character" w:customStyle="1" w:styleId="Heading93Spacing1pt">
    <w:name w:val="Heading #9 (3) + Spacing 1 pt"/>
    <w:rPr>
      <w:rFonts w:ascii="Times New Roman" w:hAnsi="Times New Roman" w:cs="Times New Roman"/>
      <w:b/>
      <w:bCs/>
      <w:spacing w:val="31"/>
      <w:sz w:val="23"/>
      <w:szCs w:val="23"/>
      <w:u w:val="none"/>
    </w:rPr>
  </w:style>
  <w:style w:type="character" w:customStyle="1" w:styleId="Bodytext3Spacing0pt1">
    <w:name w:val="Body text (3) + Spacing 0 pt1"/>
    <w:rPr>
      <w:rFonts w:ascii="Times New Roman" w:hAnsi="Times New Roman" w:cs="Times New Roman"/>
      <w:b/>
      <w:bCs/>
      <w:spacing w:val="7"/>
      <w:u w:val="none"/>
    </w:rPr>
  </w:style>
  <w:style w:type="character" w:customStyle="1" w:styleId="Heading14">
    <w:name w:val="Heading #14_"/>
    <w:link w:val="Heading140"/>
    <w:rPr>
      <w:rFonts w:ascii="Times New Roman" w:hAnsi="Times New Roman" w:cs="Times New Roman"/>
      <w:b/>
      <w:bCs/>
      <w:spacing w:val="18"/>
      <w:sz w:val="22"/>
      <w:szCs w:val="22"/>
      <w:u w:val="none"/>
    </w:rPr>
  </w:style>
  <w:style w:type="paragraph" w:customStyle="1" w:styleId="Heading140">
    <w:name w:val="Heading #14"/>
    <w:basedOn w:val="Normal"/>
    <w:link w:val="Heading14"/>
    <w:pPr>
      <w:shd w:val="clear" w:color="auto" w:fill="FFFFFF"/>
      <w:spacing w:after="300" w:line="240" w:lineRule="atLeast"/>
    </w:pPr>
    <w:rPr>
      <w:rFonts w:ascii="Times New Roman" w:hAnsi="Times New Roman" w:cs="Times New Roman"/>
      <w:b/>
      <w:bCs/>
      <w:color w:val="auto"/>
      <w:spacing w:val="18"/>
      <w:sz w:val="22"/>
      <w:szCs w:val="22"/>
      <w:lang w:eastAsia="en-US"/>
    </w:rPr>
  </w:style>
  <w:style w:type="character" w:customStyle="1" w:styleId="Heading1412pt">
    <w:name w:val="Heading #14 + 12 pt"/>
    <w:aliases w:val="Spacing 0 pt56,Heading #20 (2) + 11.5 pt"/>
    <w:rPr>
      <w:rFonts w:ascii="Times New Roman" w:hAnsi="Times New Roman" w:cs="Times New Roman"/>
      <w:b/>
      <w:bCs/>
      <w:noProof/>
      <w:spacing w:val="0"/>
      <w:sz w:val="24"/>
      <w:szCs w:val="24"/>
      <w:u w:val="none"/>
    </w:rPr>
  </w:style>
  <w:style w:type="character" w:customStyle="1" w:styleId="Bodytext20Spacing0pt1">
    <w:name w:val="Body text (20) + Spacing 0 pt1"/>
    <w:rPr>
      <w:rFonts w:ascii="Times New Roman" w:hAnsi="Times New Roman" w:cs="Times New Roman"/>
      <w:b/>
      <w:bCs/>
      <w:i/>
      <w:iCs/>
      <w:spacing w:val="4"/>
      <w:sz w:val="19"/>
      <w:szCs w:val="19"/>
      <w:u w:val="none"/>
    </w:rPr>
  </w:style>
  <w:style w:type="character" w:customStyle="1" w:styleId="Bodytext21Spacing0pt1">
    <w:name w:val="Body text (21) + Spacing 0 pt1"/>
    <w:rPr>
      <w:rFonts w:ascii="Times New Roman" w:hAnsi="Times New Roman" w:cs="Times New Roman"/>
      <w:b/>
      <w:bCs/>
      <w:spacing w:val="3"/>
      <w:sz w:val="19"/>
      <w:szCs w:val="19"/>
      <w:u w:val="none"/>
    </w:rPr>
  </w:style>
  <w:style w:type="character" w:customStyle="1" w:styleId="Bodytext22Spacing0pt1">
    <w:name w:val="Body text (22) + Spacing 0 pt1"/>
    <w:rPr>
      <w:rFonts w:ascii="Times New Roman" w:hAnsi="Times New Roman" w:cs="Times New Roman"/>
      <w:b/>
      <w:bCs/>
      <w:spacing w:val="5"/>
      <w:sz w:val="18"/>
      <w:szCs w:val="18"/>
      <w:u w:val="none"/>
    </w:rPr>
  </w:style>
  <w:style w:type="character" w:customStyle="1" w:styleId="Headerorfooter10">
    <w:name w:val="Header or footer (10)_"/>
    <w:link w:val="Headerorfooter100"/>
    <w:rPr>
      <w:rFonts w:ascii="Times New Roman" w:hAnsi="Times New Roman" w:cs="Times New Roman"/>
      <w:spacing w:val="2"/>
      <w:sz w:val="19"/>
      <w:szCs w:val="19"/>
      <w:u w:val="none"/>
    </w:rPr>
  </w:style>
  <w:style w:type="paragraph" w:customStyle="1" w:styleId="Headerorfooter100">
    <w:name w:val="Header or footer (10)"/>
    <w:basedOn w:val="Normal"/>
    <w:link w:val="Headerorfooter10"/>
    <w:pPr>
      <w:shd w:val="clear" w:color="auto" w:fill="FFFFFF"/>
      <w:spacing w:line="240" w:lineRule="atLeast"/>
    </w:pPr>
    <w:rPr>
      <w:rFonts w:ascii="Times New Roman" w:hAnsi="Times New Roman" w:cs="Times New Roman"/>
      <w:color w:val="auto"/>
      <w:spacing w:val="2"/>
      <w:sz w:val="19"/>
      <w:szCs w:val="19"/>
      <w:lang w:eastAsia="en-US"/>
    </w:rPr>
  </w:style>
  <w:style w:type="character" w:customStyle="1" w:styleId="Heading252">
    <w:name w:val="Heading #25 (2)_"/>
    <w:link w:val="Heading2520"/>
    <w:rPr>
      <w:rFonts w:ascii="Times New Roman" w:hAnsi="Times New Roman" w:cs="Times New Roman"/>
      <w:i/>
      <w:iCs/>
      <w:spacing w:val="2"/>
      <w:u w:val="none"/>
    </w:rPr>
  </w:style>
  <w:style w:type="paragraph" w:customStyle="1" w:styleId="Heading2520">
    <w:name w:val="Heading #25 (2)"/>
    <w:basedOn w:val="Normal"/>
    <w:link w:val="Heading252"/>
    <w:pPr>
      <w:shd w:val="clear" w:color="auto" w:fill="FFFFFF"/>
      <w:spacing w:before="240" w:after="480" w:line="240" w:lineRule="atLeast"/>
      <w:jc w:val="both"/>
    </w:pPr>
    <w:rPr>
      <w:rFonts w:ascii="Times New Roman" w:hAnsi="Times New Roman" w:cs="Times New Roman"/>
      <w:i/>
      <w:iCs/>
      <w:color w:val="auto"/>
      <w:spacing w:val="2"/>
      <w:lang w:eastAsia="en-US"/>
    </w:rPr>
  </w:style>
  <w:style w:type="character" w:customStyle="1" w:styleId="Heading252NotItalic">
    <w:name w:val="Heading #25 (2) + Not Italic"/>
    <w:aliases w:val="Spacing 0 pt55,Heading #16 (2) + Not Italic"/>
    <w:rPr>
      <w:rFonts w:ascii="Times New Roman" w:hAnsi="Times New Roman" w:cs="Times New Roman"/>
      <w:i/>
      <w:iCs/>
      <w:spacing w:val="7"/>
      <w:u w:val="none"/>
    </w:rPr>
  </w:style>
  <w:style w:type="character" w:customStyle="1" w:styleId="BodytextBold2">
    <w:name w:val="Body text + Bold2"/>
    <w:aliases w:val="Spacing 0 pt54,Body text (9) + Bold"/>
    <w:rPr>
      <w:rFonts w:ascii="Times New Roman" w:hAnsi="Times New Roman" w:cs="Times New Roman"/>
      <w:b/>
      <w:bCs/>
      <w:spacing w:val="7"/>
      <w:u w:val="none"/>
    </w:rPr>
  </w:style>
  <w:style w:type="character" w:customStyle="1" w:styleId="Heading202">
    <w:name w:val="Heading #20 (2)_"/>
    <w:link w:val="Heading2020"/>
    <w:rPr>
      <w:rFonts w:ascii="Times New Roman" w:hAnsi="Times New Roman" w:cs="Times New Roman"/>
      <w:b/>
      <w:bCs/>
      <w:spacing w:val="10"/>
      <w:sz w:val="26"/>
      <w:szCs w:val="26"/>
      <w:u w:val="none"/>
    </w:rPr>
  </w:style>
  <w:style w:type="paragraph" w:customStyle="1" w:styleId="Heading2020">
    <w:name w:val="Heading #20 (2)"/>
    <w:basedOn w:val="Normal"/>
    <w:link w:val="Heading202"/>
    <w:pPr>
      <w:shd w:val="clear" w:color="auto" w:fill="FFFFFF"/>
      <w:spacing w:before="480" w:after="600" w:line="240" w:lineRule="atLeast"/>
      <w:jc w:val="both"/>
    </w:pPr>
    <w:rPr>
      <w:rFonts w:ascii="Times New Roman" w:hAnsi="Times New Roman" w:cs="Times New Roman"/>
      <w:b/>
      <w:bCs/>
      <w:color w:val="auto"/>
      <w:spacing w:val="10"/>
      <w:sz w:val="26"/>
      <w:szCs w:val="26"/>
      <w:lang w:eastAsia="en-US"/>
    </w:rPr>
  </w:style>
  <w:style w:type="character" w:customStyle="1" w:styleId="Heading23">
    <w:name w:val="Heading #23_"/>
    <w:link w:val="Heading230"/>
    <w:rPr>
      <w:rFonts w:ascii="Times New Roman" w:hAnsi="Times New Roman" w:cs="Times New Roman"/>
      <w:spacing w:val="7"/>
      <w:u w:val="none"/>
    </w:rPr>
  </w:style>
  <w:style w:type="paragraph" w:customStyle="1" w:styleId="Heading230">
    <w:name w:val="Heading #23"/>
    <w:basedOn w:val="Normal"/>
    <w:link w:val="Heading23"/>
    <w:pPr>
      <w:shd w:val="clear" w:color="auto" w:fill="FFFFFF"/>
      <w:spacing w:before="600" w:after="240" w:line="240" w:lineRule="atLeast"/>
      <w:jc w:val="both"/>
    </w:pPr>
    <w:rPr>
      <w:rFonts w:ascii="Times New Roman" w:hAnsi="Times New Roman" w:cs="Times New Roman"/>
      <w:color w:val="auto"/>
      <w:spacing w:val="7"/>
      <w:lang w:eastAsia="en-US"/>
    </w:rPr>
  </w:style>
  <w:style w:type="character" w:customStyle="1" w:styleId="Bodytext47">
    <w:name w:val="Body text (47)_"/>
    <w:link w:val="Bodytext470"/>
    <w:rPr>
      <w:rFonts w:ascii="Segoe UI" w:hAnsi="Segoe UI" w:cs="Segoe UI"/>
      <w:spacing w:val="11"/>
      <w:sz w:val="20"/>
      <w:szCs w:val="20"/>
      <w:u w:val="none"/>
    </w:rPr>
  </w:style>
  <w:style w:type="paragraph" w:customStyle="1" w:styleId="Bodytext470">
    <w:name w:val="Body text (47)"/>
    <w:basedOn w:val="Normal"/>
    <w:link w:val="Bodytext47"/>
    <w:pPr>
      <w:shd w:val="clear" w:color="auto" w:fill="FFFFFF"/>
      <w:spacing w:before="240" w:after="480" w:line="240" w:lineRule="atLeast"/>
      <w:jc w:val="both"/>
    </w:pPr>
    <w:rPr>
      <w:rFonts w:ascii="Segoe UI" w:hAnsi="Segoe UI" w:cs="Segoe UI"/>
      <w:color w:val="auto"/>
      <w:spacing w:val="11"/>
      <w:sz w:val="20"/>
      <w:szCs w:val="20"/>
      <w:lang w:eastAsia="en-US"/>
    </w:rPr>
  </w:style>
  <w:style w:type="character" w:customStyle="1" w:styleId="HeaderorfooterSpacing0pt1">
    <w:name w:val="Header or footer + Spacing 0 pt1"/>
    <w:rPr>
      <w:rFonts w:ascii="Times New Roman" w:hAnsi="Times New Roman" w:cs="Times New Roman"/>
      <w:b/>
      <w:bCs/>
      <w:spacing w:val="3"/>
      <w:sz w:val="19"/>
      <w:szCs w:val="19"/>
      <w:u w:val="none"/>
    </w:rPr>
  </w:style>
  <w:style w:type="character" w:customStyle="1" w:styleId="Heading162Spacing0pt">
    <w:name w:val="Heading #16 (2) + Spacing 0 pt"/>
    <w:rPr>
      <w:rFonts w:ascii="Times New Roman" w:hAnsi="Times New Roman" w:cs="Times New Roman"/>
      <w:spacing w:val="7"/>
      <w:u w:val="none"/>
    </w:rPr>
  </w:style>
  <w:style w:type="character" w:customStyle="1" w:styleId="Heading27">
    <w:name w:val="Heading #27_"/>
    <w:link w:val="Heading270"/>
    <w:rPr>
      <w:rFonts w:ascii="Times New Roman" w:hAnsi="Times New Roman" w:cs="Times New Roman"/>
      <w:spacing w:val="7"/>
      <w:u w:val="none"/>
    </w:rPr>
  </w:style>
  <w:style w:type="paragraph" w:customStyle="1" w:styleId="Heading270">
    <w:name w:val="Heading #27"/>
    <w:basedOn w:val="Normal"/>
    <w:link w:val="Heading27"/>
    <w:pPr>
      <w:shd w:val="clear" w:color="auto" w:fill="FFFFFF"/>
      <w:spacing w:before="540" w:after="360" w:line="240" w:lineRule="atLeast"/>
      <w:ind w:hanging="3400"/>
    </w:pPr>
    <w:rPr>
      <w:rFonts w:ascii="Times New Roman" w:hAnsi="Times New Roman" w:cs="Times New Roman"/>
      <w:color w:val="auto"/>
      <w:spacing w:val="7"/>
      <w:lang w:eastAsia="en-US"/>
    </w:rPr>
  </w:style>
  <w:style w:type="character" w:customStyle="1" w:styleId="Headerorfooter11">
    <w:name w:val="Header or footer (11)_"/>
    <w:link w:val="Headerorfooter110"/>
    <w:rPr>
      <w:rFonts w:ascii="Calibri" w:hAnsi="Calibri" w:cs="Calibri"/>
      <w:spacing w:val="4"/>
      <w:sz w:val="19"/>
      <w:szCs w:val="19"/>
      <w:u w:val="none"/>
    </w:rPr>
  </w:style>
  <w:style w:type="paragraph" w:customStyle="1" w:styleId="Headerorfooter110">
    <w:name w:val="Header or footer (11)"/>
    <w:basedOn w:val="Normal"/>
    <w:link w:val="Headerorfooter11"/>
    <w:pPr>
      <w:shd w:val="clear" w:color="auto" w:fill="FFFFFF"/>
      <w:spacing w:line="240" w:lineRule="atLeast"/>
    </w:pPr>
    <w:rPr>
      <w:rFonts w:ascii="Calibri" w:hAnsi="Calibri" w:cs="Calibri"/>
      <w:color w:val="auto"/>
      <w:spacing w:val="4"/>
      <w:sz w:val="19"/>
      <w:szCs w:val="19"/>
      <w:lang w:eastAsia="en-US"/>
    </w:rPr>
  </w:style>
  <w:style w:type="character" w:customStyle="1" w:styleId="Bodytext15Spacing0pt">
    <w:name w:val="Body text (15) + Spacing 0 pt"/>
    <w:rPr>
      <w:rFonts w:ascii="Times New Roman" w:hAnsi="Times New Roman" w:cs="Times New Roman"/>
      <w:spacing w:val="2"/>
      <w:sz w:val="26"/>
      <w:szCs w:val="26"/>
      <w:u w:val="none"/>
    </w:rPr>
  </w:style>
  <w:style w:type="character" w:customStyle="1" w:styleId="Heading24">
    <w:name w:val="Heading #24_"/>
    <w:link w:val="Heading240"/>
    <w:rPr>
      <w:rFonts w:ascii="Times New Roman" w:hAnsi="Times New Roman" w:cs="Times New Roman"/>
      <w:spacing w:val="7"/>
      <w:u w:val="none"/>
    </w:rPr>
  </w:style>
  <w:style w:type="paragraph" w:customStyle="1" w:styleId="Heading240">
    <w:name w:val="Heading #24"/>
    <w:basedOn w:val="Normal"/>
    <w:link w:val="Heading24"/>
    <w:pPr>
      <w:shd w:val="clear" w:color="auto" w:fill="FFFFFF"/>
      <w:spacing w:line="523" w:lineRule="exact"/>
      <w:jc w:val="both"/>
    </w:pPr>
    <w:rPr>
      <w:rFonts w:ascii="Times New Roman" w:hAnsi="Times New Roman" w:cs="Times New Roman"/>
      <w:color w:val="auto"/>
      <w:spacing w:val="7"/>
      <w:lang w:eastAsia="en-US"/>
    </w:rPr>
  </w:style>
  <w:style w:type="character" w:customStyle="1" w:styleId="Heading153">
    <w:name w:val="Heading #15 (3)_"/>
    <w:link w:val="Heading1530"/>
    <w:rPr>
      <w:rFonts w:ascii="Times New Roman" w:hAnsi="Times New Roman" w:cs="Times New Roman"/>
      <w:i/>
      <w:iCs/>
      <w:spacing w:val="2"/>
      <w:u w:val="none"/>
    </w:rPr>
  </w:style>
  <w:style w:type="paragraph" w:customStyle="1" w:styleId="Heading1530">
    <w:name w:val="Heading #15 (3)"/>
    <w:basedOn w:val="Normal"/>
    <w:link w:val="Heading153"/>
    <w:pPr>
      <w:shd w:val="clear" w:color="auto" w:fill="FFFFFF"/>
      <w:spacing w:line="322" w:lineRule="exact"/>
    </w:pPr>
    <w:rPr>
      <w:rFonts w:ascii="Times New Roman" w:hAnsi="Times New Roman" w:cs="Times New Roman"/>
      <w:i/>
      <w:iCs/>
      <w:color w:val="auto"/>
      <w:spacing w:val="2"/>
      <w:lang w:eastAsia="en-US"/>
    </w:rPr>
  </w:style>
  <w:style w:type="character" w:customStyle="1" w:styleId="Bodytext4Bold">
    <w:name w:val="Body text (4) + Bold"/>
    <w:aliases w:val="Not Italic4,Spacing 0 pt53,Table of contents + Trebuchet MS,8 pt,Header or footer + Italic1"/>
    <w:rPr>
      <w:rFonts w:ascii="Times New Roman" w:hAnsi="Times New Roman" w:cs="Times New Roman"/>
      <w:b/>
      <w:bCs/>
      <w:i/>
      <w:iCs/>
      <w:spacing w:val="7"/>
      <w:u w:val="none"/>
    </w:rPr>
  </w:style>
  <w:style w:type="character" w:customStyle="1" w:styleId="Heading222Spacing0pt">
    <w:name w:val="Heading #22 (2) + Spacing 0 pt"/>
    <w:rPr>
      <w:rFonts w:ascii="Times New Roman" w:hAnsi="Times New Roman" w:cs="Times New Roman"/>
      <w:spacing w:val="7"/>
      <w:u w:val="none"/>
    </w:rPr>
  </w:style>
  <w:style w:type="character" w:customStyle="1" w:styleId="Headerorfooter12">
    <w:name w:val="Header or footer (12)_"/>
    <w:link w:val="Headerorfooter120"/>
    <w:rPr>
      <w:rFonts w:ascii="Times New Roman" w:hAnsi="Times New Roman" w:cs="Times New Roman"/>
      <w:i/>
      <w:iCs/>
      <w:spacing w:val="29"/>
      <w:sz w:val="20"/>
      <w:szCs w:val="20"/>
      <w:u w:val="none"/>
    </w:rPr>
  </w:style>
  <w:style w:type="paragraph" w:customStyle="1" w:styleId="Headerorfooter120">
    <w:name w:val="Header or footer (12)"/>
    <w:basedOn w:val="Normal"/>
    <w:link w:val="Headerorfooter12"/>
    <w:pPr>
      <w:shd w:val="clear" w:color="auto" w:fill="FFFFFF"/>
      <w:spacing w:line="240" w:lineRule="atLeast"/>
    </w:pPr>
    <w:rPr>
      <w:rFonts w:ascii="Times New Roman" w:hAnsi="Times New Roman" w:cs="Times New Roman"/>
      <w:i/>
      <w:iCs/>
      <w:color w:val="auto"/>
      <w:spacing w:val="29"/>
      <w:sz w:val="20"/>
      <w:szCs w:val="20"/>
      <w:lang w:eastAsia="en-US"/>
    </w:rPr>
  </w:style>
  <w:style w:type="character" w:customStyle="1" w:styleId="Heading232">
    <w:name w:val="Heading #23 (2)_"/>
    <w:link w:val="Heading2320"/>
    <w:rPr>
      <w:rFonts w:ascii="Times New Roman" w:hAnsi="Times New Roman" w:cs="Times New Roman"/>
      <w:b/>
      <w:bCs/>
      <w:spacing w:val="7"/>
      <w:u w:val="none"/>
    </w:rPr>
  </w:style>
  <w:style w:type="paragraph" w:customStyle="1" w:styleId="Heading2320">
    <w:name w:val="Heading #23 (2)"/>
    <w:basedOn w:val="Normal"/>
    <w:link w:val="Heading232"/>
    <w:pPr>
      <w:shd w:val="clear" w:color="auto" w:fill="FFFFFF"/>
      <w:spacing w:line="240" w:lineRule="atLeast"/>
      <w:jc w:val="both"/>
    </w:pPr>
    <w:rPr>
      <w:rFonts w:ascii="Times New Roman" w:hAnsi="Times New Roman" w:cs="Times New Roman"/>
      <w:b/>
      <w:bCs/>
      <w:color w:val="auto"/>
      <w:spacing w:val="7"/>
      <w:lang w:eastAsia="en-US"/>
    </w:rPr>
  </w:style>
  <w:style w:type="character" w:customStyle="1" w:styleId="Heading23295pt">
    <w:name w:val="Heading #23 (2) + 9.5 pt"/>
    <w:aliases w:val="Italic10,Spacing 0 pt52,Heading #12 + Not Italic"/>
    <w:rPr>
      <w:rFonts w:ascii="Times New Roman" w:hAnsi="Times New Roman" w:cs="Times New Roman"/>
      <w:b/>
      <w:bCs/>
      <w:i/>
      <w:iCs/>
      <w:spacing w:val="4"/>
      <w:sz w:val="19"/>
      <w:szCs w:val="19"/>
      <w:u w:val="none"/>
    </w:rPr>
  </w:style>
  <w:style w:type="character" w:customStyle="1" w:styleId="Heading23295pt1">
    <w:name w:val="Heading #23 (2) + 9.5 pt1"/>
    <w:aliases w:val="Spacing 0 pt51"/>
    <w:rPr>
      <w:rFonts w:ascii="Times New Roman" w:hAnsi="Times New Roman" w:cs="Times New Roman"/>
      <w:b/>
      <w:bCs/>
      <w:noProof/>
      <w:spacing w:val="3"/>
      <w:sz w:val="19"/>
      <w:szCs w:val="19"/>
      <w:u w:val="none"/>
    </w:rPr>
  </w:style>
  <w:style w:type="character" w:customStyle="1" w:styleId="Heading233">
    <w:name w:val="Heading #23 (3)_"/>
    <w:link w:val="Heading2330"/>
    <w:rPr>
      <w:rFonts w:ascii="Times New Roman" w:hAnsi="Times New Roman" w:cs="Times New Roman"/>
      <w:b/>
      <w:bCs/>
      <w:sz w:val="25"/>
      <w:szCs w:val="25"/>
      <w:u w:val="none"/>
    </w:rPr>
  </w:style>
  <w:style w:type="paragraph" w:customStyle="1" w:styleId="Heading2330">
    <w:name w:val="Heading #23 (3)"/>
    <w:basedOn w:val="Normal"/>
    <w:link w:val="Heading233"/>
    <w:pPr>
      <w:shd w:val="clear" w:color="auto" w:fill="FFFFFF"/>
      <w:spacing w:line="240" w:lineRule="atLeast"/>
      <w:jc w:val="both"/>
    </w:pPr>
    <w:rPr>
      <w:rFonts w:ascii="Times New Roman" w:hAnsi="Times New Roman" w:cs="Times New Roman"/>
      <w:b/>
      <w:bCs/>
      <w:color w:val="auto"/>
      <w:spacing w:val="-1"/>
      <w:sz w:val="25"/>
      <w:szCs w:val="25"/>
      <w:lang w:eastAsia="en-US"/>
    </w:rPr>
  </w:style>
  <w:style w:type="character" w:customStyle="1" w:styleId="Heading23312pt">
    <w:name w:val="Heading #23 (3) + 12 pt"/>
    <w:aliases w:val="Not Bold5,Spacing 0 pt50,Heading #19 (2) + 10.5 pt1"/>
    <w:rPr>
      <w:rFonts w:ascii="Times New Roman" w:hAnsi="Times New Roman" w:cs="Times New Roman"/>
      <w:b/>
      <w:bCs/>
      <w:noProof/>
      <w:spacing w:val="7"/>
      <w:sz w:val="24"/>
      <w:szCs w:val="24"/>
      <w:u w:val="none"/>
    </w:rPr>
  </w:style>
  <w:style w:type="character" w:customStyle="1" w:styleId="Heading253">
    <w:name w:val="Heading #25 (3)_"/>
    <w:link w:val="Heading2530"/>
    <w:rPr>
      <w:rFonts w:ascii="Times New Roman" w:hAnsi="Times New Roman" w:cs="Times New Roman"/>
      <w:b/>
      <w:bCs/>
      <w:spacing w:val="12"/>
      <w:u w:val="none"/>
    </w:rPr>
  </w:style>
  <w:style w:type="paragraph" w:customStyle="1" w:styleId="Heading2530">
    <w:name w:val="Heading #25 (3)"/>
    <w:basedOn w:val="Normal"/>
    <w:link w:val="Heading253"/>
    <w:pPr>
      <w:shd w:val="clear" w:color="auto" w:fill="FFFFFF"/>
      <w:spacing w:after="600" w:line="240" w:lineRule="atLeast"/>
      <w:jc w:val="both"/>
    </w:pPr>
    <w:rPr>
      <w:rFonts w:ascii="Times New Roman" w:hAnsi="Times New Roman" w:cs="Times New Roman"/>
      <w:b/>
      <w:bCs/>
      <w:color w:val="auto"/>
      <w:spacing w:val="12"/>
      <w:lang w:eastAsia="en-US"/>
    </w:rPr>
  </w:style>
  <w:style w:type="character" w:customStyle="1" w:styleId="Heading253NotBold">
    <w:name w:val="Heading #25 (3) + Not Bold"/>
    <w:aliases w:val="Italic9,Spacing 0 pt49"/>
    <w:rPr>
      <w:rFonts w:ascii="Times New Roman" w:hAnsi="Times New Roman" w:cs="Times New Roman"/>
      <w:b/>
      <w:bCs/>
      <w:i/>
      <w:iCs/>
      <w:spacing w:val="-2"/>
      <w:u w:val="none"/>
    </w:rPr>
  </w:style>
  <w:style w:type="character" w:customStyle="1" w:styleId="Bodytext413pt">
    <w:name w:val="Body text (4) + 13 pt"/>
    <w:aliases w:val="Not Italic3,Spacing 0 pt48,Body text (8) + 8.5 pt"/>
    <w:rPr>
      <w:rFonts w:ascii="Times New Roman" w:hAnsi="Times New Roman" w:cs="Times New Roman"/>
      <w:i/>
      <w:iCs/>
      <w:spacing w:val="2"/>
      <w:sz w:val="26"/>
      <w:szCs w:val="26"/>
      <w:u w:val="none"/>
    </w:rPr>
  </w:style>
  <w:style w:type="character" w:customStyle="1" w:styleId="Heading200">
    <w:name w:val="Heading #20_"/>
    <w:link w:val="Heading201"/>
    <w:rPr>
      <w:rFonts w:ascii="Times New Roman" w:hAnsi="Times New Roman" w:cs="Times New Roman"/>
      <w:spacing w:val="7"/>
      <w:u w:val="none"/>
    </w:rPr>
  </w:style>
  <w:style w:type="paragraph" w:customStyle="1" w:styleId="Heading201">
    <w:name w:val="Heading #20"/>
    <w:basedOn w:val="Normal"/>
    <w:link w:val="Heading200"/>
    <w:pPr>
      <w:shd w:val="clear" w:color="auto" w:fill="FFFFFF"/>
      <w:spacing w:before="840" w:line="562" w:lineRule="exact"/>
      <w:jc w:val="both"/>
    </w:pPr>
    <w:rPr>
      <w:rFonts w:ascii="Times New Roman" w:hAnsi="Times New Roman" w:cs="Times New Roman"/>
      <w:color w:val="auto"/>
      <w:spacing w:val="7"/>
      <w:lang w:eastAsia="en-US"/>
    </w:rPr>
  </w:style>
  <w:style w:type="character" w:customStyle="1" w:styleId="Heading173">
    <w:name w:val="Heading #17 (3)_"/>
    <w:link w:val="Heading1730"/>
    <w:rPr>
      <w:rFonts w:ascii="Times New Roman" w:hAnsi="Times New Roman" w:cs="Times New Roman"/>
      <w:i/>
      <w:iCs/>
      <w:spacing w:val="2"/>
      <w:u w:val="none"/>
    </w:rPr>
  </w:style>
  <w:style w:type="paragraph" w:customStyle="1" w:styleId="Heading1730">
    <w:name w:val="Heading #17 (3)"/>
    <w:basedOn w:val="Normal"/>
    <w:link w:val="Heading173"/>
    <w:pPr>
      <w:shd w:val="clear" w:color="auto" w:fill="FFFFFF"/>
      <w:spacing w:line="307" w:lineRule="exact"/>
      <w:jc w:val="center"/>
    </w:pPr>
    <w:rPr>
      <w:rFonts w:ascii="Times New Roman" w:hAnsi="Times New Roman" w:cs="Times New Roman"/>
      <w:i/>
      <w:iCs/>
      <w:color w:val="auto"/>
      <w:spacing w:val="2"/>
      <w:lang w:eastAsia="en-US"/>
    </w:rPr>
  </w:style>
  <w:style w:type="character" w:customStyle="1" w:styleId="Heading26SegoeUI">
    <w:name w:val="Heading #26 + Segoe UI"/>
    <w:aliases w:val="5 pt2,Spacing 1 pt7,Scale 40%2"/>
    <w:rPr>
      <w:rFonts w:ascii="Segoe UI" w:hAnsi="Segoe UI" w:cs="Segoe UI"/>
      <w:noProof/>
      <w:spacing w:val="31"/>
      <w:w w:val="40"/>
      <w:sz w:val="10"/>
      <w:szCs w:val="10"/>
      <w:u w:val="none"/>
    </w:rPr>
  </w:style>
  <w:style w:type="character" w:customStyle="1" w:styleId="Heading174">
    <w:name w:val="Heading #17 (4)_"/>
    <w:link w:val="Heading1740"/>
    <w:rPr>
      <w:rFonts w:ascii="Times New Roman" w:hAnsi="Times New Roman" w:cs="Times New Roman"/>
      <w:b/>
      <w:bCs/>
      <w:spacing w:val="11"/>
      <w:sz w:val="25"/>
      <w:szCs w:val="25"/>
      <w:u w:val="none"/>
    </w:rPr>
  </w:style>
  <w:style w:type="paragraph" w:customStyle="1" w:styleId="Heading1740">
    <w:name w:val="Heading #17 (4)"/>
    <w:basedOn w:val="Normal"/>
    <w:link w:val="Heading174"/>
    <w:pPr>
      <w:shd w:val="clear" w:color="auto" w:fill="FFFFFF"/>
      <w:spacing w:before="300" w:after="600" w:line="240" w:lineRule="atLeast"/>
      <w:jc w:val="both"/>
    </w:pPr>
    <w:rPr>
      <w:rFonts w:ascii="Times New Roman" w:hAnsi="Times New Roman" w:cs="Times New Roman"/>
      <w:b/>
      <w:bCs/>
      <w:color w:val="auto"/>
      <w:spacing w:val="11"/>
      <w:sz w:val="25"/>
      <w:szCs w:val="25"/>
      <w:lang w:eastAsia="en-US"/>
    </w:rPr>
  </w:style>
  <w:style w:type="character" w:customStyle="1" w:styleId="Heading174105pt">
    <w:name w:val="Heading #17 (4) + 10.5 pt"/>
    <w:aliases w:val="Spacing 0 pt47"/>
    <w:rPr>
      <w:rFonts w:ascii="Times New Roman" w:hAnsi="Times New Roman" w:cs="Times New Roman"/>
      <w:b/>
      <w:bCs/>
      <w:spacing w:val="16"/>
      <w:sz w:val="21"/>
      <w:szCs w:val="21"/>
      <w:u w:val="none"/>
    </w:rPr>
  </w:style>
  <w:style w:type="character" w:customStyle="1" w:styleId="Tableofcontents10Italic">
    <w:name w:val="Table of contents (10) + Italic"/>
    <w:rPr>
      <w:rFonts w:ascii="Times New Roman" w:hAnsi="Times New Roman" w:cs="Times New Roman"/>
      <w:b/>
      <w:bCs/>
      <w:i/>
      <w:iCs/>
      <w:spacing w:val="4"/>
      <w:sz w:val="19"/>
      <w:szCs w:val="19"/>
      <w:u w:val="none"/>
    </w:rPr>
  </w:style>
  <w:style w:type="character" w:customStyle="1" w:styleId="Tableofcontents10Spacing0pt">
    <w:name w:val="Table of contents (10) + Spacing 0 pt"/>
    <w:rPr>
      <w:rFonts w:ascii="Times New Roman" w:hAnsi="Times New Roman" w:cs="Times New Roman"/>
      <w:b/>
      <w:bCs/>
      <w:spacing w:val="3"/>
      <w:sz w:val="19"/>
      <w:szCs w:val="19"/>
      <w:u w:val="none"/>
    </w:rPr>
  </w:style>
  <w:style w:type="character" w:customStyle="1" w:styleId="Bodytext313pt1">
    <w:name w:val="Body text (3) + 13 pt1"/>
    <w:aliases w:val="Italic8,Spacing 0 pt46"/>
    <w:rPr>
      <w:rFonts w:ascii="Times New Roman" w:hAnsi="Times New Roman" w:cs="Times New Roman"/>
      <w:b/>
      <w:bCs/>
      <w:i/>
      <w:iCs/>
      <w:spacing w:val="0"/>
      <w:sz w:val="26"/>
      <w:szCs w:val="26"/>
      <w:u w:val="none"/>
    </w:rPr>
  </w:style>
  <w:style w:type="character" w:customStyle="1" w:styleId="Heading25">
    <w:name w:val="Heading #25_"/>
    <w:link w:val="Heading250"/>
    <w:rPr>
      <w:rFonts w:ascii="Times New Roman" w:hAnsi="Times New Roman" w:cs="Times New Roman"/>
      <w:spacing w:val="7"/>
      <w:u w:val="none"/>
    </w:rPr>
  </w:style>
  <w:style w:type="paragraph" w:customStyle="1" w:styleId="Heading250">
    <w:name w:val="Heading #25"/>
    <w:basedOn w:val="Normal"/>
    <w:link w:val="Heading25"/>
    <w:pPr>
      <w:shd w:val="clear" w:color="auto" w:fill="FFFFFF"/>
      <w:spacing w:before="240" w:after="240" w:line="240" w:lineRule="atLeast"/>
      <w:jc w:val="both"/>
    </w:pPr>
    <w:rPr>
      <w:rFonts w:ascii="Times New Roman" w:hAnsi="Times New Roman" w:cs="Times New Roman"/>
      <w:color w:val="auto"/>
      <w:spacing w:val="7"/>
      <w:lang w:eastAsia="en-US"/>
    </w:rPr>
  </w:style>
  <w:style w:type="character" w:customStyle="1" w:styleId="Bodytext2165pt">
    <w:name w:val="Body text (21) + 6.5 pt"/>
    <w:aliases w:val="Not Bold4,Spacing 0 pt45,Heading #20 (2) + 14 pt,Spacing -1 pt5"/>
    <w:rPr>
      <w:rFonts w:ascii="Times New Roman" w:hAnsi="Times New Roman" w:cs="Times New Roman"/>
      <w:b/>
      <w:bCs/>
      <w:spacing w:val="-7"/>
      <w:sz w:val="13"/>
      <w:szCs w:val="13"/>
      <w:u w:val="none"/>
    </w:rPr>
  </w:style>
  <w:style w:type="character" w:customStyle="1" w:styleId="Bodytext21Italic1">
    <w:name w:val="Body text (21) + Italic1"/>
    <w:aliases w:val="Spacing 0 pt44"/>
    <w:rPr>
      <w:rFonts w:ascii="Times New Roman" w:hAnsi="Times New Roman" w:cs="Times New Roman"/>
      <w:b/>
      <w:bCs/>
      <w:i/>
      <w:iCs/>
      <w:noProof/>
      <w:spacing w:val="4"/>
      <w:sz w:val="19"/>
      <w:szCs w:val="19"/>
      <w:u w:val="none"/>
    </w:rPr>
  </w:style>
  <w:style w:type="character" w:customStyle="1" w:styleId="Bodytext11Spacing1pt1">
    <w:name w:val="Body text (11) + Spacing 1 pt1"/>
    <w:rPr>
      <w:rFonts w:ascii="Segoe UI" w:hAnsi="Segoe UI" w:cs="Segoe UI"/>
      <w:spacing w:val="31"/>
      <w:w w:val="40"/>
      <w:sz w:val="10"/>
      <w:szCs w:val="10"/>
      <w:u w:val="none"/>
    </w:rPr>
  </w:style>
  <w:style w:type="character" w:customStyle="1" w:styleId="Heading153NotItalic">
    <w:name w:val="Heading #15 (3) + Not Italic"/>
    <w:aliases w:val="Spacing 0 pt43"/>
    <w:rPr>
      <w:rFonts w:ascii="Times New Roman" w:hAnsi="Times New Roman" w:cs="Times New Roman"/>
      <w:i/>
      <w:iCs/>
      <w:spacing w:val="7"/>
      <w:u w:val="none"/>
    </w:rPr>
  </w:style>
  <w:style w:type="character" w:customStyle="1" w:styleId="Bodytext2312pt1">
    <w:name w:val="Body text (23) + 12 pt1"/>
    <w:aliases w:val="Not Italic2,Spacing 0 pt42,Body text (8) + 7.5 pt"/>
    <w:rPr>
      <w:rFonts w:ascii="Times New Roman" w:hAnsi="Times New Roman" w:cs="Times New Roman"/>
      <w:b/>
      <w:bCs/>
      <w:i/>
      <w:iCs/>
      <w:spacing w:val="7"/>
      <w:sz w:val="24"/>
      <w:szCs w:val="24"/>
      <w:u w:val="none"/>
    </w:rPr>
  </w:style>
  <w:style w:type="character" w:customStyle="1" w:styleId="Bodytext23Spacing0pt">
    <w:name w:val="Body text (23) + Spacing 0 pt"/>
    <w:rPr>
      <w:rFonts w:ascii="Times New Roman" w:hAnsi="Times New Roman" w:cs="Times New Roman"/>
      <w:b/>
      <w:bCs/>
      <w:i/>
      <w:iCs/>
      <w:spacing w:val="0"/>
      <w:sz w:val="26"/>
      <w:szCs w:val="26"/>
      <w:u w:val="none"/>
    </w:rPr>
  </w:style>
  <w:style w:type="character" w:customStyle="1" w:styleId="Heading152Spacing0pt">
    <w:name w:val="Heading #15 (2) + Spacing 0 pt"/>
    <w:rPr>
      <w:rFonts w:ascii="Times New Roman" w:hAnsi="Times New Roman" w:cs="Times New Roman"/>
      <w:spacing w:val="7"/>
      <w:u w:val="none"/>
    </w:rPr>
  </w:style>
  <w:style w:type="character" w:customStyle="1" w:styleId="Tableofcontents11Spacing0pt">
    <w:name w:val="Table of contents (11) + Spacing 0 pt"/>
    <w:rPr>
      <w:rFonts w:ascii="Times New Roman" w:hAnsi="Times New Roman" w:cs="Times New Roman"/>
      <w:b/>
      <w:bCs/>
      <w:i/>
      <w:iCs/>
      <w:spacing w:val="4"/>
      <w:sz w:val="19"/>
      <w:szCs w:val="19"/>
      <w:u w:val="none"/>
    </w:rPr>
  </w:style>
  <w:style w:type="character" w:customStyle="1" w:styleId="Tableofcontents11NotItalic1">
    <w:name w:val="Table of contents (11) + Not Italic1"/>
    <w:aliases w:val="Spacing 0 pt41"/>
    <w:rPr>
      <w:rFonts w:ascii="Times New Roman" w:hAnsi="Times New Roman" w:cs="Times New Roman"/>
      <w:b/>
      <w:bCs/>
      <w:i/>
      <w:iCs/>
      <w:noProof/>
      <w:spacing w:val="3"/>
      <w:sz w:val="19"/>
      <w:szCs w:val="19"/>
      <w:u w:val="none"/>
    </w:rPr>
  </w:style>
  <w:style w:type="character" w:customStyle="1" w:styleId="Tableofcontents12">
    <w:name w:val="Table of contents (12)_"/>
    <w:link w:val="Tableofcontents120"/>
    <w:rPr>
      <w:rFonts w:ascii="Times New Roman" w:hAnsi="Times New Roman" w:cs="Times New Roman"/>
      <w:b/>
      <w:bCs/>
      <w:spacing w:val="3"/>
      <w:sz w:val="18"/>
      <w:szCs w:val="18"/>
      <w:u w:val="none"/>
    </w:rPr>
  </w:style>
  <w:style w:type="paragraph" w:customStyle="1" w:styleId="Tableofcontents120">
    <w:name w:val="Table of contents (12)"/>
    <w:basedOn w:val="Normal"/>
    <w:link w:val="Tableofcontents12"/>
    <w:pPr>
      <w:shd w:val="clear" w:color="auto" w:fill="FFFFFF"/>
      <w:spacing w:line="264" w:lineRule="exact"/>
      <w:jc w:val="both"/>
    </w:pPr>
    <w:rPr>
      <w:rFonts w:ascii="Times New Roman" w:hAnsi="Times New Roman" w:cs="Times New Roman"/>
      <w:b/>
      <w:bCs/>
      <w:color w:val="auto"/>
      <w:spacing w:val="3"/>
      <w:sz w:val="18"/>
      <w:szCs w:val="18"/>
      <w:lang w:eastAsia="en-US"/>
    </w:rPr>
  </w:style>
  <w:style w:type="character" w:customStyle="1" w:styleId="Tableofcontents1295pt">
    <w:name w:val="Table of contents (12) + 9.5 pt"/>
    <w:rPr>
      <w:rFonts w:ascii="Times New Roman" w:hAnsi="Times New Roman" w:cs="Times New Roman"/>
      <w:b/>
      <w:bCs/>
      <w:spacing w:val="3"/>
      <w:sz w:val="19"/>
      <w:szCs w:val="19"/>
      <w:u w:val="none"/>
    </w:rPr>
  </w:style>
  <w:style w:type="character" w:customStyle="1" w:styleId="Tableofcontents1013pt">
    <w:name w:val="Table of contents (10) + 13 pt"/>
    <w:aliases w:val="Spacing 0 pt40,Scale 10%,Heading #8 (4) + 10.5 pt"/>
    <w:rPr>
      <w:rFonts w:ascii="Times New Roman" w:hAnsi="Times New Roman" w:cs="Times New Roman"/>
      <w:b/>
      <w:bCs/>
      <w:noProof/>
      <w:spacing w:val="0"/>
      <w:w w:val="10"/>
      <w:sz w:val="26"/>
      <w:szCs w:val="26"/>
      <w:u w:val="none"/>
    </w:rPr>
  </w:style>
  <w:style w:type="character" w:customStyle="1" w:styleId="BodytextItalic1">
    <w:name w:val="Body text + Italic1"/>
    <w:aliases w:val="Spacing 0 pt39"/>
    <w:rPr>
      <w:rFonts w:ascii="Times New Roman" w:hAnsi="Times New Roman" w:cs="Times New Roman"/>
      <w:i/>
      <w:iCs/>
      <w:spacing w:val="2"/>
      <w:u w:val="none"/>
    </w:rPr>
  </w:style>
  <w:style w:type="character" w:customStyle="1" w:styleId="BodytextCenturyGothic">
    <w:name w:val="Body text + Century Gothic"/>
    <w:aliases w:val="4 pt4,Spacing 0 pt38"/>
    <w:rPr>
      <w:rFonts w:ascii="Century Gothic" w:hAnsi="Century Gothic" w:cs="Century Gothic"/>
      <w:spacing w:val="8"/>
      <w:sz w:val="8"/>
      <w:szCs w:val="8"/>
      <w:u w:val="none"/>
    </w:rPr>
  </w:style>
  <w:style w:type="character" w:customStyle="1" w:styleId="Bodytext48">
    <w:name w:val="Body text (48)_"/>
    <w:link w:val="Bodytext480"/>
    <w:rPr>
      <w:rFonts w:ascii="Times New Roman" w:hAnsi="Times New Roman" w:cs="Times New Roman"/>
      <w:b/>
      <w:bCs/>
      <w:spacing w:val="3"/>
      <w:u w:val="none"/>
    </w:rPr>
  </w:style>
  <w:style w:type="paragraph" w:customStyle="1" w:styleId="Bodytext480">
    <w:name w:val="Body text (48)"/>
    <w:basedOn w:val="Normal"/>
    <w:link w:val="Bodytext48"/>
    <w:pPr>
      <w:shd w:val="clear" w:color="auto" w:fill="FFFFFF"/>
      <w:spacing w:before="660" w:after="420" w:line="413" w:lineRule="exact"/>
      <w:ind w:hanging="1440"/>
    </w:pPr>
    <w:rPr>
      <w:rFonts w:ascii="Times New Roman" w:hAnsi="Times New Roman" w:cs="Times New Roman"/>
      <w:b/>
      <w:bCs/>
      <w:color w:val="auto"/>
      <w:spacing w:val="3"/>
      <w:lang w:eastAsia="en-US"/>
    </w:rPr>
  </w:style>
  <w:style w:type="character" w:customStyle="1" w:styleId="Bodytext48NotBold">
    <w:name w:val="Body text (48) + Not Bold"/>
    <w:aliases w:val="Italic7,Spacing 0 pt37,Body text (25) + Italic"/>
    <w:rPr>
      <w:rFonts w:ascii="Times New Roman" w:hAnsi="Times New Roman" w:cs="Times New Roman"/>
      <w:b/>
      <w:bCs/>
      <w:i/>
      <w:iCs/>
      <w:spacing w:val="2"/>
      <w:u w:val="none"/>
    </w:rPr>
  </w:style>
  <w:style w:type="character" w:customStyle="1" w:styleId="Heading26Bold">
    <w:name w:val="Heading #26 + Bold"/>
    <w:aliases w:val="Spacing 0 pt36"/>
    <w:rPr>
      <w:rFonts w:ascii="Times New Roman" w:hAnsi="Times New Roman" w:cs="Times New Roman"/>
      <w:b/>
      <w:bCs/>
      <w:spacing w:val="2"/>
      <w:u w:val="none"/>
    </w:rPr>
  </w:style>
  <w:style w:type="character" w:customStyle="1" w:styleId="Heading225">
    <w:name w:val="Heading #22 (5)_"/>
    <w:link w:val="Heading2250"/>
    <w:rPr>
      <w:rFonts w:ascii="Times New Roman" w:hAnsi="Times New Roman" w:cs="Times New Roman"/>
      <w:b/>
      <w:bCs/>
      <w:spacing w:val="14"/>
      <w:sz w:val="17"/>
      <w:szCs w:val="17"/>
      <w:u w:val="none"/>
    </w:rPr>
  </w:style>
  <w:style w:type="paragraph" w:customStyle="1" w:styleId="Heading2250">
    <w:name w:val="Heading #22 (5)"/>
    <w:basedOn w:val="Normal"/>
    <w:link w:val="Heading225"/>
    <w:pPr>
      <w:shd w:val="clear" w:color="auto" w:fill="FFFFFF"/>
      <w:spacing w:before="180" w:after="540" w:line="240" w:lineRule="atLeast"/>
      <w:jc w:val="both"/>
    </w:pPr>
    <w:rPr>
      <w:rFonts w:ascii="Times New Roman" w:hAnsi="Times New Roman" w:cs="Times New Roman"/>
      <w:b/>
      <w:bCs/>
      <w:color w:val="auto"/>
      <w:spacing w:val="14"/>
      <w:sz w:val="17"/>
      <w:szCs w:val="17"/>
      <w:lang w:eastAsia="en-US"/>
    </w:rPr>
  </w:style>
  <w:style w:type="character" w:customStyle="1" w:styleId="Heading225SegoeUI">
    <w:name w:val="Heading #22 (5) + Segoe UI"/>
    <w:aliases w:val="5.5 pt1,Italic6,Spacing 1 pt6"/>
    <w:rPr>
      <w:rFonts w:ascii="Segoe UI" w:hAnsi="Segoe UI" w:cs="Segoe UI"/>
      <w:b/>
      <w:bCs/>
      <w:i/>
      <w:iCs/>
      <w:spacing w:val="34"/>
      <w:sz w:val="11"/>
      <w:szCs w:val="11"/>
      <w:u w:val="none"/>
    </w:rPr>
  </w:style>
  <w:style w:type="character" w:customStyle="1" w:styleId="Bodytext49">
    <w:name w:val="Body text (49)_"/>
    <w:link w:val="Bodytext490"/>
    <w:rPr>
      <w:rFonts w:ascii="Segoe UI" w:hAnsi="Segoe UI" w:cs="Segoe UI"/>
      <w:noProof/>
      <w:sz w:val="20"/>
      <w:szCs w:val="20"/>
      <w:u w:val="none"/>
    </w:rPr>
  </w:style>
  <w:style w:type="paragraph" w:customStyle="1" w:styleId="Bodytext490">
    <w:name w:val="Body text (49)"/>
    <w:basedOn w:val="Normal"/>
    <w:link w:val="Bodytext49"/>
    <w:pPr>
      <w:shd w:val="clear" w:color="auto" w:fill="FFFFFF"/>
      <w:spacing w:line="240" w:lineRule="atLeast"/>
      <w:jc w:val="both"/>
    </w:pPr>
    <w:rPr>
      <w:rFonts w:ascii="Segoe UI" w:hAnsi="Segoe UI" w:cs="Segoe UI"/>
      <w:noProof/>
      <w:color w:val="auto"/>
      <w:sz w:val="20"/>
      <w:szCs w:val="20"/>
      <w:lang w:eastAsia="en-US"/>
    </w:rPr>
  </w:style>
  <w:style w:type="character" w:customStyle="1" w:styleId="Bodytext49Italic">
    <w:name w:val="Body text (49) + Italic"/>
    <w:rPr>
      <w:rFonts w:ascii="Segoe UI" w:hAnsi="Segoe UI" w:cs="Segoe UI"/>
      <w:i/>
      <w:iCs/>
      <w:noProof/>
      <w:sz w:val="20"/>
      <w:szCs w:val="20"/>
      <w:u w:val="none"/>
    </w:rPr>
  </w:style>
  <w:style w:type="character" w:customStyle="1" w:styleId="Heading24Italic">
    <w:name w:val="Heading #24 + Italic"/>
    <w:aliases w:val="Spacing 0 pt35"/>
    <w:rPr>
      <w:rFonts w:ascii="Times New Roman" w:hAnsi="Times New Roman" w:cs="Times New Roman"/>
      <w:i/>
      <w:iCs/>
      <w:spacing w:val="2"/>
      <w:u w:val="none"/>
    </w:rPr>
  </w:style>
  <w:style w:type="character" w:customStyle="1" w:styleId="Heading242">
    <w:name w:val="Heading #24 (2)_"/>
    <w:link w:val="Heading2420"/>
    <w:rPr>
      <w:rFonts w:ascii="Times New Roman" w:hAnsi="Times New Roman" w:cs="Times New Roman"/>
      <w:i/>
      <w:iCs/>
      <w:spacing w:val="2"/>
      <w:u w:val="none"/>
    </w:rPr>
  </w:style>
  <w:style w:type="paragraph" w:customStyle="1" w:styleId="Heading2420">
    <w:name w:val="Heading #24 (2)"/>
    <w:basedOn w:val="Normal"/>
    <w:link w:val="Heading242"/>
    <w:pPr>
      <w:shd w:val="clear" w:color="auto" w:fill="FFFFFF"/>
      <w:spacing w:after="240" w:line="240" w:lineRule="atLeast"/>
      <w:jc w:val="right"/>
    </w:pPr>
    <w:rPr>
      <w:rFonts w:ascii="Times New Roman" w:hAnsi="Times New Roman" w:cs="Times New Roman"/>
      <w:i/>
      <w:iCs/>
      <w:color w:val="auto"/>
      <w:spacing w:val="2"/>
      <w:lang w:eastAsia="en-US"/>
    </w:rPr>
  </w:style>
  <w:style w:type="character" w:customStyle="1" w:styleId="Bodytext219pt1">
    <w:name w:val="Body text (21) + 9 pt1"/>
    <w:aliases w:val="Spacing 0 pt34"/>
    <w:rPr>
      <w:rFonts w:ascii="Times New Roman" w:hAnsi="Times New Roman" w:cs="Times New Roman"/>
      <w:b/>
      <w:bCs/>
      <w:spacing w:val="5"/>
      <w:sz w:val="18"/>
      <w:szCs w:val="18"/>
      <w:u w:val="none"/>
    </w:rPr>
  </w:style>
  <w:style w:type="character" w:customStyle="1" w:styleId="Bodytext3Spacing1pt">
    <w:name w:val="Body text (3) + Spacing 1 pt"/>
    <w:rPr>
      <w:rFonts w:ascii="Times New Roman" w:hAnsi="Times New Roman" w:cs="Times New Roman"/>
      <w:b/>
      <w:bCs/>
      <w:spacing w:val="33"/>
      <w:u w:val="none"/>
    </w:rPr>
  </w:style>
  <w:style w:type="character" w:customStyle="1" w:styleId="Heading242NotItalic">
    <w:name w:val="Heading #24 (2) + Not Italic"/>
    <w:aliases w:val="Spacing 0 pt33,Heading #18 (3) + Not Italic"/>
    <w:rPr>
      <w:rFonts w:ascii="Times New Roman" w:hAnsi="Times New Roman" w:cs="Times New Roman"/>
      <w:i/>
      <w:iCs/>
      <w:spacing w:val="7"/>
      <w:u w:val="none"/>
    </w:rPr>
  </w:style>
  <w:style w:type="character" w:customStyle="1" w:styleId="Tableofcontents13">
    <w:name w:val="Table of contents (13)_"/>
    <w:link w:val="Tableofcontents130"/>
    <w:rPr>
      <w:rFonts w:ascii="Times New Roman" w:hAnsi="Times New Roman" w:cs="Times New Roman"/>
      <w:b/>
      <w:bCs/>
      <w:spacing w:val="5"/>
      <w:sz w:val="18"/>
      <w:szCs w:val="18"/>
      <w:u w:val="none"/>
    </w:rPr>
  </w:style>
  <w:style w:type="paragraph" w:customStyle="1" w:styleId="Tableofcontents130">
    <w:name w:val="Table of contents (13)"/>
    <w:basedOn w:val="Normal"/>
    <w:link w:val="Tableofcontents13"/>
    <w:pPr>
      <w:shd w:val="clear" w:color="auto" w:fill="FFFFFF"/>
      <w:spacing w:line="250" w:lineRule="exact"/>
      <w:jc w:val="both"/>
    </w:pPr>
    <w:rPr>
      <w:rFonts w:ascii="Times New Roman" w:hAnsi="Times New Roman" w:cs="Times New Roman"/>
      <w:b/>
      <w:bCs/>
      <w:color w:val="auto"/>
      <w:spacing w:val="5"/>
      <w:sz w:val="18"/>
      <w:szCs w:val="18"/>
      <w:lang w:eastAsia="en-US"/>
    </w:rPr>
  </w:style>
  <w:style w:type="character" w:customStyle="1" w:styleId="Picturecaption3">
    <w:name w:val="Picture caption (3)_"/>
    <w:link w:val="Picturecaption30"/>
    <w:rPr>
      <w:rFonts w:ascii="Times New Roman" w:hAnsi="Times New Roman" w:cs="Times New Roman"/>
      <w:i/>
      <w:iCs/>
      <w:spacing w:val="2"/>
      <w:u w:val="none"/>
    </w:rPr>
  </w:style>
  <w:style w:type="paragraph" w:customStyle="1" w:styleId="Picturecaption30">
    <w:name w:val="Picture caption (3)"/>
    <w:basedOn w:val="Normal"/>
    <w:link w:val="Picturecaption3"/>
    <w:pPr>
      <w:shd w:val="clear" w:color="auto" w:fill="FFFFFF"/>
      <w:spacing w:line="322" w:lineRule="exact"/>
      <w:jc w:val="both"/>
    </w:pPr>
    <w:rPr>
      <w:rFonts w:ascii="Times New Roman" w:hAnsi="Times New Roman" w:cs="Times New Roman"/>
      <w:i/>
      <w:iCs/>
      <w:color w:val="auto"/>
      <w:spacing w:val="2"/>
      <w:lang w:eastAsia="en-US"/>
    </w:rPr>
  </w:style>
  <w:style w:type="character" w:customStyle="1" w:styleId="BodytextSmallCaps1">
    <w:name w:val="Body text + Small Caps1"/>
    <w:aliases w:val="Spacing 0 pt32,Body text (7) + Italic"/>
    <w:rPr>
      <w:rFonts w:ascii="Times New Roman" w:hAnsi="Times New Roman" w:cs="Times New Roman"/>
      <w:smallCaps/>
      <w:spacing w:val="7"/>
      <w:u w:val="none"/>
    </w:rPr>
  </w:style>
  <w:style w:type="character" w:customStyle="1" w:styleId="Bodytext10pt3">
    <w:name w:val="Body text + 10 pt3"/>
    <w:aliases w:val="Bold10,Spacing 0 pt31,Heading #20 (3) + 10 pt1,Spacing -1 pt1,Heading #20 + 8.5 pt1"/>
    <w:rPr>
      <w:rFonts w:ascii="Times New Roman" w:hAnsi="Times New Roman" w:cs="Times New Roman"/>
      <w:b/>
      <w:bCs/>
      <w:spacing w:val="0"/>
      <w:sz w:val="20"/>
      <w:szCs w:val="20"/>
      <w:u w:val="none"/>
    </w:rPr>
  </w:style>
  <w:style w:type="character" w:customStyle="1" w:styleId="Bodytext13pt1">
    <w:name w:val="Body text + 13 pt1"/>
    <w:aliases w:val="Bold9,Italic5,Spacing 0 pt30,Heading #8 (4) + 11.5 pt,Body text (10) + Not Italic1"/>
    <w:rPr>
      <w:rFonts w:ascii="Times New Roman" w:hAnsi="Times New Roman" w:cs="Times New Roman"/>
      <w:b/>
      <w:bCs/>
      <w:i/>
      <w:iCs/>
      <w:noProof/>
      <w:spacing w:val="0"/>
      <w:sz w:val="26"/>
      <w:szCs w:val="26"/>
      <w:u w:val="none"/>
    </w:rPr>
  </w:style>
  <w:style w:type="character" w:customStyle="1" w:styleId="BodytextSegoeUI1">
    <w:name w:val="Body text + Segoe UI1"/>
    <w:aliases w:val="5 pt1,Spacing 1 pt5,Scale 40%1"/>
    <w:rPr>
      <w:rFonts w:ascii="Segoe UI" w:hAnsi="Segoe UI" w:cs="Segoe UI"/>
      <w:spacing w:val="31"/>
      <w:w w:val="40"/>
      <w:sz w:val="10"/>
      <w:szCs w:val="10"/>
      <w:u w:val="none"/>
    </w:rPr>
  </w:style>
  <w:style w:type="character" w:customStyle="1" w:styleId="Headerorfooter5Spacing0pt1">
    <w:name w:val="Header or footer (5) + Spacing 0 pt1"/>
    <w:rPr>
      <w:rFonts w:ascii="Times New Roman" w:hAnsi="Times New Roman" w:cs="Times New Roman"/>
      <w:b/>
      <w:bCs/>
      <w:spacing w:val="9"/>
      <w:u w:val="none"/>
    </w:rPr>
  </w:style>
  <w:style w:type="character" w:customStyle="1" w:styleId="Bodytext500">
    <w:name w:val="Body text (50)_"/>
    <w:link w:val="Bodytext501"/>
    <w:rPr>
      <w:rFonts w:ascii="Times New Roman" w:hAnsi="Times New Roman" w:cs="Times New Roman"/>
      <w:b/>
      <w:bCs/>
      <w:spacing w:val="4"/>
      <w:sz w:val="39"/>
      <w:szCs w:val="39"/>
      <w:u w:val="none"/>
    </w:rPr>
  </w:style>
  <w:style w:type="paragraph" w:customStyle="1" w:styleId="Bodytext501">
    <w:name w:val="Body text (50)"/>
    <w:basedOn w:val="Normal"/>
    <w:link w:val="Bodytext500"/>
    <w:pPr>
      <w:shd w:val="clear" w:color="auto" w:fill="FFFFFF"/>
      <w:spacing w:after="900" w:line="240" w:lineRule="atLeast"/>
      <w:jc w:val="center"/>
    </w:pPr>
    <w:rPr>
      <w:rFonts w:ascii="Times New Roman" w:hAnsi="Times New Roman" w:cs="Times New Roman"/>
      <w:b/>
      <w:bCs/>
      <w:color w:val="auto"/>
      <w:spacing w:val="4"/>
      <w:sz w:val="39"/>
      <w:szCs w:val="39"/>
      <w:lang w:eastAsia="en-US"/>
    </w:rPr>
  </w:style>
  <w:style w:type="character" w:customStyle="1" w:styleId="Heading40">
    <w:name w:val="Heading #4_"/>
    <w:link w:val="Heading41"/>
    <w:rPr>
      <w:rFonts w:ascii="Times New Roman" w:hAnsi="Times New Roman" w:cs="Times New Roman"/>
      <w:b/>
      <w:bCs/>
      <w:spacing w:val="-2"/>
      <w:sz w:val="44"/>
      <w:szCs w:val="44"/>
      <w:u w:val="none"/>
    </w:rPr>
  </w:style>
  <w:style w:type="paragraph" w:customStyle="1" w:styleId="Heading41">
    <w:name w:val="Heading #4"/>
    <w:basedOn w:val="Normal"/>
    <w:link w:val="Heading40"/>
    <w:pPr>
      <w:shd w:val="clear" w:color="auto" w:fill="FFFFFF"/>
      <w:spacing w:before="900" w:after="720" w:line="571" w:lineRule="exact"/>
      <w:jc w:val="center"/>
      <w:outlineLvl w:val="3"/>
    </w:pPr>
    <w:rPr>
      <w:rFonts w:ascii="Times New Roman" w:hAnsi="Times New Roman" w:cs="Times New Roman"/>
      <w:b/>
      <w:bCs/>
      <w:color w:val="auto"/>
      <w:spacing w:val="-2"/>
      <w:sz w:val="44"/>
      <w:szCs w:val="44"/>
      <w:lang w:eastAsia="en-US"/>
    </w:rPr>
  </w:style>
  <w:style w:type="character" w:customStyle="1" w:styleId="Heading117">
    <w:name w:val="Heading #11 (7)_"/>
    <w:link w:val="Heading1170"/>
    <w:rPr>
      <w:rFonts w:ascii="Times New Roman" w:hAnsi="Times New Roman" w:cs="Times New Roman"/>
      <w:b/>
      <w:bCs/>
      <w:spacing w:val="4"/>
      <w:sz w:val="39"/>
      <w:szCs w:val="39"/>
      <w:u w:val="none"/>
    </w:rPr>
  </w:style>
  <w:style w:type="paragraph" w:customStyle="1" w:styleId="Heading1170">
    <w:name w:val="Heading #11 (7)"/>
    <w:basedOn w:val="Normal"/>
    <w:link w:val="Heading117"/>
    <w:pPr>
      <w:shd w:val="clear" w:color="auto" w:fill="FFFFFF"/>
      <w:spacing w:before="720" w:after="420" w:line="240" w:lineRule="atLeast"/>
      <w:jc w:val="center"/>
    </w:pPr>
    <w:rPr>
      <w:rFonts w:ascii="Times New Roman" w:hAnsi="Times New Roman" w:cs="Times New Roman"/>
      <w:b/>
      <w:bCs/>
      <w:color w:val="auto"/>
      <w:spacing w:val="4"/>
      <w:sz w:val="39"/>
      <w:szCs w:val="39"/>
      <w:lang w:eastAsia="en-US"/>
    </w:rPr>
  </w:style>
  <w:style w:type="character" w:customStyle="1" w:styleId="Bodytext9pt">
    <w:name w:val="Body text + 9 pt"/>
    <w:aliases w:val="Bold8,Spacing 0 pt29,Heading #17 + 10 pt"/>
    <w:rPr>
      <w:rFonts w:ascii="Times New Roman" w:hAnsi="Times New Roman" w:cs="Times New Roman"/>
      <w:b/>
      <w:bCs/>
      <w:spacing w:val="5"/>
      <w:sz w:val="18"/>
      <w:szCs w:val="18"/>
      <w:u w:val="none"/>
    </w:rPr>
  </w:style>
  <w:style w:type="character" w:customStyle="1" w:styleId="Bodytext85pt">
    <w:name w:val="Body text + 8.5 pt"/>
    <w:aliases w:val="Bold7,Italic4,Spacing 1 pt4,Heading #19 (5) + 10 pt"/>
    <w:rPr>
      <w:rFonts w:ascii="Times New Roman" w:hAnsi="Times New Roman" w:cs="Times New Roman"/>
      <w:b/>
      <w:bCs/>
      <w:i/>
      <w:iCs/>
      <w:spacing w:val="20"/>
      <w:sz w:val="17"/>
      <w:szCs w:val="17"/>
      <w:u w:val="none"/>
    </w:rPr>
  </w:style>
  <w:style w:type="character" w:customStyle="1" w:styleId="Headerorfooter13">
    <w:name w:val="Header or footer (13)_"/>
    <w:link w:val="Headerorfooter130"/>
    <w:rPr>
      <w:rFonts w:ascii="Bookman Old Style" w:hAnsi="Bookman Old Style" w:cs="Bookman Old Style"/>
      <w:i/>
      <w:iCs/>
      <w:noProof/>
      <w:sz w:val="8"/>
      <w:szCs w:val="8"/>
      <w:u w:val="none"/>
    </w:rPr>
  </w:style>
  <w:style w:type="paragraph" w:customStyle="1" w:styleId="Headerorfooter130">
    <w:name w:val="Header or footer (13)"/>
    <w:basedOn w:val="Normal"/>
    <w:link w:val="Headerorfooter13"/>
    <w:pPr>
      <w:shd w:val="clear" w:color="auto" w:fill="FFFFFF"/>
      <w:spacing w:line="240" w:lineRule="atLeast"/>
    </w:pPr>
    <w:rPr>
      <w:rFonts w:ascii="Bookman Old Style" w:hAnsi="Bookman Old Style" w:cs="Bookman Old Style"/>
      <w:i/>
      <w:iCs/>
      <w:noProof/>
      <w:color w:val="auto"/>
      <w:sz w:val="8"/>
      <w:szCs w:val="8"/>
      <w:lang w:eastAsia="en-US"/>
    </w:rPr>
  </w:style>
  <w:style w:type="character" w:customStyle="1" w:styleId="Footnote2">
    <w:name w:val="Footnote (2)_"/>
    <w:link w:val="Footnote20"/>
    <w:rPr>
      <w:rFonts w:ascii="Times New Roman" w:hAnsi="Times New Roman" w:cs="Times New Roman"/>
      <w:b/>
      <w:bCs/>
      <w:spacing w:val="5"/>
      <w:sz w:val="18"/>
      <w:szCs w:val="18"/>
      <w:u w:val="none"/>
    </w:rPr>
  </w:style>
  <w:style w:type="paragraph" w:customStyle="1" w:styleId="Footnote20">
    <w:name w:val="Footnote (2)"/>
    <w:basedOn w:val="Normal"/>
    <w:link w:val="Footnote2"/>
    <w:pPr>
      <w:shd w:val="clear" w:color="auto" w:fill="FFFFFF"/>
      <w:spacing w:line="221" w:lineRule="exact"/>
      <w:jc w:val="both"/>
    </w:pPr>
    <w:rPr>
      <w:rFonts w:ascii="Times New Roman" w:hAnsi="Times New Roman" w:cs="Times New Roman"/>
      <w:b/>
      <w:bCs/>
      <w:color w:val="auto"/>
      <w:spacing w:val="5"/>
      <w:sz w:val="18"/>
      <w:szCs w:val="18"/>
      <w:lang w:eastAsia="en-US"/>
    </w:rPr>
  </w:style>
  <w:style w:type="character" w:customStyle="1" w:styleId="Bodytext51">
    <w:name w:val="Body text (51)_"/>
    <w:link w:val="Bodytext510"/>
    <w:rPr>
      <w:rFonts w:ascii="Times New Roman" w:hAnsi="Times New Roman" w:cs="Times New Roman"/>
      <w:b/>
      <w:bCs/>
      <w:spacing w:val="11"/>
      <w:sz w:val="31"/>
      <w:szCs w:val="31"/>
      <w:u w:val="none"/>
    </w:rPr>
  </w:style>
  <w:style w:type="paragraph" w:customStyle="1" w:styleId="Bodytext510">
    <w:name w:val="Body text (51)"/>
    <w:basedOn w:val="Normal"/>
    <w:link w:val="Bodytext51"/>
    <w:pPr>
      <w:shd w:val="clear" w:color="auto" w:fill="FFFFFF"/>
      <w:spacing w:before="900" w:after="2520" w:line="240" w:lineRule="atLeast"/>
      <w:jc w:val="center"/>
    </w:pPr>
    <w:rPr>
      <w:rFonts w:ascii="Times New Roman" w:hAnsi="Times New Roman" w:cs="Times New Roman"/>
      <w:b/>
      <w:bCs/>
      <w:color w:val="auto"/>
      <w:spacing w:val="11"/>
      <w:sz w:val="31"/>
      <w:szCs w:val="31"/>
      <w:lang w:eastAsia="en-US"/>
    </w:rPr>
  </w:style>
  <w:style w:type="character" w:customStyle="1" w:styleId="Bodytext51SegoeUI">
    <w:name w:val="Body text (51) + Segoe UI"/>
    <w:aliases w:val="11.5 pt2,Spacing 0 pt28,Heading #12 (2) + 9.5 pt"/>
    <w:rPr>
      <w:rFonts w:ascii="Segoe UI" w:hAnsi="Segoe UI" w:cs="Segoe UI"/>
      <w:b/>
      <w:bCs/>
      <w:spacing w:val="-4"/>
      <w:sz w:val="23"/>
      <w:szCs w:val="23"/>
      <w:u w:val="none"/>
    </w:rPr>
  </w:style>
  <w:style w:type="character" w:customStyle="1" w:styleId="Heading94">
    <w:name w:val="Heading #9 (4)_"/>
    <w:link w:val="Heading940"/>
    <w:rPr>
      <w:rFonts w:ascii="Times New Roman" w:hAnsi="Times New Roman" w:cs="Times New Roman"/>
      <w:b/>
      <w:bCs/>
      <w:spacing w:val="4"/>
      <w:sz w:val="39"/>
      <w:szCs w:val="39"/>
      <w:u w:val="none"/>
    </w:rPr>
  </w:style>
  <w:style w:type="paragraph" w:customStyle="1" w:styleId="Heading940">
    <w:name w:val="Heading #9 (4)"/>
    <w:basedOn w:val="Normal"/>
    <w:link w:val="Heading94"/>
    <w:pPr>
      <w:shd w:val="clear" w:color="auto" w:fill="FFFFFF"/>
      <w:spacing w:before="2520" w:after="4140" w:line="240" w:lineRule="atLeast"/>
      <w:jc w:val="center"/>
      <w:outlineLvl w:val="8"/>
    </w:pPr>
    <w:rPr>
      <w:rFonts w:ascii="Times New Roman" w:hAnsi="Times New Roman" w:cs="Times New Roman"/>
      <w:b/>
      <w:bCs/>
      <w:color w:val="auto"/>
      <w:spacing w:val="4"/>
      <w:sz w:val="39"/>
      <w:szCs w:val="39"/>
      <w:lang w:eastAsia="en-US"/>
    </w:rPr>
  </w:style>
  <w:style w:type="character" w:customStyle="1" w:styleId="Heading9429pt">
    <w:name w:val="Heading #9 (4) + 29 pt"/>
    <w:aliases w:val="Not Bold3,Spacing 0 pt27,Body text (11) + 10.5 pt,Body text + 12 pt"/>
    <w:rPr>
      <w:rFonts w:ascii="Times New Roman" w:hAnsi="Times New Roman" w:cs="Times New Roman"/>
      <w:b/>
      <w:bCs/>
      <w:spacing w:val="-2"/>
      <w:sz w:val="58"/>
      <w:szCs w:val="58"/>
      <w:u w:val="none"/>
    </w:rPr>
  </w:style>
  <w:style w:type="character" w:customStyle="1" w:styleId="Bodytext105pt">
    <w:name w:val="Body text + 10.5 pt"/>
    <w:aliases w:val="Bold6,Spacing 0 pt26,Heading #20 + 8.5 pt"/>
    <w:rPr>
      <w:rFonts w:ascii="Times New Roman" w:hAnsi="Times New Roman" w:cs="Times New Roman"/>
      <w:b/>
      <w:bCs/>
      <w:spacing w:val="8"/>
      <w:sz w:val="21"/>
      <w:szCs w:val="21"/>
      <w:u w:val="none"/>
    </w:rPr>
  </w:style>
  <w:style w:type="character" w:customStyle="1" w:styleId="Bodytext9pt1">
    <w:name w:val="Body text + 9 pt1"/>
    <w:aliases w:val="Bold5,Spacing 1 pt3,Body text (13) + 10 pt1"/>
    <w:rPr>
      <w:rFonts w:ascii="Times New Roman" w:hAnsi="Times New Roman" w:cs="Times New Roman"/>
      <w:b/>
      <w:bCs/>
      <w:spacing w:val="28"/>
      <w:sz w:val="18"/>
      <w:szCs w:val="18"/>
      <w:u w:val="none"/>
    </w:rPr>
  </w:style>
  <w:style w:type="character" w:customStyle="1" w:styleId="Heading234">
    <w:name w:val="Heading #23 (4)_"/>
    <w:link w:val="Heading2340"/>
    <w:rPr>
      <w:rFonts w:ascii="Times New Roman" w:hAnsi="Times New Roman" w:cs="Times New Roman"/>
      <w:sz w:val="33"/>
      <w:szCs w:val="33"/>
      <w:u w:val="none"/>
    </w:rPr>
  </w:style>
  <w:style w:type="paragraph" w:customStyle="1" w:styleId="Heading2340">
    <w:name w:val="Heading #23 (4)"/>
    <w:basedOn w:val="Normal"/>
    <w:link w:val="Heading234"/>
    <w:pPr>
      <w:shd w:val="clear" w:color="auto" w:fill="FFFFFF"/>
      <w:spacing w:before="360" w:line="326" w:lineRule="exact"/>
      <w:jc w:val="center"/>
    </w:pPr>
    <w:rPr>
      <w:rFonts w:ascii="Times New Roman" w:hAnsi="Times New Roman" w:cs="Times New Roman"/>
      <w:color w:val="auto"/>
      <w:spacing w:val="-1"/>
      <w:sz w:val="33"/>
      <w:szCs w:val="33"/>
      <w:lang w:eastAsia="en-US"/>
    </w:rPr>
  </w:style>
  <w:style w:type="character" w:customStyle="1" w:styleId="Bodytext165pt">
    <w:name w:val="Body text + 16.5 pt"/>
    <w:aliases w:val="Spacing 0 pt25,Body text + 7.5 pt"/>
    <w:rPr>
      <w:rFonts w:ascii="Times New Roman" w:hAnsi="Times New Roman" w:cs="Times New Roman"/>
      <w:spacing w:val="1"/>
      <w:sz w:val="33"/>
      <w:szCs w:val="33"/>
      <w:u w:val="none"/>
    </w:rPr>
  </w:style>
  <w:style w:type="character" w:customStyle="1" w:styleId="Bodytext4pt">
    <w:name w:val="Body text + 4 pt"/>
    <w:aliases w:val="Spacing 0 pt24,Scale 60%"/>
    <w:rPr>
      <w:rFonts w:ascii="Times New Roman" w:hAnsi="Times New Roman" w:cs="Times New Roman"/>
      <w:spacing w:val="0"/>
      <w:w w:val="60"/>
      <w:sz w:val="8"/>
      <w:szCs w:val="8"/>
      <w:u w:val="none"/>
    </w:rPr>
  </w:style>
  <w:style w:type="character" w:customStyle="1" w:styleId="BodytextCalibri">
    <w:name w:val="Body text + Calibri"/>
    <w:aliases w:val="4 pt3,Italic3,Spacing 0 pt23"/>
    <w:rPr>
      <w:rFonts w:ascii="Calibri" w:hAnsi="Calibri" w:cs="Calibri"/>
      <w:i/>
      <w:iCs/>
      <w:noProof/>
      <w:spacing w:val="0"/>
      <w:sz w:val="8"/>
      <w:szCs w:val="8"/>
      <w:u w:val="none"/>
    </w:rPr>
  </w:style>
  <w:style w:type="character" w:customStyle="1" w:styleId="Bodytext26">
    <w:name w:val="Body text (26)_"/>
    <w:link w:val="Bodytext260"/>
    <w:rPr>
      <w:rFonts w:ascii="Times New Roman" w:hAnsi="Times New Roman" w:cs="Times New Roman"/>
      <w:b/>
      <w:bCs/>
      <w:spacing w:val="5"/>
      <w:sz w:val="22"/>
      <w:szCs w:val="22"/>
      <w:u w:val="none"/>
    </w:rPr>
  </w:style>
  <w:style w:type="paragraph" w:customStyle="1" w:styleId="Bodytext260">
    <w:name w:val="Body text (26)"/>
    <w:basedOn w:val="Normal"/>
    <w:link w:val="Bodytext26"/>
    <w:pPr>
      <w:shd w:val="clear" w:color="auto" w:fill="FFFFFF"/>
      <w:spacing w:before="240" w:line="240" w:lineRule="atLeast"/>
      <w:jc w:val="both"/>
    </w:pPr>
    <w:rPr>
      <w:rFonts w:ascii="Times New Roman" w:hAnsi="Times New Roman" w:cs="Times New Roman"/>
      <w:b/>
      <w:bCs/>
      <w:color w:val="auto"/>
      <w:spacing w:val="5"/>
      <w:sz w:val="22"/>
      <w:szCs w:val="22"/>
      <w:lang w:eastAsia="en-US"/>
    </w:rPr>
  </w:style>
  <w:style w:type="character" w:customStyle="1" w:styleId="Bodytext26105pt">
    <w:name w:val="Body text (26) + 10.5 pt"/>
    <w:aliases w:val="Spacing 0 pt22"/>
    <w:rPr>
      <w:rFonts w:ascii="Times New Roman" w:hAnsi="Times New Roman" w:cs="Times New Roman"/>
      <w:b/>
      <w:bCs/>
      <w:spacing w:val="8"/>
      <w:sz w:val="21"/>
      <w:szCs w:val="21"/>
      <w:u w:val="none"/>
    </w:rPr>
  </w:style>
  <w:style w:type="character" w:customStyle="1" w:styleId="BodytextMSMincho">
    <w:name w:val="Body text + MS Mincho"/>
    <w:aliases w:val="13.5 pt1,Spacing 0 pt21,Footnote (2) + 7.5 pt"/>
    <w:rPr>
      <w:rFonts w:ascii="MS Mincho" w:eastAsia="MS Mincho" w:hAnsi="Times New Roman" w:cs="MS Mincho"/>
      <w:spacing w:val="0"/>
      <w:sz w:val="27"/>
      <w:szCs w:val="27"/>
      <w:u w:val="none"/>
    </w:rPr>
  </w:style>
  <w:style w:type="character" w:customStyle="1" w:styleId="Bodytext135pt">
    <w:name w:val="Body text + 13.5 pt"/>
    <w:aliases w:val="Bold4,Spacing 0 pt20"/>
    <w:rPr>
      <w:rFonts w:ascii="Times New Roman" w:hAnsi="Times New Roman" w:cs="Times New Roman"/>
      <w:b/>
      <w:bCs/>
      <w:noProof/>
      <w:spacing w:val="0"/>
      <w:sz w:val="27"/>
      <w:szCs w:val="27"/>
      <w:u w:val="none"/>
    </w:rPr>
  </w:style>
  <w:style w:type="character" w:customStyle="1" w:styleId="Bodytext218pt">
    <w:name w:val="Body text (21) + 8 pt"/>
    <w:aliases w:val="Not Bold2,Spacing 0 pt19,Body text (33) + 8.5 pt"/>
    <w:rPr>
      <w:rFonts w:ascii="Times New Roman" w:hAnsi="Times New Roman" w:cs="Times New Roman"/>
      <w:b/>
      <w:bCs/>
      <w:noProof/>
      <w:spacing w:val="0"/>
      <w:sz w:val="16"/>
      <w:szCs w:val="16"/>
      <w:u w:val="none"/>
    </w:rPr>
  </w:style>
  <w:style w:type="character" w:customStyle="1" w:styleId="Bodytext21Calibri">
    <w:name w:val="Body text (21) + Calibri"/>
    <w:aliases w:val="7.5 pt1,Not Bold1,Spacing 0 pt18,Body text (33) + 10.5 pt"/>
    <w:rPr>
      <w:rFonts w:ascii="Calibri" w:hAnsi="Calibri" w:cs="Calibri"/>
      <w:b/>
      <w:bCs/>
      <w:spacing w:val="-2"/>
      <w:sz w:val="15"/>
      <w:szCs w:val="15"/>
      <w:u w:val="none"/>
    </w:rPr>
  </w:style>
  <w:style w:type="character" w:customStyle="1" w:styleId="Bodytext2295pt1">
    <w:name w:val="Body text (22) + 9.5 pt1"/>
    <w:rPr>
      <w:rFonts w:ascii="Times New Roman" w:hAnsi="Times New Roman" w:cs="Times New Roman"/>
      <w:b/>
      <w:bCs/>
      <w:spacing w:val="3"/>
      <w:sz w:val="19"/>
      <w:szCs w:val="19"/>
      <w:u w:val="none"/>
    </w:rPr>
  </w:style>
  <w:style w:type="character" w:customStyle="1" w:styleId="Heading263">
    <w:name w:val="Heading #26 (3)_"/>
    <w:link w:val="Heading2630"/>
    <w:rPr>
      <w:rFonts w:ascii="Times New Roman" w:hAnsi="Times New Roman" w:cs="Times New Roman"/>
      <w:b/>
      <w:bCs/>
      <w:spacing w:val="3"/>
      <w:u w:val="none"/>
    </w:rPr>
  </w:style>
  <w:style w:type="paragraph" w:customStyle="1" w:styleId="Heading2630">
    <w:name w:val="Heading #26 (3)"/>
    <w:basedOn w:val="Normal"/>
    <w:link w:val="Heading263"/>
    <w:pPr>
      <w:shd w:val="clear" w:color="auto" w:fill="FFFFFF"/>
      <w:spacing w:before="900" w:after="300" w:line="240" w:lineRule="atLeast"/>
      <w:jc w:val="both"/>
    </w:pPr>
    <w:rPr>
      <w:rFonts w:ascii="Times New Roman" w:hAnsi="Times New Roman" w:cs="Times New Roman"/>
      <w:b/>
      <w:bCs/>
      <w:color w:val="auto"/>
      <w:spacing w:val="3"/>
      <w:lang w:eastAsia="en-US"/>
    </w:rPr>
  </w:style>
  <w:style w:type="character" w:customStyle="1" w:styleId="Heading263NotBold">
    <w:name w:val="Heading #26 (3) + Not Bold"/>
    <w:aliases w:val="Spacing 0 pt17,Body text + Impact1,10 pt2"/>
    <w:rPr>
      <w:rFonts w:ascii="Times New Roman" w:hAnsi="Times New Roman" w:cs="Times New Roman"/>
      <w:b/>
      <w:bCs/>
      <w:spacing w:val="7"/>
      <w:u w:val="none"/>
    </w:rPr>
  </w:style>
  <w:style w:type="character" w:customStyle="1" w:styleId="Heading263155pt">
    <w:name w:val="Heading #26 (3) + 15.5 pt"/>
    <w:aliases w:val="Spacing 0 pt16"/>
    <w:rPr>
      <w:rFonts w:ascii="Times New Roman" w:hAnsi="Times New Roman" w:cs="Times New Roman"/>
      <w:b/>
      <w:bCs/>
      <w:spacing w:val="3"/>
      <w:sz w:val="31"/>
      <w:szCs w:val="31"/>
      <w:u w:val="none"/>
    </w:rPr>
  </w:style>
  <w:style w:type="character" w:customStyle="1" w:styleId="BodytextMSMincho1">
    <w:name w:val="Body text + MS Mincho1"/>
    <w:aliases w:val="4 pt2,Italic2,Spacing 0 pt15,Scale 150%,Body text + 19 pt,Footnote + Italic"/>
    <w:rPr>
      <w:rFonts w:ascii="MS Mincho" w:eastAsia="MS Mincho" w:hAnsi="Times New Roman" w:cs="MS Mincho"/>
      <w:i/>
      <w:iCs/>
      <w:noProof/>
      <w:spacing w:val="0"/>
      <w:w w:val="150"/>
      <w:sz w:val="8"/>
      <w:szCs w:val="8"/>
      <w:u w:val="none"/>
    </w:rPr>
  </w:style>
  <w:style w:type="character" w:customStyle="1" w:styleId="BodytextBookmanOldStyle">
    <w:name w:val="Body text + Bookman Old Style"/>
    <w:aliases w:val="4 pt1,Bold3,Spacing 1 pt2,Body text (8) + 19 pt,Body text + 8 pt"/>
    <w:rPr>
      <w:rFonts w:ascii="Bookman Old Style" w:hAnsi="Bookman Old Style" w:cs="Bookman Old Style"/>
      <w:b/>
      <w:bCs/>
      <w:spacing w:val="29"/>
      <w:sz w:val="8"/>
      <w:szCs w:val="8"/>
      <w:u w:val="none"/>
    </w:rPr>
  </w:style>
  <w:style w:type="character" w:customStyle="1" w:styleId="BodytextConstantia">
    <w:name w:val="Body text + Constantia"/>
    <w:aliases w:val="4.5 pt1,Spacing 0 pt14"/>
    <w:rPr>
      <w:rFonts w:ascii="Constantia" w:hAnsi="Constantia" w:cs="Constantia"/>
      <w:noProof/>
      <w:spacing w:val="0"/>
      <w:sz w:val="9"/>
      <w:szCs w:val="9"/>
      <w:u w:val="none"/>
    </w:rPr>
  </w:style>
  <w:style w:type="character" w:customStyle="1" w:styleId="Heading263SegoeUI">
    <w:name w:val="Heading #26 (3) + Segoe UI"/>
    <w:aliases w:val="17 pt,Spacing 0 pt13,Body text (33) + Not Bold"/>
    <w:rPr>
      <w:rFonts w:ascii="Segoe UI" w:hAnsi="Segoe UI" w:cs="Segoe UI"/>
      <w:b/>
      <w:bCs/>
      <w:spacing w:val="-7"/>
      <w:sz w:val="34"/>
      <w:szCs w:val="34"/>
      <w:u w:val="none"/>
    </w:rPr>
  </w:style>
  <w:style w:type="character" w:customStyle="1" w:styleId="Bodytext155pt1">
    <w:name w:val="Body text + 15.5 pt1"/>
    <w:aliases w:val="Bold2,Spacing 0 pt12,Body text + 14.5 pt"/>
    <w:rPr>
      <w:rFonts w:ascii="Times New Roman" w:hAnsi="Times New Roman" w:cs="Times New Roman"/>
      <w:b/>
      <w:bCs/>
      <w:spacing w:val="1"/>
      <w:sz w:val="31"/>
      <w:szCs w:val="31"/>
      <w:u w:val="none"/>
    </w:rPr>
  </w:style>
  <w:style w:type="character" w:customStyle="1" w:styleId="Footnote3">
    <w:name w:val="Footnote (3)_"/>
    <w:link w:val="Footnote30"/>
    <w:rPr>
      <w:rFonts w:ascii="Times New Roman" w:hAnsi="Times New Roman" w:cs="Times New Roman"/>
      <w:b/>
      <w:bCs/>
      <w:spacing w:val="3"/>
      <w:sz w:val="19"/>
      <w:szCs w:val="19"/>
      <w:u w:val="none"/>
    </w:rPr>
  </w:style>
  <w:style w:type="paragraph" w:customStyle="1" w:styleId="Footnote30">
    <w:name w:val="Footnote (3)"/>
    <w:basedOn w:val="Normal"/>
    <w:link w:val="Footnote3"/>
    <w:pPr>
      <w:shd w:val="clear" w:color="auto" w:fill="FFFFFF"/>
      <w:spacing w:line="230" w:lineRule="exact"/>
      <w:jc w:val="both"/>
    </w:pPr>
    <w:rPr>
      <w:rFonts w:ascii="Times New Roman" w:hAnsi="Times New Roman" w:cs="Times New Roman"/>
      <w:b/>
      <w:bCs/>
      <w:color w:val="auto"/>
      <w:spacing w:val="3"/>
      <w:sz w:val="19"/>
      <w:szCs w:val="19"/>
      <w:lang w:eastAsia="en-US"/>
    </w:rPr>
  </w:style>
  <w:style w:type="character" w:customStyle="1" w:styleId="Footnote3Italic">
    <w:name w:val="Footnote (3) + Italic"/>
    <w:aliases w:val="Spacing 0 pt11,Body text + Tahoma"/>
    <w:rPr>
      <w:rFonts w:ascii="Times New Roman" w:hAnsi="Times New Roman" w:cs="Times New Roman"/>
      <w:b/>
      <w:bCs/>
      <w:i/>
      <w:iCs/>
      <w:noProof/>
      <w:spacing w:val="4"/>
      <w:sz w:val="19"/>
      <w:szCs w:val="19"/>
      <w:u w:val="none"/>
    </w:rPr>
  </w:style>
  <w:style w:type="character" w:customStyle="1" w:styleId="Heading235">
    <w:name w:val="Heading #23 (5)_"/>
    <w:link w:val="Heading2350"/>
    <w:rPr>
      <w:rFonts w:ascii="Times New Roman" w:hAnsi="Times New Roman" w:cs="Times New Roman"/>
      <w:b/>
      <w:bCs/>
      <w:spacing w:val="3"/>
      <w:u w:val="none"/>
    </w:rPr>
  </w:style>
  <w:style w:type="paragraph" w:customStyle="1" w:styleId="Heading2350">
    <w:name w:val="Heading #23 (5)"/>
    <w:basedOn w:val="Normal"/>
    <w:link w:val="Heading235"/>
    <w:pPr>
      <w:shd w:val="clear" w:color="auto" w:fill="FFFFFF"/>
      <w:spacing w:line="326" w:lineRule="exact"/>
      <w:jc w:val="center"/>
    </w:pPr>
    <w:rPr>
      <w:rFonts w:ascii="Times New Roman" w:hAnsi="Times New Roman" w:cs="Times New Roman"/>
      <w:b/>
      <w:bCs/>
      <w:color w:val="auto"/>
      <w:spacing w:val="3"/>
      <w:lang w:eastAsia="en-US"/>
    </w:rPr>
  </w:style>
  <w:style w:type="character" w:customStyle="1" w:styleId="Heading264">
    <w:name w:val="Heading #26 (4)_"/>
    <w:link w:val="Heading2640"/>
    <w:rPr>
      <w:rFonts w:ascii="Times New Roman" w:hAnsi="Times New Roman" w:cs="Times New Roman"/>
      <w:b/>
      <w:bCs/>
      <w:spacing w:val="7"/>
      <w:sz w:val="22"/>
      <w:szCs w:val="22"/>
      <w:u w:val="none"/>
    </w:rPr>
  </w:style>
  <w:style w:type="paragraph" w:customStyle="1" w:styleId="Heading2640">
    <w:name w:val="Heading #26 (4)"/>
    <w:basedOn w:val="Normal"/>
    <w:link w:val="Heading264"/>
    <w:pPr>
      <w:shd w:val="clear" w:color="auto" w:fill="FFFFFF"/>
      <w:spacing w:line="322" w:lineRule="exact"/>
    </w:pPr>
    <w:rPr>
      <w:rFonts w:ascii="Times New Roman" w:hAnsi="Times New Roman" w:cs="Times New Roman"/>
      <w:b/>
      <w:bCs/>
      <w:color w:val="auto"/>
      <w:spacing w:val="7"/>
      <w:sz w:val="22"/>
      <w:szCs w:val="22"/>
      <w:lang w:eastAsia="en-US"/>
    </w:rPr>
  </w:style>
  <w:style w:type="character" w:customStyle="1" w:styleId="Heading26412pt">
    <w:name w:val="Heading #26 (4) + 12 pt"/>
    <w:rPr>
      <w:rFonts w:ascii="Times New Roman" w:hAnsi="Times New Roman" w:cs="Times New Roman"/>
      <w:b/>
      <w:bCs/>
      <w:spacing w:val="7"/>
      <w:sz w:val="24"/>
      <w:szCs w:val="24"/>
      <w:u w:val="none"/>
    </w:rPr>
  </w:style>
  <w:style w:type="character" w:customStyle="1" w:styleId="Heading262Spacing1pt">
    <w:name w:val="Heading #26 (2) + Spacing 1 pt"/>
    <w:rPr>
      <w:rFonts w:ascii="Times New Roman" w:hAnsi="Times New Roman" w:cs="Times New Roman"/>
      <w:b/>
      <w:bCs/>
      <w:spacing w:val="33"/>
      <w:u w:val="none"/>
    </w:rPr>
  </w:style>
  <w:style w:type="character" w:customStyle="1" w:styleId="Bodytext10pt2">
    <w:name w:val="Body text + 10 pt2"/>
    <w:aliases w:val="Bold1,Spacing 0 pt10,Body text + Dotum,17.5 pt,Body text + 11 pt1"/>
    <w:rPr>
      <w:rFonts w:ascii="Times New Roman" w:hAnsi="Times New Roman" w:cs="Times New Roman"/>
      <w:b/>
      <w:bCs/>
      <w:spacing w:val="6"/>
      <w:sz w:val="20"/>
      <w:szCs w:val="20"/>
      <w:u w:val="none"/>
    </w:rPr>
  </w:style>
  <w:style w:type="character" w:customStyle="1" w:styleId="Bodytext10pt1">
    <w:name w:val="Body text + 10 pt1"/>
    <w:aliases w:val="Spacing 0 pt9"/>
    <w:rPr>
      <w:rFonts w:ascii="Times New Roman" w:hAnsi="Times New Roman" w:cs="Times New Roman"/>
      <w:noProof/>
      <w:spacing w:val="0"/>
      <w:sz w:val="20"/>
      <w:szCs w:val="20"/>
      <w:u w:val="none"/>
    </w:rPr>
  </w:style>
  <w:style w:type="character" w:customStyle="1" w:styleId="BodytextBold1">
    <w:name w:val="Body text + Bold1"/>
    <w:aliases w:val="Spacing 0 pt8,Scale 20%,Body text + Microsoft Sans Serif,10 pt1"/>
    <w:rPr>
      <w:rFonts w:ascii="Times New Roman" w:hAnsi="Times New Roman" w:cs="Times New Roman"/>
      <w:b/>
      <w:bCs/>
      <w:spacing w:val="12"/>
      <w:u w:val="none"/>
    </w:rPr>
  </w:style>
  <w:style w:type="character" w:customStyle="1" w:styleId="Bodytext3NotBold1">
    <w:name w:val="Body text (3) + Not Bold1"/>
    <w:aliases w:val="Spacing 0 pt7,Body text + Dotum1"/>
    <w:rPr>
      <w:rFonts w:ascii="Times New Roman" w:hAnsi="Times New Roman" w:cs="Times New Roman"/>
      <w:b/>
      <w:bCs/>
      <w:spacing w:val="7"/>
      <w:u w:val="none"/>
    </w:rPr>
  </w:style>
  <w:style w:type="character" w:customStyle="1" w:styleId="Heading172Spacing0pt">
    <w:name w:val="Heading #17 (2) + Spacing 0 pt"/>
    <w:rPr>
      <w:rFonts w:ascii="Times New Roman" w:hAnsi="Times New Roman" w:cs="Times New Roman"/>
      <w:spacing w:val="7"/>
      <w:u w:val="none"/>
    </w:rPr>
  </w:style>
  <w:style w:type="character" w:customStyle="1" w:styleId="Heading263SegoeUI1">
    <w:name w:val="Heading #26 (3) + Segoe UI1"/>
    <w:aliases w:val="11.5 pt1,Spacing 0 pt6"/>
    <w:rPr>
      <w:rFonts w:ascii="Segoe UI" w:hAnsi="Segoe UI" w:cs="Segoe UI"/>
      <w:b/>
      <w:bCs/>
      <w:spacing w:val="-4"/>
      <w:sz w:val="23"/>
      <w:szCs w:val="23"/>
      <w:u w:val="none"/>
    </w:rPr>
  </w:style>
  <w:style w:type="character" w:customStyle="1" w:styleId="Heading263Tahoma">
    <w:name w:val="Heading #26 (3) + Tahoma"/>
    <w:aliases w:val="14.5 pt,Spacing 0 pt5,Heading #19 + 12 pt"/>
    <w:rPr>
      <w:rFonts w:ascii="Tahoma" w:hAnsi="Tahoma" w:cs="Tahoma"/>
      <w:b/>
      <w:bCs/>
      <w:spacing w:val="6"/>
      <w:sz w:val="29"/>
      <w:szCs w:val="29"/>
      <w:u w:val="none"/>
    </w:rPr>
  </w:style>
  <w:style w:type="character" w:customStyle="1" w:styleId="BodytextSpacing1pt">
    <w:name w:val="Body text + Spacing 1 pt"/>
    <w:rPr>
      <w:rFonts w:ascii="Times New Roman" w:hAnsi="Times New Roman" w:cs="Times New Roman"/>
      <w:spacing w:val="33"/>
      <w:u w:val="none"/>
    </w:rPr>
  </w:style>
  <w:style w:type="character" w:customStyle="1" w:styleId="Heading226">
    <w:name w:val="Heading #22 (6)_"/>
    <w:link w:val="Heading2260"/>
    <w:rPr>
      <w:rFonts w:ascii="Times New Roman" w:hAnsi="Times New Roman" w:cs="Times New Roman"/>
      <w:i/>
      <w:iCs/>
      <w:spacing w:val="2"/>
      <w:u w:val="none"/>
    </w:rPr>
  </w:style>
  <w:style w:type="paragraph" w:customStyle="1" w:styleId="Heading2260">
    <w:name w:val="Heading #22 (6)"/>
    <w:basedOn w:val="Normal"/>
    <w:link w:val="Heading226"/>
    <w:pPr>
      <w:shd w:val="clear" w:color="auto" w:fill="FFFFFF"/>
      <w:spacing w:before="420" w:after="900" w:line="240" w:lineRule="atLeast"/>
      <w:jc w:val="both"/>
    </w:pPr>
    <w:rPr>
      <w:rFonts w:ascii="Times New Roman" w:hAnsi="Times New Roman" w:cs="Times New Roman"/>
      <w:i/>
      <w:iCs/>
      <w:color w:val="auto"/>
      <w:spacing w:val="2"/>
      <w:lang w:eastAsia="en-US"/>
    </w:rPr>
  </w:style>
  <w:style w:type="character" w:customStyle="1" w:styleId="Heading226NotItalic">
    <w:name w:val="Heading #22 (6) + Not Italic"/>
    <w:aliases w:val="Spacing 0 pt4,Heading #20 (4) + Not Italic"/>
    <w:rPr>
      <w:rFonts w:ascii="Times New Roman" w:hAnsi="Times New Roman" w:cs="Times New Roman"/>
      <w:i/>
      <w:iCs/>
      <w:spacing w:val="7"/>
      <w:u w:val="none"/>
    </w:rPr>
  </w:style>
  <w:style w:type="character" w:customStyle="1" w:styleId="Heading265">
    <w:name w:val="Heading #26 (5)_"/>
    <w:link w:val="Heading2650"/>
    <w:rPr>
      <w:rFonts w:ascii="Times New Roman" w:hAnsi="Times New Roman" w:cs="Times New Roman"/>
      <w:b/>
      <w:bCs/>
      <w:spacing w:val="8"/>
      <w:sz w:val="21"/>
      <w:szCs w:val="21"/>
      <w:u w:val="none"/>
    </w:rPr>
  </w:style>
  <w:style w:type="paragraph" w:customStyle="1" w:styleId="Heading2650">
    <w:name w:val="Heading #26 (5)"/>
    <w:basedOn w:val="Normal"/>
    <w:link w:val="Heading265"/>
    <w:pPr>
      <w:shd w:val="clear" w:color="auto" w:fill="FFFFFF"/>
      <w:spacing w:line="677" w:lineRule="exact"/>
      <w:jc w:val="both"/>
    </w:pPr>
    <w:rPr>
      <w:rFonts w:ascii="Times New Roman" w:hAnsi="Times New Roman" w:cs="Times New Roman"/>
      <w:b/>
      <w:bCs/>
      <w:color w:val="auto"/>
      <w:spacing w:val="8"/>
      <w:sz w:val="21"/>
      <w:szCs w:val="21"/>
      <w:lang w:eastAsia="en-US"/>
    </w:rPr>
  </w:style>
  <w:style w:type="character" w:customStyle="1" w:styleId="Heading26Spacing1pt">
    <w:name w:val="Heading #26 + Spacing 1 pt"/>
    <w:rPr>
      <w:rFonts w:ascii="Times New Roman" w:hAnsi="Times New Roman" w:cs="Times New Roman"/>
      <w:spacing w:val="33"/>
      <w:u w:val="none"/>
    </w:rPr>
  </w:style>
  <w:style w:type="character" w:customStyle="1" w:styleId="TableofcontentsSpacing0pt1">
    <w:name w:val="Table of contents + Spacing 0 pt1"/>
    <w:rPr>
      <w:rFonts w:ascii="Times New Roman" w:hAnsi="Times New Roman" w:cs="Times New Roman"/>
      <w:spacing w:val="7"/>
      <w:u w:val="none"/>
    </w:rPr>
  </w:style>
  <w:style w:type="character" w:customStyle="1" w:styleId="Tableofcontents9Spacing0pt">
    <w:name w:val="Table of contents (9) + Spacing 0 pt"/>
    <w:rPr>
      <w:rFonts w:ascii="Times New Roman" w:hAnsi="Times New Roman" w:cs="Times New Roman"/>
      <w:i/>
      <w:iCs/>
      <w:spacing w:val="2"/>
      <w:u w:val="none"/>
    </w:rPr>
  </w:style>
  <w:style w:type="character" w:customStyle="1" w:styleId="Tableofcontents9NotItalic1">
    <w:name w:val="Table of contents (9) + Not Italic1"/>
    <w:aliases w:val="Spacing 0 pt3"/>
    <w:rPr>
      <w:rFonts w:ascii="Times New Roman" w:hAnsi="Times New Roman" w:cs="Times New Roman"/>
      <w:i/>
      <w:iCs/>
      <w:spacing w:val="7"/>
      <w:u w:val="none"/>
    </w:rPr>
  </w:style>
  <w:style w:type="character" w:customStyle="1" w:styleId="TableofcontentsItalic1">
    <w:name w:val="Table of contents + Italic1"/>
    <w:aliases w:val="Spacing 0 pt2"/>
    <w:rPr>
      <w:rFonts w:ascii="Times New Roman" w:hAnsi="Times New Roman" w:cs="Times New Roman"/>
      <w:i/>
      <w:iCs/>
      <w:spacing w:val="2"/>
      <w:u w:val="none"/>
    </w:rPr>
  </w:style>
  <w:style w:type="character" w:customStyle="1" w:styleId="Tableofcontents14">
    <w:name w:val="Table of contents (14)_"/>
    <w:link w:val="Tableofcontents140"/>
    <w:rPr>
      <w:rFonts w:ascii="Times New Roman" w:hAnsi="Times New Roman" w:cs="Times New Roman"/>
      <w:i/>
      <w:iCs/>
      <w:spacing w:val="-2"/>
      <w:u w:val="none"/>
    </w:rPr>
  </w:style>
  <w:style w:type="paragraph" w:customStyle="1" w:styleId="Tableofcontents140">
    <w:name w:val="Table of contents (14)"/>
    <w:basedOn w:val="Normal"/>
    <w:link w:val="Tableofcontents14"/>
    <w:pPr>
      <w:shd w:val="clear" w:color="auto" w:fill="FFFFFF"/>
      <w:spacing w:after="120" w:line="240" w:lineRule="atLeast"/>
      <w:jc w:val="both"/>
    </w:pPr>
    <w:rPr>
      <w:rFonts w:ascii="Times New Roman" w:hAnsi="Times New Roman" w:cs="Times New Roman"/>
      <w:i/>
      <w:iCs/>
      <w:color w:val="auto"/>
      <w:spacing w:val="-2"/>
      <w:lang w:eastAsia="en-US"/>
    </w:rPr>
  </w:style>
  <w:style w:type="character" w:customStyle="1" w:styleId="Tableofcontents14Bold">
    <w:name w:val="Table of contents (14) + Bold"/>
    <w:aliases w:val="Not Italic1,Spacing 0 pt1,Table of contents (3) + Not Bold,Heading #20 + 12 pt"/>
    <w:rPr>
      <w:rFonts w:ascii="Times New Roman" w:hAnsi="Times New Roman" w:cs="Times New Roman"/>
      <w:b/>
      <w:bCs/>
      <w:i/>
      <w:iCs/>
      <w:spacing w:val="12"/>
      <w:u w:val="none"/>
    </w:rPr>
  </w:style>
  <w:style w:type="character" w:customStyle="1" w:styleId="Tableofcontents3Spacing1pt">
    <w:name w:val="Table of contents (3) + Spacing 1 pt"/>
    <w:rPr>
      <w:rFonts w:ascii="Segoe UI" w:hAnsi="Segoe UI" w:cs="Segoe UI"/>
      <w:spacing w:val="31"/>
      <w:w w:val="40"/>
      <w:sz w:val="10"/>
      <w:szCs w:val="10"/>
      <w:u w:val="none"/>
    </w:rPr>
  </w:style>
  <w:style w:type="character" w:customStyle="1" w:styleId="Heading254">
    <w:name w:val="Heading #25 (4)_"/>
    <w:link w:val="Heading2540"/>
    <w:rPr>
      <w:rFonts w:ascii="Times New Roman" w:hAnsi="Times New Roman" w:cs="Times New Roman"/>
      <w:b/>
      <w:bCs/>
      <w:spacing w:val="7"/>
      <w:sz w:val="22"/>
      <w:szCs w:val="22"/>
      <w:u w:val="none"/>
    </w:rPr>
  </w:style>
  <w:style w:type="paragraph" w:customStyle="1" w:styleId="Heading2540">
    <w:name w:val="Heading #25 (4)"/>
    <w:basedOn w:val="Normal"/>
    <w:link w:val="Heading254"/>
    <w:pPr>
      <w:shd w:val="clear" w:color="auto" w:fill="FFFFFF"/>
      <w:spacing w:before="120" w:line="547" w:lineRule="exact"/>
      <w:jc w:val="both"/>
    </w:pPr>
    <w:rPr>
      <w:rFonts w:ascii="Times New Roman" w:hAnsi="Times New Roman" w:cs="Times New Roman"/>
      <w:b/>
      <w:bCs/>
      <w:color w:val="auto"/>
      <w:spacing w:val="7"/>
      <w:sz w:val="22"/>
      <w:szCs w:val="22"/>
      <w:lang w:eastAsia="en-US"/>
    </w:rPr>
  </w:style>
  <w:style w:type="character" w:customStyle="1" w:styleId="Heading25495pt">
    <w:name w:val="Heading #25 (4) + 9.5 pt"/>
    <w:aliases w:val="Italic1,Spacing 1 pt1,Footnote (2) + Bold"/>
    <w:rPr>
      <w:rFonts w:ascii="Times New Roman" w:hAnsi="Times New Roman" w:cs="Times New Roman"/>
      <w:b/>
      <w:bCs/>
      <w:i/>
      <w:iCs/>
      <w:spacing w:val="25"/>
      <w:sz w:val="19"/>
      <w:szCs w:val="19"/>
      <w:u w:val="none"/>
    </w:rPr>
  </w:style>
  <w:style w:type="table" w:styleId="TableGrid">
    <w:name w:val="Table Grid"/>
    <w:basedOn w:val="TableNormal"/>
    <w:uiPriority w:val="59"/>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2SmallCaps">
    <w:name w:val="Body text (2) + Small Caps"/>
    <w:rPr>
      <w:rFonts w:ascii="Times New Roman" w:hAnsi="Times New Roman" w:cs="Times New Roman"/>
      <w:b/>
      <w:bCs/>
      <w:smallCaps/>
      <w:spacing w:val="4"/>
      <w:sz w:val="21"/>
      <w:szCs w:val="21"/>
      <w:u w:val="none"/>
    </w:rPr>
  </w:style>
  <w:style w:type="character" w:customStyle="1" w:styleId="Bodytext6SmallCaps">
    <w:name w:val="Body text (6) + Small Caps"/>
    <w:rPr>
      <w:rFonts w:ascii="Times New Roman" w:hAnsi="Times New Roman" w:cs="Times New Roman"/>
      <w:b/>
      <w:bCs/>
      <w:smallCaps/>
      <w:spacing w:val="5"/>
      <w:sz w:val="17"/>
      <w:szCs w:val="17"/>
      <w:u w:val="none"/>
    </w:rPr>
  </w:style>
  <w:style w:type="character" w:customStyle="1" w:styleId="Bodytext7Spacing0pt">
    <w:name w:val="Body text (7) + Spacing 0 pt"/>
    <w:rPr>
      <w:rFonts w:ascii="Times New Roman" w:hAnsi="Times New Roman" w:cs="Times New Roman"/>
      <w:spacing w:val="1"/>
      <w:sz w:val="21"/>
      <w:szCs w:val="21"/>
      <w:u w:val="none"/>
    </w:rPr>
  </w:style>
  <w:style w:type="character" w:customStyle="1" w:styleId="Heading8Spacing0pt">
    <w:name w:val="Heading #8 + Spacing 0 pt"/>
    <w:rPr>
      <w:rFonts w:ascii="Times New Roman" w:hAnsi="Times New Roman" w:cs="Times New Roman"/>
      <w:spacing w:val="1"/>
      <w:sz w:val="21"/>
      <w:szCs w:val="21"/>
      <w:u w:val="none"/>
    </w:rPr>
  </w:style>
  <w:style w:type="character" w:customStyle="1" w:styleId="Bodytext8NotItalic">
    <w:name w:val="Body text (8) + Not Italic"/>
    <w:rPr>
      <w:rFonts w:ascii="Times New Roman" w:hAnsi="Times New Roman" w:cs="Times New Roman"/>
      <w:i/>
      <w:iCs/>
      <w:spacing w:val="1"/>
      <w:w w:val="80"/>
      <w:sz w:val="21"/>
      <w:szCs w:val="21"/>
      <w:u w:val="none"/>
    </w:rPr>
  </w:style>
  <w:style w:type="character" w:customStyle="1" w:styleId="Heading52">
    <w:name w:val="Heading #5 (2)_"/>
    <w:link w:val="Heading520"/>
    <w:rPr>
      <w:rFonts w:ascii="Impact" w:hAnsi="Impact"/>
      <w:sz w:val="22"/>
      <w:szCs w:val="22"/>
      <w:lang w:bidi="ar-SA"/>
    </w:rPr>
  </w:style>
  <w:style w:type="paragraph" w:customStyle="1" w:styleId="Heading520">
    <w:name w:val="Heading #5 (2)"/>
    <w:basedOn w:val="Normal"/>
    <w:link w:val="Heading52"/>
    <w:pPr>
      <w:shd w:val="clear" w:color="auto" w:fill="FFFFFF"/>
      <w:spacing w:before="60" w:after="480" w:line="240" w:lineRule="atLeast"/>
      <w:jc w:val="both"/>
      <w:outlineLvl w:val="4"/>
    </w:pPr>
    <w:rPr>
      <w:rFonts w:ascii="Impact" w:eastAsia="Times New Roman" w:hAnsi="Impact" w:cs="Times New Roman"/>
      <w:color w:val="auto"/>
      <w:sz w:val="22"/>
      <w:szCs w:val="22"/>
      <w:lang w:val="en-US" w:eastAsia="en-US"/>
    </w:rPr>
  </w:style>
  <w:style w:type="character" w:customStyle="1" w:styleId="Heading52Verdana">
    <w:name w:val="Heading #5 (2) + Verdana"/>
    <w:aliases w:val="10 pt"/>
    <w:rPr>
      <w:rFonts w:ascii="Verdana" w:hAnsi="Verdana" w:cs="Verdana"/>
      <w:noProof/>
      <w:sz w:val="20"/>
      <w:szCs w:val="20"/>
      <w:lang w:bidi="ar-SA"/>
    </w:rPr>
  </w:style>
  <w:style w:type="character" w:customStyle="1" w:styleId="Heading42">
    <w:name w:val="Heading #4 (2)_"/>
    <w:link w:val="Heading420"/>
    <w:rPr>
      <w:rFonts w:ascii="Impact" w:hAnsi="Impact"/>
      <w:lang w:bidi="ar-SA"/>
    </w:rPr>
  </w:style>
  <w:style w:type="paragraph" w:customStyle="1" w:styleId="Heading420">
    <w:name w:val="Heading #4 (2)"/>
    <w:basedOn w:val="Normal"/>
    <w:link w:val="Heading42"/>
    <w:pPr>
      <w:shd w:val="clear" w:color="auto" w:fill="FFFFFF"/>
      <w:spacing w:before="120" w:after="60" w:line="240" w:lineRule="atLeast"/>
      <w:jc w:val="both"/>
      <w:outlineLvl w:val="3"/>
    </w:pPr>
    <w:rPr>
      <w:rFonts w:ascii="Impact" w:eastAsia="Times New Roman" w:hAnsi="Impact" w:cs="Times New Roman"/>
      <w:color w:val="auto"/>
      <w:sz w:val="20"/>
      <w:szCs w:val="20"/>
      <w:lang w:val="en-US" w:eastAsia="en-US"/>
    </w:rPr>
  </w:style>
  <w:style w:type="character" w:customStyle="1" w:styleId="Heading4295pt">
    <w:name w:val="Heading #4 (2) + 9.5 pt"/>
    <w:rPr>
      <w:rFonts w:ascii="Impact" w:hAnsi="Impact"/>
      <w:noProof/>
      <w:sz w:val="19"/>
      <w:szCs w:val="19"/>
      <w:lang w:bidi="ar-SA"/>
    </w:rPr>
  </w:style>
  <w:style w:type="character" w:customStyle="1" w:styleId="Heading53">
    <w:name w:val="Heading #5 (3)_"/>
    <w:link w:val="Heading530"/>
    <w:rPr>
      <w:spacing w:val="22"/>
      <w:sz w:val="17"/>
      <w:szCs w:val="17"/>
      <w:lang w:bidi="ar-SA"/>
    </w:rPr>
  </w:style>
  <w:style w:type="paragraph" w:customStyle="1" w:styleId="Heading530">
    <w:name w:val="Heading #5 (3)"/>
    <w:basedOn w:val="Normal"/>
    <w:link w:val="Heading53"/>
    <w:pPr>
      <w:shd w:val="clear" w:color="auto" w:fill="FFFFFF"/>
      <w:spacing w:line="240" w:lineRule="atLeast"/>
      <w:jc w:val="both"/>
      <w:outlineLvl w:val="4"/>
    </w:pPr>
    <w:rPr>
      <w:rFonts w:ascii="Times New Roman" w:eastAsia="Times New Roman" w:hAnsi="Times New Roman" w:cs="Times New Roman"/>
      <w:color w:val="auto"/>
      <w:spacing w:val="22"/>
      <w:sz w:val="17"/>
      <w:szCs w:val="17"/>
      <w:lang w:val="en-US" w:eastAsia="en-US"/>
    </w:rPr>
  </w:style>
  <w:style w:type="character" w:customStyle="1" w:styleId="Heading62">
    <w:name w:val="Heading #6 (2)_"/>
    <w:link w:val="Heading620"/>
    <w:rPr>
      <w:rFonts w:ascii="Impact" w:hAnsi="Impact"/>
      <w:noProof/>
      <w:sz w:val="23"/>
      <w:szCs w:val="23"/>
      <w:lang w:bidi="ar-SA"/>
    </w:rPr>
  </w:style>
  <w:style w:type="paragraph" w:customStyle="1" w:styleId="Heading620">
    <w:name w:val="Heading #6 (2)"/>
    <w:basedOn w:val="Normal"/>
    <w:link w:val="Heading62"/>
    <w:pPr>
      <w:shd w:val="clear" w:color="auto" w:fill="FFFFFF"/>
      <w:spacing w:before="360" w:after="420" w:line="240" w:lineRule="atLeast"/>
      <w:jc w:val="center"/>
      <w:outlineLvl w:val="5"/>
    </w:pPr>
    <w:rPr>
      <w:rFonts w:ascii="Impact" w:eastAsia="Times New Roman" w:hAnsi="Impact" w:cs="Times New Roman"/>
      <w:noProof/>
      <w:color w:val="auto"/>
      <w:sz w:val="23"/>
      <w:szCs w:val="23"/>
      <w:lang w:val="en-US" w:eastAsia="en-US"/>
    </w:rPr>
  </w:style>
  <w:style w:type="character" w:customStyle="1" w:styleId="Heading62Verdana">
    <w:name w:val="Heading #6 (2) + Verdana"/>
    <w:aliases w:val="10.5 pt4"/>
    <w:rPr>
      <w:rFonts w:ascii="Verdana" w:hAnsi="Verdana" w:cs="Verdana"/>
      <w:noProof/>
      <w:sz w:val="21"/>
      <w:szCs w:val="21"/>
      <w:lang w:bidi="ar-SA"/>
    </w:rPr>
  </w:style>
  <w:style w:type="character" w:customStyle="1" w:styleId="Heading82">
    <w:name w:val="Heading #8 (2)_"/>
    <w:link w:val="Heading820"/>
    <w:rPr>
      <w:spacing w:val="1"/>
      <w:sz w:val="21"/>
      <w:szCs w:val="21"/>
      <w:lang w:bidi="ar-SA"/>
    </w:rPr>
  </w:style>
  <w:style w:type="paragraph" w:customStyle="1" w:styleId="Heading820">
    <w:name w:val="Heading #8 (2)"/>
    <w:basedOn w:val="Normal"/>
    <w:link w:val="Heading82"/>
    <w:pPr>
      <w:shd w:val="clear" w:color="auto" w:fill="FFFFFF"/>
      <w:spacing w:after="540" w:line="240" w:lineRule="atLeast"/>
      <w:jc w:val="both"/>
      <w:outlineLvl w:val="7"/>
    </w:pPr>
    <w:rPr>
      <w:rFonts w:ascii="Times New Roman" w:eastAsia="Times New Roman" w:hAnsi="Times New Roman" w:cs="Times New Roman"/>
      <w:color w:val="auto"/>
      <w:spacing w:val="1"/>
      <w:sz w:val="21"/>
      <w:szCs w:val="21"/>
      <w:lang w:val="en-US" w:eastAsia="en-US"/>
    </w:rPr>
  </w:style>
  <w:style w:type="character" w:customStyle="1" w:styleId="Heading82Italic">
    <w:name w:val="Heading #8 (2) + Italic"/>
    <w:rPr>
      <w:i/>
      <w:iCs/>
      <w:spacing w:val="1"/>
      <w:sz w:val="21"/>
      <w:szCs w:val="21"/>
      <w:lang w:bidi="ar-SA"/>
    </w:rPr>
  </w:style>
  <w:style w:type="character" w:customStyle="1" w:styleId="BodytextSpacing0pt4">
    <w:name w:val="Body text + Spacing 0 pt4"/>
    <w:rPr>
      <w:rFonts w:ascii="Times New Roman" w:hAnsi="Times New Roman" w:cs="Times New Roman"/>
      <w:noProof/>
      <w:spacing w:val="4"/>
      <w:sz w:val="21"/>
      <w:szCs w:val="21"/>
      <w:u w:val="none"/>
    </w:rPr>
  </w:style>
  <w:style w:type="character" w:customStyle="1" w:styleId="Heading7NotItalic">
    <w:name w:val="Heading #7 + Not Italic"/>
    <w:rPr>
      <w:rFonts w:ascii="Times New Roman" w:hAnsi="Times New Roman" w:cs="Times New Roman"/>
      <w:b/>
      <w:bCs/>
      <w:i/>
      <w:iCs/>
      <w:spacing w:val="1"/>
      <w:sz w:val="21"/>
      <w:szCs w:val="21"/>
      <w:u w:val="none"/>
    </w:rPr>
  </w:style>
  <w:style w:type="character" w:customStyle="1" w:styleId="HeaderorfooterItalic">
    <w:name w:val="Header or footer + Italic"/>
    <w:rPr>
      <w:rFonts w:ascii="Times New Roman" w:hAnsi="Times New Roman" w:cs="Times New Roman"/>
      <w:b/>
      <w:bCs/>
      <w:i/>
      <w:iCs/>
      <w:spacing w:val="6"/>
      <w:sz w:val="21"/>
      <w:szCs w:val="21"/>
      <w:u w:val="none"/>
    </w:rPr>
  </w:style>
  <w:style w:type="character" w:customStyle="1" w:styleId="TableofcontentsNotItalic">
    <w:name w:val="Table of contents + Not Italic"/>
    <w:rPr>
      <w:rFonts w:ascii="Times New Roman" w:hAnsi="Times New Roman" w:cs="Times New Roman"/>
      <w:i/>
      <w:iCs/>
      <w:noProof/>
      <w:spacing w:val="1"/>
      <w:sz w:val="21"/>
      <w:szCs w:val="21"/>
      <w:u w:val="none"/>
    </w:rPr>
  </w:style>
  <w:style w:type="character" w:customStyle="1" w:styleId="Heading63">
    <w:name w:val="Heading #6 (3)_"/>
    <w:link w:val="Heading630"/>
    <w:rPr>
      <w:rFonts w:ascii="Impact" w:hAnsi="Impact"/>
      <w:noProof/>
      <w:sz w:val="22"/>
      <w:szCs w:val="22"/>
      <w:lang w:bidi="ar-SA"/>
    </w:rPr>
  </w:style>
  <w:style w:type="paragraph" w:customStyle="1" w:styleId="Heading630">
    <w:name w:val="Heading #6 (3)"/>
    <w:basedOn w:val="Normal"/>
    <w:link w:val="Heading63"/>
    <w:pPr>
      <w:shd w:val="clear" w:color="auto" w:fill="FFFFFF"/>
      <w:spacing w:before="480" w:after="240" w:line="240" w:lineRule="atLeast"/>
      <w:jc w:val="center"/>
      <w:outlineLvl w:val="5"/>
    </w:pPr>
    <w:rPr>
      <w:rFonts w:ascii="Impact" w:eastAsia="Times New Roman" w:hAnsi="Impact" w:cs="Times New Roman"/>
      <w:noProof/>
      <w:color w:val="auto"/>
      <w:sz w:val="22"/>
      <w:szCs w:val="22"/>
      <w:lang w:val="en-US" w:eastAsia="en-US"/>
    </w:rPr>
  </w:style>
  <w:style w:type="character" w:customStyle="1" w:styleId="Heading63Verdana">
    <w:name w:val="Heading #6 (3) + Verdana"/>
    <w:aliases w:val="10 pt5"/>
    <w:rPr>
      <w:rFonts w:ascii="Verdana" w:hAnsi="Verdana" w:cs="Verdana"/>
      <w:noProof/>
      <w:sz w:val="20"/>
      <w:szCs w:val="20"/>
      <w:lang w:bidi="ar-SA"/>
    </w:rPr>
  </w:style>
  <w:style w:type="character" w:customStyle="1" w:styleId="Bodytext11pt">
    <w:name w:val="Body text + 11 pt"/>
    <w:rPr>
      <w:rFonts w:ascii="Times New Roman" w:hAnsi="Times New Roman" w:cs="Times New Roman"/>
      <w:spacing w:val="1"/>
      <w:sz w:val="22"/>
      <w:szCs w:val="22"/>
      <w:u w:val="none"/>
    </w:rPr>
  </w:style>
  <w:style w:type="character" w:customStyle="1" w:styleId="Heading83">
    <w:name w:val="Heading #8 (3)_"/>
    <w:link w:val="Heading830"/>
    <w:rPr>
      <w:i/>
      <w:iCs/>
      <w:spacing w:val="1"/>
      <w:sz w:val="21"/>
      <w:szCs w:val="21"/>
      <w:lang w:bidi="ar-SA"/>
    </w:rPr>
  </w:style>
  <w:style w:type="paragraph" w:customStyle="1" w:styleId="Heading830">
    <w:name w:val="Heading #8 (3)"/>
    <w:basedOn w:val="Normal"/>
    <w:link w:val="Heading83"/>
    <w:pPr>
      <w:shd w:val="clear" w:color="auto" w:fill="FFFFFF"/>
      <w:spacing w:after="180" w:line="240" w:lineRule="atLeast"/>
      <w:jc w:val="both"/>
      <w:outlineLvl w:val="7"/>
    </w:pPr>
    <w:rPr>
      <w:rFonts w:ascii="Times New Roman" w:eastAsia="Times New Roman" w:hAnsi="Times New Roman" w:cs="Times New Roman"/>
      <w:i/>
      <w:iCs/>
      <w:color w:val="auto"/>
      <w:spacing w:val="1"/>
      <w:sz w:val="21"/>
      <w:szCs w:val="21"/>
      <w:lang w:val="en-US" w:eastAsia="en-US"/>
    </w:rPr>
  </w:style>
  <w:style w:type="character" w:customStyle="1" w:styleId="Heading83NotItalic">
    <w:name w:val="Heading #8 (3) + Not Italic"/>
    <w:basedOn w:val="Heading83"/>
    <w:rPr>
      <w:i/>
      <w:iCs/>
      <w:spacing w:val="1"/>
      <w:sz w:val="21"/>
      <w:szCs w:val="21"/>
      <w:lang w:bidi="ar-SA"/>
    </w:rPr>
  </w:style>
  <w:style w:type="character" w:customStyle="1" w:styleId="Heading32">
    <w:name w:val="Heading #3 (2)_"/>
    <w:link w:val="Heading320"/>
    <w:rPr>
      <w:b/>
      <w:bCs/>
      <w:spacing w:val="32"/>
      <w:sz w:val="19"/>
      <w:szCs w:val="19"/>
      <w:lang w:bidi="ar-SA"/>
    </w:rPr>
  </w:style>
  <w:style w:type="paragraph" w:customStyle="1" w:styleId="Heading320">
    <w:name w:val="Heading #3 (2)"/>
    <w:basedOn w:val="Normal"/>
    <w:link w:val="Heading32"/>
    <w:pPr>
      <w:shd w:val="clear" w:color="auto" w:fill="FFFFFF"/>
      <w:spacing w:line="240" w:lineRule="atLeast"/>
      <w:jc w:val="both"/>
      <w:outlineLvl w:val="2"/>
    </w:pPr>
    <w:rPr>
      <w:rFonts w:ascii="Times New Roman" w:eastAsia="Times New Roman" w:hAnsi="Times New Roman" w:cs="Times New Roman"/>
      <w:b/>
      <w:bCs/>
      <w:color w:val="auto"/>
      <w:spacing w:val="32"/>
      <w:sz w:val="19"/>
      <w:szCs w:val="19"/>
      <w:lang w:val="en-US" w:eastAsia="en-US"/>
    </w:rPr>
  </w:style>
  <w:style w:type="character" w:customStyle="1" w:styleId="Heading64">
    <w:name w:val="Heading #6 (4)_"/>
    <w:link w:val="Heading640"/>
    <w:rPr>
      <w:rFonts w:ascii="Impact" w:hAnsi="Impact"/>
      <w:noProof/>
      <w:sz w:val="22"/>
      <w:szCs w:val="22"/>
      <w:lang w:bidi="ar-SA"/>
    </w:rPr>
  </w:style>
  <w:style w:type="paragraph" w:customStyle="1" w:styleId="Heading640">
    <w:name w:val="Heading #6 (4)"/>
    <w:basedOn w:val="Normal"/>
    <w:link w:val="Heading64"/>
    <w:pPr>
      <w:shd w:val="clear" w:color="auto" w:fill="FFFFFF"/>
      <w:spacing w:before="540" w:after="540" w:line="240" w:lineRule="atLeast"/>
      <w:jc w:val="center"/>
      <w:outlineLvl w:val="5"/>
    </w:pPr>
    <w:rPr>
      <w:rFonts w:ascii="Impact" w:eastAsia="Times New Roman" w:hAnsi="Impact" w:cs="Times New Roman"/>
      <w:noProof/>
      <w:color w:val="auto"/>
      <w:sz w:val="22"/>
      <w:szCs w:val="22"/>
      <w:lang w:val="en-US" w:eastAsia="en-US"/>
    </w:rPr>
  </w:style>
  <w:style w:type="character" w:customStyle="1" w:styleId="Heading64Verdana">
    <w:name w:val="Heading #6 (4) + Verdana"/>
    <w:aliases w:val="10.5 pt2"/>
    <w:rPr>
      <w:rFonts w:ascii="Verdana" w:hAnsi="Verdana" w:cs="Verdana"/>
      <w:noProof/>
      <w:sz w:val="21"/>
      <w:szCs w:val="21"/>
      <w:lang w:bidi="ar-SA"/>
    </w:rPr>
  </w:style>
  <w:style w:type="character" w:customStyle="1" w:styleId="BodytextSpacing0pt3">
    <w:name w:val="Body text + Spacing 0 pt3"/>
    <w:rPr>
      <w:rFonts w:ascii="Times New Roman" w:hAnsi="Times New Roman" w:cs="Times New Roman"/>
      <w:spacing w:val="4"/>
      <w:sz w:val="21"/>
      <w:szCs w:val="21"/>
      <w:u w:val="none"/>
    </w:rPr>
  </w:style>
  <w:style w:type="character" w:customStyle="1" w:styleId="TablecaptionNotItalic">
    <w:name w:val="Table caption + Not Italic"/>
    <w:rPr>
      <w:rFonts w:ascii="Times New Roman" w:hAnsi="Times New Roman" w:cs="Times New Roman"/>
      <w:i/>
      <w:iCs/>
      <w:spacing w:val="1"/>
      <w:sz w:val="21"/>
      <w:szCs w:val="21"/>
      <w:u w:val="none"/>
    </w:rPr>
  </w:style>
  <w:style w:type="character" w:customStyle="1" w:styleId="Heading54">
    <w:name w:val="Heading #5 (4)_"/>
    <w:link w:val="Heading540"/>
    <w:rPr>
      <w:rFonts w:ascii="Impact" w:hAnsi="Impact"/>
      <w:sz w:val="22"/>
      <w:szCs w:val="22"/>
      <w:lang w:bidi="ar-SA"/>
    </w:rPr>
  </w:style>
  <w:style w:type="paragraph" w:customStyle="1" w:styleId="Heading540">
    <w:name w:val="Heading #5 (4)"/>
    <w:basedOn w:val="Normal"/>
    <w:link w:val="Heading54"/>
    <w:pPr>
      <w:shd w:val="clear" w:color="auto" w:fill="FFFFFF"/>
      <w:spacing w:line="240" w:lineRule="atLeast"/>
      <w:jc w:val="both"/>
      <w:outlineLvl w:val="4"/>
    </w:pPr>
    <w:rPr>
      <w:rFonts w:ascii="Impact" w:eastAsia="Times New Roman" w:hAnsi="Impact" w:cs="Times New Roman"/>
      <w:color w:val="auto"/>
      <w:sz w:val="22"/>
      <w:szCs w:val="22"/>
      <w:lang w:val="en-US" w:eastAsia="en-US"/>
    </w:rPr>
  </w:style>
  <w:style w:type="character" w:customStyle="1" w:styleId="Heading54Verdana">
    <w:name w:val="Heading #5 (4) + Verdana"/>
    <w:aliases w:val="10.5 pt1"/>
    <w:rPr>
      <w:rFonts w:ascii="Verdana" w:hAnsi="Verdana" w:cs="Verdana"/>
      <w:noProof/>
      <w:sz w:val="21"/>
      <w:szCs w:val="21"/>
      <w:lang w:bidi="ar-SA"/>
    </w:rPr>
  </w:style>
  <w:style w:type="character" w:customStyle="1" w:styleId="Bodytext11pt3">
    <w:name w:val="Body text + 11 pt3"/>
    <w:rPr>
      <w:rFonts w:ascii="Times New Roman" w:hAnsi="Times New Roman" w:cs="Times New Roman"/>
      <w:spacing w:val="1"/>
      <w:sz w:val="22"/>
      <w:szCs w:val="22"/>
      <w:u w:val="none"/>
    </w:rPr>
  </w:style>
  <w:style w:type="character" w:customStyle="1" w:styleId="Bodytext13Spacing0pt">
    <w:name w:val="Body text (13) + Spacing 0 pt"/>
    <w:rPr>
      <w:rFonts w:ascii="Times New Roman" w:hAnsi="Times New Roman" w:cs="Times New Roman"/>
      <w:b/>
      <w:bCs/>
      <w:noProof/>
      <w:spacing w:val="2"/>
      <w:sz w:val="21"/>
      <w:szCs w:val="21"/>
      <w:u w:val="none"/>
    </w:rPr>
  </w:style>
  <w:style w:type="character" w:customStyle="1" w:styleId="Bodytext2Spacing0pt1">
    <w:name w:val="Body text (2) + Spacing 0 pt1"/>
    <w:rPr>
      <w:rFonts w:ascii="Times New Roman" w:hAnsi="Times New Roman" w:cs="Times New Roman"/>
      <w:b/>
      <w:bCs/>
      <w:spacing w:val="5"/>
      <w:sz w:val="21"/>
      <w:szCs w:val="21"/>
      <w:u w:val="none"/>
    </w:rPr>
  </w:style>
  <w:style w:type="character" w:customStyle="1" w:styleId="Tablecaption3Spacing0pt">
    <w:name w:val="Table caption (3) + Spacing 0 pt"/>
    <w:rPr>
      <w:rFonts w:ascii="Times New Roman" w:hAnsi="Times New Roman" w:cs="Times New Roman"/>
      <w:b/>
      <w:bCs/>
      <w:spacing w:val="6"/>
      <w:sz w:val="17"/>
      <w:szCs w:val="17"/>
      <w:u w:val="none"/>
    </w:rPr>
  </w:style>
  <w:style w:type="character" w:customStyle="1" w:styleId="Heading202NotBold">
    <w:name w:val="Heading #20 (2) + Not Bold"/>
    <w:rPr>
      <w:rFonts w:ascii="Times New Roman" w:hAnsi="Times New Roman" w:cs="Times New Roman"/>
      <w:b/>
      <w:bCs/>
      <w:spacing w:val="5"/>
      <w:sz w:val="21"/>
      <w:szCs w:val="21"/>
      <w:u w:val="none"/>
    </w:rPr>
  </w:style>
  <w:style w:type="character" w:customStyle="1" w:styleId="Heading15295pt">
    <w:name w:val="Heading #15 (2) + 9.5 pt"/>
    <w:rPr>
      <w:rFonts w:ascii="Impact" w:hAnsi="Impact" w:cs="Impact"/>
      <w:noProof/>
      <w:spacing w:val="6"/>
      <w:sz w:val="19"/>
      <w:szCs w:val="19"/>
      <w:u w:val="none"/>
    </w:rPr>
  </w:style>
  <w:style w:type="character" w:customStyle="1" w:styleId="Heading202NotBold1">
    <w:name w:val="Heading #20 (2) + Not Bold1"/>
    <w:rPr>
      <w:rFonts w:ascii="Times New Roman" w:hAnsi="Times New Roman" w:cs="Times New Roman"/>
      <w:b/>
      <w:bCs/>
      <w:spacing w:val="5"/>
      <w:sz w:val="21"/>
      <w:szCs w:val="21"/>
      <w:u w:val="single"/>
    </w:rPr>
  </w:style>
  <w:style w:type="character" w:customStyle="1" w:styleId="Heading142">
    <w:name w:val="Heading #14 (2)_"/>
    <w:link w:val="Heading1420"/>
    <w:rPr>
      <w:rFonts w:ascii="Impact" w:hAnsi="Impact"/>
      <w:noProof/>
      <w:sz w:val="22"/>
      <w:szCs w:val="22"/>
      <w:lang w:bidi="ar-SA"/>
    </w:rPr>
  </w:style>
  <w:style w:type="paragraph" w:customStyle="1" w:styleId="Heading1420">
    <w:name w:val="Heading #14 (2)"/>
    <w:basedOn w:val="Normal"/>
    <w:link w:val="Heading142"/>
    <w:pPr>
      <w:shd w:val="clear" w:color="auto" w:fill="FFFFFF"/>
      <w:spacing w:before="600" w:after="1680" w:line="240" w:lineRule="atLeast"/>
      <w:jc w:val="center"/>
    </w:pPr>
    <w:rPr>
      <w:rFonts w:ascii="Impact" w:eastAsia="Times New Roman" w:hAnsi="Impact" w:cs="Times New Roman"/>
      <w:noProof/>
      <w:color w:val="auto"/>
      <w:sz w:val="22"/>
      <w:szCs w:val="22"/>
      <w:lang w:val="en-US" w:eastAsia="en-US"/>
    </w:rPr>
  </w:style>
  <w:style w:type="character" w:customStyle="1" w:styleId="Heading142MSReferenceSansSerif">
    <w:name w:val="Heading #14 (2) + MS Reference Sans Serif"/>
    <w:aliases w:val="10 pt4"/>
    <w:rPr>
      <w:rFonts w:ascii="MS Reference Sans Serif" w:hAnsi="MS Reference Sans Serif" w:cs="MS Reference Sans Serif"/>
      <w:noProof/>
      <w:sz w:val="20"/>
      <w:szCs w:val="20"/>
      <w:lang w:bidi="ar-SA"/>
    </w:rPr>
  </w:style>
  <w:style w:type="character" w:customStyle="1" w:styleId="Heading143">
    <w:name w:val="Heading #14 (3)_"/>
    <w:link w:val="Heading1430"/>
    <w:rPr>
      <w:rFonts w:ascii="Tahoma" w:hAnsi="Tahoma"/>
      <w:spacing w:val="21"/>
      <w:lang w:bidi="ar-SA"/>
    </w:rPr>
  </w:style>
  <w:style w:type="paragraph" w:customStyle="1" w:styleId="Heading1430">
    <w:name w:val="Heading #14 (3)"/>
    <w:basedOn w:val="Normal"/>
    <w:link w:val="Heading143"/>
    <w:pPr>
      <w:shd w:val="clear" w:color="auto" w:fill="FFFFFF"/>
      <w:spacing w:before="60" w:after="240" w:line="240" w:lineRule="atLeast"/>
      <w:jc w:val="both"/>
    </w:pPr>
    <w:rPr>
      <w:rFonts w:ascii="Tahoma" w:eastAsia="Times New Roman" w:hAnsi="Tahoma" w:cs="Times New Roman"/>
      <w:color w:val="auto"/>
      <w:spacing w:val="21"/>
      <w:sz w:val="20"/>
      <w:szCs w:val="20"/>
      <w:lang w:val="en-US" w:eastAsia="en-US"/>
    </w:rPr>
  </w:style>
  <w:style w:type="character" w:customStyle="1" w:styleId="Heading143Spacing0pt">
    <w:name w:val="Heading #14 (3) + Spacing 0 pt"/>
    <w:rPr>
      <w:rFonts w:ascii="Tahoma" w:hAnsi="Tahoma"/>
      <w:noProof/>
      <w:spacing w:val="0"/>
      <w:lang w:bidi="ar-SA"/>
    </w:rPr>
  </w:style>
  <w:style w:type="character" w:customStyle="1" w:styleId="Heading144">
    <w:name w:val="Heading #14 (4)_"/>
    <w:link w:val="Heading1440"/>
    <w:rPr>
      <w:b/>
      <w:bCs/>
      <w:spacing w:val="4"/>
      <w:lang w:bidi="ar-SA"/>
    </w:rPr>
  </w:style>
  <w:style w:type="paragraph" w:customStyle="1" w:styleId="Heading1440">
    <w:name w:val="Heading #14 (4)"/>
    <w:basedOn w:val="Normal"/>
    <w:link w:val="Heading144"/>
    <w:pPr>
      <w:shd w:val="clear" w:color="auto" w:fill="FFFFFF"/>
      <w:spacing w:before="660" w:after="60" w:line="240" w:lineRule="atLeast"/>
      <w:jc w:val="both"/>
    </w:pPr>
    <w:rPr>
      <w:rFonts w:ascii="Times New Roman" w:eastAsia="Times New Roman" w:hAnsi="Times New Roman" w:cs="Times New Roman"/>
      <w:b/>
      <w:bCs/>
      <w:color w:val="auto"/>
      <w:spacing w:val="4"/>
      <w:sz w:val="20"/>
      <w:szCs w:val="20"/>
      <w:lang w:val="en-US" w:eastAsia="en-US"/>
    </w:rPr>
  </w:style>
  <w:style w:type="character" w:customStyle="1" w:styleId="Heading19Bold">
    <w:name w:val="Heading #19 + Bold"/>
    <w:rPr>
      <w:rFonts w:ascii="Times New Roman" w:hAnsi="Times New Roman" w:cs="Times New Roman"/>
      <w:b/>
      <w:bCs/>
      <w:spacing w:val="5"/>
      <w:sz w:val="21"/>
      <w:szCs w:val="21"/>
      <w:u w:val="none"/>
    </w:rPr>
  </w:style>
  <w:style w:type="character" w:customStyle="1" w:styleId="Heading33">
    <w:name w:val="Heading #3 (3)_"/>
    <w:link w:val="Heading330"/>
    <w:rPr>
      <w:spacing w:val="5"/>
      <w:sz w:val="21"/>
      <w:szCs w:val="21"/>
      <w:lang w:bidi="ar-SA"/>
    </w:rPr>
  </w:style>
  <w:style w:type="paragraph" w:customStyle="1" w:styleId="Heading330">
    <w:name w:val="Heading #3 (3)"/>
    <w:basedOn w:val="Normal"/>
    <w:link w:val="Heading33"/>
    <w:pPr>
      <w:shd w:val="clear" w:color="auto" w:fill="FFFFFF"/>
      <w:spacing w:after="240" w:line="240" w:lineRule="atLeast"/>
      <w:jc w:val="both"/>
      <w:outlineLvl w:val="2"/>
    </w:pPr>
    <w:rPr>
      <w:rFonts w:ascii="Times New Roman" w:eastAsia="Times New Roman" w:hAnsi="Times New Roman" w:cs="Times New Roman"/>
      <w:color w:val="auto"/>
      <w:spacing w:val="5"/>
      <w:sz w:val="21"/>
      <w:szCs w:val="21"/>
      <w:lang w:val="en-US" w:eastAsia="en-US"/>
    </w:rPr>
  </w:style>
  <w:style w:type="character" w:customStyle="1" w:styleId="Heading20Italic1">
    <w:name w:val="Heading #20 + Italic1"/>
    <w:aliases w:val="Spacing -1 pt4"/>
    <w:rPr>
      <w:rFonts w:ascii="Times New Roman" w:hAnsi="Times New Roman" w:cs="Times New Roman"/>
      <w:i/>
      <w:iCs/>
      <w:spacing w:val="-23"/>
      <w:sz w:val="21"/>
      <w:szCs w:val="21"/>
      <w:u w:val="none"/>
    </w:rPr>
  </w:style>
  <w:style w:type="character" w:customStyle="1" w:styleId="Heading133">
    <w:name w:val="Heading #13 (3)_"/>
    <w:link w:val="Heading1330"/>
    <w:rPr>
      <w:rFonts w:ascii="Impact" w:hAnsi="Impact"/>
      <w:sz w:val="22"/>
      <w:szCs w:val="22"/>
      <w:lang w:bidi="ar-SA"/>
    </w:rPr>
  </w:style>
  <w:style w:type="paragraph" w:customStyle="1" w:styleId="Heading1330">
    <w:name w:val="Heading #13 (3)"/>
    <w:basedOn w:val="Normal"/>
    <w:link w:val="Heading133"/>
    <w:pPr>
      <w:shd w:val="clear" w:color="auto" w:fill="FFFFFF"/>
      <w:spacing w:line="273" w:lineRule="exact"/>
      <w:jc w:val="both"/>
    </w:pPr>
    <w:rPr>
      <w:rFonts w:ascii="Impact" w:eastAsia="Times New Roman" w:hAnsi="Impact" w:cs="Times New Roman"/>
      <w:color w:val="auto"/>
      <w:sz w:val="22"/>
      <w:szCs w:val="22"/>
      <w:lang w:val="en-US" w:eastAsia="en-US"/>
    </w:rPr>
  </w:style>
  <w:style w:type="character" w:customStyle="1" w:styleId="Heading133MSReferenceSansSerif">
    <w:name w:val="Heading #13 (3) + MS Reference Sans Serif"/>
    <w:aliases w:val="10 pt3"/>
    <w:rPr>
      <w:rFonts w:ascii="MS Reference Sans Serif" w:hAnsi="MS Reference Sans Serif" w:cs="MS Reference Sans Serif"/>
      <w:noProof/>
      <w:sz w:val="20"/>
      <w:szCs w:val="20"/>
      <w:lang w:bidi="ar-SA"/>
    </w:rPr>
  </w:style>
  <w:style w:type="character" w:customStyle="1" w:styleId="Heading1914pt">
    <w:name w:val="Heading #19 + 14 pt"/>
    <w:aliases w:val="Spacing -1 pt3"/>
    <w:rPr>
      <w:rFonts w:ascii="Times New Roman" w:hAnsi="Times New Roman" w:cs="Times New Roman"/>
      <w:b/>
      <w:bCs/>
      <w:spacing w:val="-31"/>
      <w:sz w:val="28"/>
      <w:szCs w:val="28"/>
      <w:u w:val="none"/>
    </w:rPr>
  </w:style>
  <w:style w:type="character" w:customStyle="1" w:styleId="Heading145">
    <w:name w:val="Heading #14 (5)_"/>
    <w:link w:val="Heading1450"/>
    <w:rPr>
      <w:rFonts w:ascii="Impact" w:hAnsi="Impact"/>
      <w:sz w:val="22"/>
      <w:szCs w:val="22"/>
      <w:lang w:bidi="ar-SA"/>
    </w:rPr>
  </w:style>
  <w:style w:type="paragraph" w:customStyle="1" w:styleId="Heading1450">
    <w:name w:val="Heading #14 (5)"/>
    <w:basedOn w:val="Normal"/>
    <w:link w:val="Heading145"/>
    <w:pPr>
      <w:shd w:val="clear" w:color="auto" w:fill="FFFFFF"/>
      <w:spacing w:before="180" w:after="540" w:line="240" w:lineRule="atLeast"/>
      <w:jc w:val="both"/>
    </w:pPr>
    <w:rPr>
      <w:rFonts w:ascii="Impact" w:eastAsia="Times New Roman" w:hAnsi="Impact" w:cs="Times New Roman"/>
      <w:color w:val="auto"/>
      <w:sz w:val="22"/>
      <w:szCs w:val="22"/>
      <w:lang w:val="en-US" w:eastAsia="en-US"/>
    </w:rPr>
  </w:style>
  <w:style w:type="character" w:customStyle="1" w:styleId="Heading145Dotum">
    <w:name w:val="Heading #14 (5) + Dotum"/>
    <w:rPr>
      <w:rFonts w:ascii="Dotum" w:eastAsia="Dotum" w:hAnsi="Impact" w:cs="Dotum"/>
      <w:noProof/>
      <w:sz w:val="22"/>
      <w:szCs w:val="22"/>
      <w:lang w:bidi="ar-SA"/>
    </w:rPr>
  </w:style>
  <w:style w:type="character" w:customStyle="1" w:styleId="Heading146">
    <w:name w:val="Heading #14 (6)_"/>
    <w:link w:val="Heading1460"/>
    <w:rPr>
      <w:rFonts w:ascii="Impact" w:hAnsi="Impact"/>
      <w:noProof/>
      <w:sz w:val="23"/>
      <w:szCs w:val="23"/>
      <w:lang w:bidi="ar-SA"/>
    </w:rPr>
  </w:style>
  <w:style w:type="paragraph" w:customStyle="1" w:styleId="Heading1460">
    <w:name w:val="Heading #14 (6)"/>
    <w:basedOn w:val="Normal"/>
    <w:link w:val="Heading146"/>
    <w:pPr>
      <w:shd w:val="clear" w:color="auto" w:fill="FFFFFF"/>
      <w:spacing w:before="960" w:after="540" w:line="240" w:lineRule="atLeast"/>
      <w:jc w:val="both"/>
    </w:pPr>
    <w:rPr>
      <w:rFonts w:ascii="Impact" w:eastAsia="Times New Roman" w:hAnsi="Impact" w:cs="Times New Roman"/>
      <w:noProof/>
      <w:color w:val="auto"/>
      <w:sz w:val="23"/>
      <w:szCs w:val="23"/>
      <w:lang w:val="en-US" w:eastAsia="en-US"/>
    </w:rPr>
  </w:style>
  <w:style w:type="character" w:customStyle="1" w:styleId="Heading14610pt">
    <w:name w:val="Heading #14 (6) + 10 pt"/>
    <w:rPr>
      <w:rFonts w:ascii="Impact" w:hAnsi="Impact"/>
      <w:noProof/>
      <w:sz w:val="20"/>
      <w:szCs w:val="20"/>
      <w:lang w:bidi="ar-SA"/>
    </w:rPr>
  </w:style>
  <w:style w:type="character" w:customStyle="1" w:styleId="Bodytext5Spacing0pt">
    <w:name w:val="Body text (5) + Spacing 0 pt"/>
    <w:rPr>
      <w:rFonts w:ascii="Times New Roman" w:hAnsi="Times New Roman" w:cs="Times New Roman"/>
      <w:b/>
      <w:bCs/>
      <w:i/>
      <w:iCs/>
      <w:spacing w:val="5"/>
      <w:w w:val="66"/>
      <w:sz w:val="17"/>
      <w:szCs w:val="17"/>
      <w:u w:val="none"/>
    </w:rPr>
  </w:style>
  <w:style w:type="character" w:customStyle="1" w:styleId="Headerorfooter2Spacing0pt">
    <w:name w:val="Header or footer (2) + Spacing 0 pt"/>
    <w:rPr>
      <w:rFonts w:ascii="Times New Roman" w:hAnsi="Times New Roman" w:cs="Times New Roman"/>
      <w:noProof/>
      <w:spacing w:val="3"/>
      <w:sz w:val="19"/>
      <w:szCs w:val="19"/>
      <w:u w:val="none"/>
    </w:rPr>
  </w:style>
  <w:style w:type="character" w:customStyle="1" w:styleId="Heading2014pt">
    <w:name w:val="Heading #20 + 14 pt"/>
    <w:aliases w:val="Spacing -1 pt2"/>
    <w:rPr>
      <w:rFonts w:ascii="Times New Roman" w:hAnsi="Times New Roman" w:cs="Times New Roman"/>
      <w:spacing w:val="-31"/>
      <w:sz w:val="28"/>
      <w:szCs w:val="28"/>
      <w:u w:val="none"/>
    </w:rPr>
  </w:style>
  <w:style w:type="character" w:customStyle="1" w:styleId="Heading147">
    <w:name w:val="Heading #14 (7)_"/>
    <w:link w:val="Heading1470"/>
    <w:rPr>
      <w:rFonts w:ascii="Impact" w:hAnsi="Impact"/>
      <w:sz w:val="22"/>
      <w:szCs w:val="22"/>
      <w:lang w:bidi="ar-SA"/>
    </w:rPr>
  </w:style>
  <w:style w:type="paragraph" w:customStyle="1" w:styleId="Heading1470">
    <w:name w:val="Heading #14 (7)"/>
    <w:basedOn w:val="Normal"/>
    <w:link w:val="Heading147"/>
    <w:pPr>
      <w:shd w:val="clear" w:color="auto" w:fill="FFFFFF"/>
      <w:spacing w:after="180" w:line="240" w:lineRule="atLeast"/>
      <w:jc w:val="both"/>
    </w:pPr>
    <w:rPr>
      <w:rFonts w:ascii="Impact" w:eastAsia="Times New Roman" w:hAnsi="Impact" w:cs="Times New Roman"/>
      <w:color w:val="auto"/>
      <w:sz w:val="22"/>
      <w:szCs w:val="22"/>
      <w:lang w:val="en-US" w:eastAsia="en-US"/>
    </w:rPr>
  </w:style>
  <w:style w:type="character" w:customStyle="1" w:styleId="Heading14710pt">
    <w:name w:val="Heading #14 (7) + 10 pt"/>
    <w:rPr>
      <w:rFonts w:ascii="Impact" w:hAnsi="Impact"/>
      <w:noProof/>
      <w:sz w:val="20"/>
      <w:szCs w:val="20"/>
      <w:lang w:bidi="ar-SA"/>
    </w:rPr>
  </w:style>
  <w:style w:type="character" w:customStyle="1" w:styleId="Bodytext6105pt1">
    <w:name w:val="Body text (6) + 10.5 pt1"/>
    <w:rPr>
      <w:rFonts w:ascii="Times New Roman" w:hAnsi="Times New Roman" w:cs="Times New Roman"/>
      <w:b/>
      <w:bCs/>
      <w:spacing w:val="5"/>
      <w:sz w:val="21"/>
      <w:szCs w:val="21"/>
      <w:u w:val="none"/>
    </w:rPr>
  </w:style>
  <w:style w:type="character" w:customStyle="1" w:styleId="Heading203">
    <w:name w:val="Heading #20 (3)_"/>
    <w:link w:val="Heading2030"/>
    <w:rPr>
      <w:spacing w:val="4"/>
      <w:sz w:val="21"/>
      <w:szCs w:val="21"/>
      <w:lang w:bidi="ar-SA"/>
    </w:rPr>
  </w:style>
  <w:style w:type="paragraph" w:customStyle="1" w:styleId="Heading2030">
    <w:name w:val="Heading #20 (3)"/>
    <w:basedOn w:val="Normal"/>
    <w:link w:val="Heading203"/>
    <w:pPr>
      <w:shd w:val="clear" w:color="auto" w:fill="FFFFFF"/>
      <w:spacing w:after="180" w:line="240" w:lineRule="atLeast"/>
      <w:jc w:val="both"/>
    </w:pPr>
    <w:rPr>
      <w:rFonts w:ascii="Times New Roman" w:eastAsia="Times New Roman" w:hAnsi="Times New Roman" w:cs="Times New Roman"/>
      <w:color w:val="auto"/>
      <w:spacing w:val="4"/>
      <w:sz w:val="21"/>
      <w:szCs w:val="21"/>
      <w:lang w:val="en-US" w:eastAsia="en-US"/>
    </w:rPr>
  </w:style>
  <w:style w:type="character" w:customStyle="1" w:styleId="Heading194">
    <w:name w:val="Heading #19 (4)_"/>
    <w:link w:val="Heading1940"/>
    <w:rPr>
      <w:b/>
      <w:bCs/>
      <w:spacing w:val="5"/>
      <w:sz w:val="21"/>
      <w:szCs w:val="21"/>
      <w:lang w:bidi="ar-SA"/>
    </w:rPr>
  </w:style>
  <w:style w:type="paragraph" w:customStyle="1" w:styleId="Heading1940">
    <w:name w:val="Heading #19 (4)"/>
    <w:basedOn w:val="Normal"/>
    <w:link w:val="Heading194"/>
    <w:pPr>
      <w:shd w:val="clear" w:color="auto" w:fill="FFFFFF"/>
      <w:spacing w:before="420" w:after="420" w:line="240" w:lineRule="atLeast"/>
      <w:jc w:val="both"/>
    </w:pPr>
    <w:rPr>
      <w:rFonts w:ascii="Times New Roman" w:eastAsia="Times New Roman" w:hAnsi="Times New Roman" w:cs="Times New Roman"/>
      <w:b/>
      <w:bCs/>
      <w:color w:val="auto"/>
      <w:spacing w:val="5"/>
      <w:sz w:val="21"/>
      <w:szCs w:val="21"/>
      <w:lang w:val="en-US" w:eastAsia="en-US"/>
    </w:rPr>
  </w:style>
  <w:style w:type="character" w:customStyle="1" w:styleId="Heading134">
    <w:name w:val="Heading #13 (4)_"/>
    <w:link w:val="Heading1340"/>
    <w:rPr>
      <w:rFonts w:ascii="Impact" w:hAnsi="Impact"/>
      <w:sz w:val="23"/>
      <w:szCs w:val="23"/>
      <w:lang w:bidi="ar-SA"/>
    </w:rPr>
  </w:style>
  <w:style w:type="paragraph" w:customStyle="1" w:styleId="Heading1340">
    <w:name w:val="Heading #13 (4)"/>
    <w:basedOn w:val="Normal"/>
    <w:link w:val="Heading134"/>
    <w:pPr>
      <w:shd w:val="clear" w:color="auto" w:fill="FFFFFF"/>
      <w:spacing w:before="60" w:line="240" w:lineRule="atLeast"/>
      <w:jc w:val="both"/>
    </w:pPr>
    <w:rPr>
      <w:rFonts w:ascii="Impact" w:eastAsia="Times New Roman" w:hAnsi="Impact" w:cs="Times New Roman"/>
      <w:color w:val="auto"/>
      <w:sz w:val="23"/>
      <w:szCs w:val="23"/>
      <w:lang w:val="en-US" w:eastAsia="en-US"/>
    </w:rPr>
  </w:style>
  <w:style w:type="character" w:customStyle="1" w:styleId="Heading13410pt">
    <w:name w:val="Heading #13 (4) + 10 pt"/>
    <w:rPr>
      <w:rFonts w:ascii="Impact" w:hAnsi="Impact"/>
      <w:noProof/>
      <w:sz w:val="20"/>
      <w:szCs w:val="20"/>
      <w:lang w:bidi="ar-SA"/>
    </w:rPr>
  </w:style>
  <w:style w:type="character" w:customStyle="1" w:styleId="Heading84">
    <w:name w:val="Heading #8 (4)_"/>
    <w:link w:val="Heading840"/>
    <w:rPr>
      <w:spacing w:val="-31"/>
      <w:sz w:val="28"/>
      <w:szCs w:val="28"/>
      <w:lang w:bidi="ar-SA"/>
    </w:rPr>
  </w:style>
  <w:style w:type="paragraph" w:customStyle="1" w:styleId="Heading840">
    <w:name w:val="Heading #8 (4)"/>
    <w:basedOn w:val="Normal"/>
    <w:link w:val="Heading84"/>
    <w:pPr>
      <w:shd w:val="clear" w:color="auto" w:fill="FFFFFF"/>
      <w:spacing w:before="240" w:after="420" w:line="289" w:lineRule="exact"/>
      <w:ind w:firstLine="820"/>
      <w:outlineLvl w:val="7"/>
    </w:pPr>
    <w:rPr>
      <w:rFonts w:ascii="Times New Roman" w:eastAsia="Times New Roman" w:hAnsi="Times New Roman" w:cs="Times New Roman"/>
      <w:color w:val="auto"/>
      <w:spacing w:val="-31"/>
      <w:sz w:val="28"/>
      <w:szCs w:val="28"/>
      <w:lang w:val="en-US" w:eastAsia="en-US"/>
    </w:rPr>
  </w:style>
  <w:style w:type="character" w:customStyle="1" w:styleId="Heading84Spacing0pt">
    <w:name w:val="Heading #8 (4) + Spacing 0 pt"/>
    <w:rPr>
      <w:spacing w:val="10"/>
      <w:sz w:val="28"/>
      <w:szCs w:val="28"/>
      <w:lang w:bidi="ar-SA"/>
    </w:rPr>
  </w:style>
  <w:style w:type="character" w:customStyle="1" w:styleId="Bodytext675pt">
    <w:name w:val="Body text (6) + 7.5 pt"/>
    <w:rPr>
      <w:rFonts w:ascii="Times New Roman" w:hAnsi="Times New Roman" w:cs="Times New Roman"/>
      <w:b/>
      <w:bCs/>
      <w:spacing w:val="5"/>
      <w:sz w:val="15"/>
      <w:szCs w:val="15"/>
      <w:u w:val="none"/>
    </w:rPr>
  </w:style>
  <w:style w:type="character" w:customStyle="1" w:styleId="Bodytext7Spacing0pt1">
    <w:name w:val="Body text (7) + Spacing 0 pt1"/>
    <w:rPr>
      <w:rFonts w:ascii="Times New Roman" w:hAnsi="Times New Roman" w:cs="Times New Roman"/>
      <w:spacing w:val="5"/>
      <w:sz w:val="21"/>
      <w:szCs w:val="21"/>
      <w:u w:val="none"/>
    </w:rPr>
  </w:style>
  <w:style w:type="character" w:customStyle="1" w:styleId="Heading195">
    <w:name w:val="Heading #19 (5)_"/>
    <w:link w:val="Heading1950"/>
    <w:rPr>
      <w:spacing w:val="4"/>
      <w:sz w:val="21"/>
      <w:szCs w:val="21"/>
      <w:lang w:bidi="ar-SA"/>
    </w:rPr>
  </w:style>
  <w:style w:type="paragraph" w:customStyle="1" w:styleId="Heading1950">
    <w:name w:val="Heading #19 (5)"/>
    <w:basedOn w:val="Normal"/>
    <w:link w:val="Heading195"/>
    <w:pPr>
      <w:shd w:val="clear" w:color="auto" w:fill="FFFFFF"/>
      <w:spacing w:line="298" w:lineRule="exact"/>
      <w:jc w:val="both"/>
    </w:pPr>
    <w:rPr>
      <w:rFonts w:ascii="Times New Roman" w:eastAsia="Times New Roman" w:hAnsi="Times New Roman" w:cs="Times New Roman"/>
      <w:color w:val="auto"/>
      <w:spacing w:val="4"/>
      <w:sz w:val="21"/>
      <w:szCs w:val="21"/>
      <w:lang w:val="en-US" w:eastAsia="en-US"/>
    </w:rPr>
  </w:style>
  <w:style w:type="character" w:customStyle="1" w:styleId="Bodytext8Spacing-1pt">
    <w:name w:val="Body text (8) + Spacing -1 pt"/>
    <w:rPr>
      <w:rFonts w:ascii="Times New Roman" w:hAnsi="Times New Roman" w:cs="Times New Roman"/>
      <w:i/>
      <w:iCs/>
      <w:spacing w:val="-23"/>
      <w:w w:val="80"/>
      <w:sz w:val="21"/>
      <w:szCs w:val="21"/>
      <w:u w:val="none"/>
    </w:rPr>
  </w:style>
  <w:style w:type="character" w:customStyle="1" w:styleId="Heading122">
    <w:name w:val="Heading #12 (2)_"/>
    <w:link w:val="Heading1220"/>
    <w:rPr>
      <w:b/>
      <w:bCs/>
      <w:spacing w:val="11"/>
      <w:lang w:bidi="ar-SA"/>
    </w:rPr>
  </w:style>
  <w:style w:type="paragraph" w:customStyle="1" w:styleId="Heading1220">
    <w:name w:val="Heading #12 (2)"/>
    <w:basedOn w:val="Normal"/>
    <w:link w:val="Heading122"/>
    <w:pPr>
      <w:shd w:val="clear" w:color="auto" w:fill="FFFFFF"/>
      <w:spacing w:before="300" w:after="420" w:line="240" w:lineRule="atLeast"/>
      <w:jc w:val="both"/>
    </w:pPr>
    <w:rPr>
      <w:rFonts w:ascii="Times New Roman" w:eastAsia="Times New Roman" w:hAnsi="Times New Roman" w:cs="Times New Roman"/>
      <w:b/>
      <w:bCs/>
      <w:color w:val="auto"/>
      <w:spacing w:val="11"/>
      <w:sz w:val="20"/>
      <w:szCs w:val="20"/>
      <w:lang w:val="en-US" w:eastAsia="en-US"/>
    </w:rPr>
  </w:style>
  <w:style w:type="character" w:customStyle="1" w:styleId="Bodytext27">
    <w:name w:val="Body text (27)_"/>
    <w:link w:val="Bodytext270"/>
    <w:rPr>
      <w:b/>
      <w:bCs/>
      <w:spacing w:val="12"/>
      <w:sz w:val="21"/>
      <w:szCs w:val="21"/>
      <w:lang w:bidi="ar-SA"/>
    </w:rPr>
  </w:style>
  <w:style w:type="paragraph" w:customStyle="1" w:styleId="Bodytext270">
    <w:name w:val="Body text (27)"/>
    <w:basedOn w:val="Normal"/>
    <w:link w:val="Bodytext27"/>
    <w:pPr>
      <w:shd w:val="clear" w:color="auto" w:fill="FFFFFF"/>
      <w:spacing w:before="180" w:after="480" w:line="240" w:lineRule="atLeast"/>
      <w:jc w:val="both"/>
    </w:pPr>
    <w:rPr>
      <w:rFonts w:ascii="Times New Roman" w:eastAsia="Times New Roman" w:hAnsi="Times New Roman" w:cs="Times New Roman"/>
      <w:b/>
      <w:bCs/>
      <w:color w:val="auto"/>
      <w:spacing w:val="12"/>
      <w:sz w:val="21"/>
      <w:szCs w:val="21"/>
      <w:lang w:val="en-US" w:eastAsia="en-US"/>
    </w:rPr>
  </w:style>
  <w:style w:type="character" w:customStyle="1" w:styleId="Bodytext27Spacing0pt">
    <w:name w:val="Body text (27) + Spacing 0 pt"/>
    <w:rPr>
      <w:b/>
      <w:bCs/>
      <w:spacing w:val="-14"/>
      <w:sz w:val="21"/>
      <w:szCs w:val="21"/>
      <w:lang w:bidi="ar-SA"/>
    </w:rPr>
  </w:style>
  <w:style w:type="character" w:customStyle="1" w:styleId="Heading183Spacing1pt">
    <w:name w:val="Heading #18 (3) + Spacing 1 pt"/>
    <w:rPr>
      <w:rFonts w:ascii="Times New Roman" w:hAnsi="Times New Roman" w:cs="Times New Roman"/>
      <w:i/>
      <w:iCs/>
      <w:noProof/>
      <w:spacing w:val="36"/>
      <w:sz w:val="21"/>
      <w:szCs w:val="21"/>
      <w:u w:val="none"/>
    </w:rPr>
  </w:style>
  <w:style w:type="character" w:customStyle="1" w:styleId="Heading43">
    <w:name w:val="Heading #4 (3)_"/>
    <w:link w:val="Heading430"/>
    <w:rPr>
      <w:b/>
      <w:bCs/>
      <w:sz w:val="39"/>
      <w:szCs w:val="39"/>
      <w:lang w:bidi="ar-SA"/>
    </w:rPr>
  </w:style>
  <w:style w:type="paragraph" w:customStyle="1" w:styleId="Heading430">
    <w:name w:val="Heading #4 (3)"/>
    <w:basedOn w:val="Normal"/>
    <w:link w:val="Heading43"/>
    <w:pPr>
      <w:shd w:val="clear" w:color="auto" w:fill="FFFFFF"/>
      <w:spacing w:before="720" w:after="600" w:line="473" w:lineRule="exact"/>
      <w:jc w:val="center"/>
      <w:outlineLvl w:val="3"/>
    </w:pPr>
    <w:rPr>
      <w:rFonts w:ascii="Times New Roman" w:eastAsia="Times New Roman" w:hAnsi="Times New Roman" w:cs="Times New Roman"/>
      <w:b/>
      <w:bCs/>
      <w:color w:val="auto"/>
      <w:sz w:val="39"/>
      <w:szCs w:val="39"/>
      <w:lang w:val="en-US" w:eastAsia="en-US"/>
    </w:rPr>
  </w:style>
  <w:style w:type="character" w:customStyle="1" w:styleId="Heading65">
    <w:name w:val="Heading #6 (5)_"/>
    <w:link w:val="Heading650"/>
    <w:rPr>
      <w:b/>
      <w:bCs/>
      <w:spacing w:val="1"/>
      <w:sz w:val="35"/>
      <w:szCs w:val="35"/>
      <w:lang w:bidi="ar-SA"/>
    </w:rPr>
  </w:style>
  <w:style w:type="paragraph" w:customStyle="1" w:styleId="Heading650">
    <w:name w:val="Heading #6 (5)"/>
    <w:basedOn w:val="Normal"/>
    <w:link w:val="Heading65"/>
    <w:pPr>
      <w:shd w:val="clear" w:color="auto" w:fill="FFFFFF"/>
      <w:spacing w:before="2220" w:after="3660" w:line="240" w:lineRule="atLeast"/>
      <w:outlineLvl w:val="5"/>
    </w:pPr>
    <w:rPr>
      <w:rFonts w:ascii="Times New Roman" w:eastAsia="Times New Roman" w:hAnsi="Times New Roman" w:cs="Times New Roman"/>
      <w:b/>
      <w:bCs/>
      <w:color w:val="auto"/>
      <w:spacing w:val="1"/>
      <w:sz w:val="35"/>
      <w:szCs w:val="35"/>
      <w:lang w:val="en-US" w:eastAsia="en-US"/>
    </w:rPr>
  </w:style>
  <w:style w:type="character" w:customStyle="1" w:styleId="Heading135">
    <w:name w:val="Heading #13 (5)_"/>
    <w:link w:val="Heading1350"/>
    <w:rPr>
      <w:b/>
      <w:bCs/>
      <w:spacing w:val="6"/>
      <w:sz w:val="27"/>
      <w:szCs w:val="27"/>
      <w:lang w:bidi="ar-SA"/>
    </w:rPr>
  </w:style>
  <w:style w:type="paragraph" w:customStyle="1" w:styleId="Heading1350">
    <w:name w:val="Heading #13 (5)"/>
    <w:basedOn w:val="Normal"/>
    <w:link w:val="Heading135"/>
    <w:pPr>
      <w:shd w:val="clear" w:color="auto" w:fill="FFFFFF"/>
      <w:spacing w:before="3660" w:line="240" w:lineRule="atLeast"/>
    </w:pPr>
    <w:rPr>
      <w:rFonts w:ascii="Times New Roman" w:eastAsia="Times New Roman" w:hAnsi="Times New Roman" w:cs="Times New Roman"/>
      <w:b/>
      <w:bCs/>
      <w:color w:val="auto"/>
      <w:spacing w:val="6"/>
      <w:sz w:val="27"/>
      <w:szCs w:val="27"/>
      <w:lang w:val="en-US" w:eastAsia="en-US"/>
    </w:rPr>
  </w:style>
  <w:style w:type="character" w:customStyle="1" w:styleId="Bodytext11pt2">
    <w:name w:val="Body text + 11 pt2"/>
    <w:rPr>
      <w:rFonts w:ascii="Times New Roman" w:hAnsi="Times New Roman" w:cs="Times New Roman"/>
      <w:spacing w:val="1"/>
      <w:sz w:val="22"/>
      <w:szCs w:val="22"/>
      <w:u w:val="none"/>
    </w:rPr>
  </w:style>
  <w:style w:type="character" w:customStyle="1" w:styleId="Footnote275pt1">
    <w:name w:val="Footnote (2) + 7.5 pt1"/>
    <w:rPr>
      <w:rFonts w:ascii="Times New Roman" w:hAnsi="Times New Roman" w:cs="Times New Roman"/>
      <w:b/>
      <w:bCs/>
      <w:spacing w:val="6"/>
      <w:sz w:val="15"/>
      <w:szCs w:val="15"/>
      <w:u w:val="none"/>
    </w:rPr>
  </w:style>
  <w:style w:type="character" w:customStyle="1" w:styleId="Footnote85pt">
    <w:name w:val="Footnote + 8.5 pt"/>
    <w:rPr>
      <w:rFonts w:ascii="Times New Roman" w:hAnsi="Times New Roman" w:cs="Times New Roman"/>
      <w:spacing w:val="6"/>
      <w:sz w:val="17"/>
      <w:szCs w:val="17"/>
      <w:u w:val="none"/>
    </w:rPr>
  </w:style>
  <w:style w:type="character" w:customStyle="1" w:styleId="FootnoteSpacing0pt">
    <w:name w:val="Footnote + Spacing 0 pt"/>
    <w:rPr>
      <w:rFonts w:ascii="Times New Roman" w:hAnsi="Times New Roman" w:cs="Times New Roman"/>
      <w:spacing w:val="5"/>
      <w:sz w:val="15"/>
      <w:szCs w:val="15"/>
      <w:u w:val="none"/>
    </w:rPr>
  </w:style>
  <w:style w:type="character" w:customStyle="1" w:styleId="Heading173NotBold">
    <w:name w:val="Heading #17 (3) + Not Bold"/>
    <w:rPr>
      <w:rFonts w:ascii="Times New Roman" w:hAnsi="Times New Roman" w:cs="Times New Roman"/>
      <w:b/>
      <w:bCs/>
      <w:i/>
      <w:iCs/>
      <w:spacing w:val="5"/>
      <w:sz w:val="21"/>
      <w:szCs w:val="21"/>
      <w:u w:val="none"/>
    </w:rPr>
  </w:style>
  <w:style w:type="character" w:customStyle="1" w:styleId="Heading204">
    <w:name w:val="Heading #20 (4)_"/>
    <w:link w:val="Heading2040"/>
    <w:rPr>
      <w:i/>
      <w:iCs/>
      <w:spacing w:val="1"/>
      <w:sz w:val="21"/>
      <w:szCs w:val="21"/>
      <w:lang w:bidi="ar-SA"/>
    </w:rPr>
  </w:style>
  <w:style w:type="paragraph" w:customStyle="1" w:styleId="Heading2040">
    <w:name w:val="Heading #20 (4)"/>
    <w:basedOn w:val="Normal"/>
    <w:link w:val="Heading204"/>
    <w:pPr>
      <w:shd w:val="clear" w:color="auto" w:fill="FFFFFF"/>
      <w:spacing w:before="180" w:after="360" w:line="240" w:lineRule="atLeast"/>
      <w:jc w:val="both"/>
    </w:pPr>
    <w:rPr>
      <w:rFonts w:ascii="Times New Roman" w:eastAsia="Times New Roman" w:hAnsi="Times New Roman" w:cs="Times New Roman"/>
      <w:i/>
      <w:iCs/>
      <w:color w:val="auto"/>
      <w:spacing w:val="1"/>
      <w:sz w:val="21"/>
      <w:szCs w:val="21"/>
      <w:lang w:val="en-US" w:eastAsia="en-US"/>
    </w:rPr>
  </w:style>
  <w:style w:type="character" w:customStyle="1" w:styleId="Bodytext3485pt">
    <w:name w:val="Body text (34) + 8.5 pt"/>
    <w:rPr>
      <w:rFonts w:ascii="Times New Roman" w:hAnsi="Times New Roman" w:cs="Times New Roman"/>
      <w:noProof/>
      <w:spacing w:val="6"/>
      <w:sz w:val="17"/>
      <w:szCs w:val="17"/>
      <w:u w:val="none"/>
    </w:rPr>
  </w:style>
  <w:style w:type="paragraph" w:customStyle="1" w:styleId="Bodytext1a">
    <w:name w:val="Body text1"/>
    <w:basedOn w:val="Normal"/>
    <w:pPr>
      <w:shd w:val="clear" w:color="auto" w:fill="FFFFFF"/>
      <w:spacing w:before="240" w:after="240" w:line="276" w:lineRule="exact"/>
      <w:ind w:hanging="720"/>
      <w:jc w:val="both"/>
    </w:pPr>
    <w:rPr>
      <w:rFonts w:ascii="Times New Roman" w:hAnsi="Times New Roman" w:cs="Times New Roman"/>
      <w:color w:val="auto"/>
      <w:spacing w:val="1"/>
      <w:sz w:val="21"/>
      <w:szCs w:val="21"/>
      <w:lang w:eastAsia="en-US"/>
    </w:rPr>
  </w:style>
  <w:style w:type="paragraph" w:customStyle="1" w:styleId="Bodytext131">
    <w:name w:val="Body text (13)1"/>
    <w:basedOn w:val="Normal"/>
    <w:pPr>
      <w:shd w:val="clear" w:color="auto" w:fill="FFFFFF"/>
      <w:spacing w:before="180" w:line="240" w:lineRule="atLeast"/>
      <w:jc w:val="both"/>
    </w:pPr>
    <w:rPr>
      <w:rFonts w:ascii="Times New Roman" w:hAnsi="Times New Roman" w:cs="Times New Roman"/>
      <w:color w:val="auto"/>
      <w:spacing w:val="4"/>
      <w:sz w:val="21"/>
      <w:szCs w:val="21"/>
      <w:lang w:eastAsia="en-US"/>
    </w:rPr>
  </w:style>
  <w:style w:type="paragraph" w:styleId="FootnoteText">
    <w:name w:val="footnote text"/>
    <w:basedOn w:val="Normal"/>
    <w:link w:val="FootnoteTextChar"/>
    <w:uiPriority w:val="99"/>
    <w:rPr>
      <w:sz w:val="20"/>
      <w:szCs w:val="20"/>
    </w:rPr>
  </w:style>
  <w:style w:type="character" w:styleId="FootnoteReference">
    <w:name w:val="footnote reference"/>
    <w:uiPriority w:val="99"/>
    <w:rPr>
      <w:vertAlign w:val="superscript"/>
    </w:rPr>
  </w:style>
  <w:style w:type="character" w:customStyle="1" w:styleId="FootnoteTextChar">
    <w:name w:val="Footnote Text Char"/>
    <w:link w:val="FootnoteText"/>
    <w:uiPriority w:val="99"/>
    <w:rPr>
      <w:color w:val="000000"/>
    </w:rPr>
  </w:style>
  <w:style w:type="paragraph" w:styleId="Header">
    <w:name w:val="header"/>
    <w:basedOn w:val="Normal"/>
    <w:link w:val="HeaderChar"/>
    <w:uiPriority w:val="99"/>
    <w:unhideWhenUsed/>
    <w:pPr>
      <w:widowControl/>
      <w:tabs>
        <w:tab w:val="center" w:pos="4680"/>
        <w:tab w:val="right" w:pos="9360"/>
      </w:tabs>
    </w:pPr>
    <w:rPr>
      <w:rFonts w:ascii="Calibri" w:eastAsia="Calibri" w:hAnsi="Calibri" w:cs="Times New Roman"/>
      <w:color w:val="auto"/>
      <w:sz w:val="22"/>
      <w:szCs w:val="22"/>
      <w:lang w:val="en-US" w:eastAsia="en-US"/>
    </w:rPr>
  </w:style>
  <w:style w:type="character" w:customStyle="1" w:styleId="HeaderChar">
    <w:name w:val="Header Char"/>
    <w:link w:val="Header"/>
    <w:uiPriority w:val="99"/>
    <w:rPr>
      <w:rFonts w:ascii="Calibri" w:eastAsia="Calibri" w:hAnsi="Calibri" w:cs="Times New Roman"/>
      <w:sz w:val="22"/>
      <w:szCs w:val="22"/>
      <w:lang w:val="en-US" w:eastAsia="en-US"/>
    </w:rPr>
  </w:style>
  <w:style w:type="paragraph" w:styleId="Footer">
    <w:name w:val="footer"/>
    <w:basedOn w:val="Normal"/>
    <w:link w:val="FooterChar"/>
    <w:uiPriority w:val="99"/>
    <w:unhideWhenUsed/>
    <w:pPr>
      <w:widowControl/>
      <w:tabs>
        <w:tab w:val="center" w:pos="4680"/>
        <w:tab w:val="right" w:pos="9360"/>
      </w:tabs>
    </w:pPr>
    <w:rPr>
      <w:rFonts w:ascii="Calibri" w:eastAsia="Calibri" w:hAnsi="Calibri" w:cs="Times New Roman"/>
      <w:color w:val="auto"/>
      <w:sz w:val="22"/>
      <w:szCs w:val="22"/>
      <w:lang w:val="en-US" w:eastAsia="en-US"/>
    </w:rPr>
  </w:style>
  <w:style w:type="character" w:customStyle="1" w:styleId="FooterChar">
    <w:name w:val="Footer Char"/>
    <w:link w:val="Footer"/>
    <w:uiPriority w:val="99"/>
    <w:rPr>
      <w:rFonts w:ascii="Calibri" w:eastAsia="Calibri" w:hAnsi="Calibri" w:cs="Times New Roman"/>
      <w:sz w:val="22"/>
      <w:szCs w:val="22"/>
      <w:lang w:val="en-US" w:eastAsia="en-US"/>
    </w:rPr>
  </w:style>
  <w:style w:type="paragraph" w:styleId="NormalWeb">
    <w:name w:val="Normal (Web)"/>
    <w:basedOn w:val="Normal"/>
    <w:uiPriority w:val="99"/>
    <w:unhideWhenUsed/>
    <w:pPr>
      <w:widowControl/>
      <w:spacing w:line="312" w:lineRule="auto"/>
    </w:pPr>
    <w:rPr>
      <w:rFonts w:ascii="Times New Roman" w:eastAsia="Times New Roman" w:hAnsi="Times New Roman" w:cs="Times New Roman"/>
      <w:color w:val="auto"/>
      <w:lang w:val="en-US" w:eastAsia="en-US"/>
    </w:rPr>
  </w:style>
  <w:style w:type="paragraph" w:styleId="ListParagraph">
    <w:name w:val="List Paragraph"/>
    <w:basedOn w:val="Normal"/>
    <w:uiPriority w:val="34"/>
    <w:qFormat/>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styleId="Strong">
    <w:name w:val="Strong"/>
    <w:uiPriority w:val="22"/>
    <w:qFormat/>
    <w:rPr>
      <w:b/>
      <w:bCs/>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rPr>
      <w:color w:val="000000"/>
    </w:rPr>
  </w:style>
  <w:style w:type="character" w:customStyle="1" w:styleId="normal-h1">
    <w:name w:val="normal-h1"/>
    <w:rPr>
      <w:rFonts w:ascii="Times New Roman" w:hAnsi="Times New Roman" w:cs="Times New Roman" w:hint="default"/>
      <w:sz w:val="28"/>
      <w:szCs w:val="28"/>
    </w:rPr>
  </w:style>
  <w:style w:type="paragraph" w:styleId="BalloonText">
    <w:name w:val="Balloon Text"/>
    <w:basedOn w:val="Normal"/>
    <w:link w:val="BalloonTextChar"/>
    <w:uiPriority w:val="99"/>
    <w:unhideWhenUsed/>
    <w:pPr>
      <w:widowControl/>
    </w:pPr>
    <w:rPr>
      <w:rFonts w:ascii="Segoe UI" w:eastAsia="Calibri" w:hAnsi="Segoe UI" w:cs="Segoe UI"/>
      <w:color w:val="auto"/>
      <w:sz w:val="18"/>
      <w:szCs w:val="18"/>
      <w:lang w:val="en-US" w:eastAsia="en-US"/>
    </w:rPr>
  </w:style>
  <w:style w:type="character" w:customStyle="1" w:styleId="BalloonTextChar">
    <w:name w:val="Balloon Text Char"/>
    <w:link w:val="BalloonText"/>
    <w:uiPriority w:val="99"/>
    <w:rPr>
      <w:rFonts w:ascii="Segoe UI" w:eastAsia="Calibri" w:hAnsi="Segoe UI" w:cs="Segoe UI"/>
      <w:sz w:val="18"/>
      <w:szCs w:val="18"/>
      <w:lang w:val="en-US" w:eastAsia="en-US"/>
    </w:rPr>
  </w:style>
  <w:style w:type="paragraph" w:customStyle="1" w:styleId="normal-p">
    <w:name w:val="normal-p"/>
    <w:basedOn w:val="Normal"/>
    <w:pPr>
      <w:widowControl/>
    </w:pPr>
    <w:rPr>
      <w:rFonts w:ascii="Times New Roman" w:eastAsia="Times New Roman" w:hAnsi="Times New Roman" w:cs="Times New Roman"/>
      <w:color w:val="auto"/>
      <w:sz w:val="20"/>
      <w:szCs w:val="20"/>
      <w:lang w:val="en-US" w:eastAsia="en-US"/>
    </w:rPr>
  </w:style>
  <w:style w:type="paragraph" w:customStyle="1" w:styleId="pbody">
    <w:name w:val="pbody"/>
    <w:basedOn w:val="Normal"/>
    <w:pPr>
      <w:widowControl/>
      <w:spacing w:before="100" w:beforeAutospacing="1" w:after="100" w:afterAutospacing="1"/>
    </w:pPr>
    <w:rPr>
      <w:rFonts w:ascii="Times New Roman" w:eastAsia="Times New Roman" w:hAnsi="Times New Roman" w:cs="Times New Roman"/>
      <w:color w:val="auto"/>
      <w:lang w:val="en-US" w:eastAsia="en-US"/>
    </w:rPr>
  </w:style>
  <w:style w:type="paragraph" w:styleId="CommentSubject">
    <w:name w:val="annotation subject"/>
    <w:basedOn w:val="CommentText"/>
    <w:next w:val="CommentText"/>
    <w:link w:val="CommentSubjectChar"/>
    <w:uiPriority w:val="99"/>
    <w:unhideWhenUsed/>
    <w:pPr>
      <w:widowControl/>
      <w:spacing w:after="200"/>
    </w:pPr>
    <w:rPr>
      <w:rFonts w:ascii="Calibri" w:eastAsia="Calibri" w:hAnsi="Calibri" w:cs="Times New Roman"/>
      <w:b/>
      <w:bCs/>
      <w:color w:val="auto"/>
      <w:lang w:val="en-US" w:eastAsia="en-US"/>
    </w:rPr>
  </w:style>
  <w:style w:type="character" w:customStyle="1" w:styleId="CommentSubjectChar">
    <w:name w:val="Comment Subject Char"/>
    <w:link w:val="CommentSubject"/>
    <w:uiPriority w:val="99"/>
    <w:rPr>
      <w:rFonts w:ascii="Calibri" w:eastAsia="Calibri" w:hAnsi="Calibri" w:cs="Times New Roman"/>
      <w:b/>
      <w:bCs/>
      <w:color w:val="000000"/>
      <w:lang w:val="en-US" w:eastAsia="en-US"/>
    </w:rPr>
  </w:style>
  <w:style w:type="paragraph" w:styleId="Revision">
    <w:name w:val="Revision"/>
    <w:hidden/>
    <w:uiPriority w:val="99"/>
    <w:semiHidden/>
    <w:rPr>
      <w:rFonts w:ascii="Calibri" w:eastAsia="Calibri" w:hAnsi="Calibri" w:cs="Times New Roman"/>
      <w:sz w:val="22"/>
      <w:szCs w:val="22"/>
    </w:rPr>
  </w:style>
  <w:style w:type="character" w:customStyle="1" w:styleId="fontstyle01">
    <w:name w:val="fontstyle01"/>
    <w:rPr>
      <w:rFonts w:ascii="TimesNewRomanPS-ItalicMT" w:hAnsi="TimesNewRomanPS-ItalicMT" w:hint="default"/>
      <w:b w:val="0"/>
      <w:bCs w:val="0"/>
      <w:i/>
      <w:iCs/>
      <w:color w:val="000000"/>
      <w:sz w:val="24"/>
      <w:szCs w:val="24"/>
    </w:rPr>
  </w:style>
  <w:style w:type="table" w:customStyle="1" w:styleId="TableGrid1">
    <w:name w:val="Table Grid1"/>
    <w:basedOn w:val="TableNormal"/>
    <w:next w:val="TableGrid"/>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471822">
      <w:bodyDiv w:val="1"/>
      <w:marLeft w:val="0"/>
      <w:marRight w:val="0"/>
      <w:marTop w:val="0"/>
      <w:marBottom w:val="0"/>
      <w:divBdr>
        <w:top w:val="none" w:sz="0" w:space="0" w:color="auto"/>
        <w:left w:val="none" w:sz="0" w:space="0" w:color="auto"/>
        <w:bottom w:val="none" w:sz="0" w:space="0" w:color="auto"/>
        <w:right w:val="none" w:sz="0" w:space="0" w:color="auto"/>
      </w:divBdr>
    </w:div>
    <w:div w:id="261259175">
      <w:bodyDiv w:val="1"/>
      <w:marLeft w:val="0"/>
      <w:marRight w:val="0"/>
      <w:marTop w:val="0"/>
      <w:marBottom w:val="0"/>
      <w:divBdr>
        <w:top w:val="none" w:sz="0" w:space="0" w:color="auto"/>
        <w:left w:val="none" w:sz="0" w:space="0" w:color="auto"/>
        <w:bottom w:val="none" w:sz="0" w:space="0" w:color="auto"/>
        <w:right w:val="none" w:sz="0" w:space="0" w:color="auto"/>
      </w:divBdr>
    </w:div>
    <w:div w:id="750195109">
      <w:bodyDiv w:val="1"/>
      <w:marLeft w:val="0"/>
      <w:marRight w:val="0"/>
      <w:marTop w:val="0"/>
      <w:marBottom w:val="0"/>
      <w:divBdr>
        <w:top w:val="none" w:sz="0" w:space="0" w:color="auto"/>
        <w:left w:val="none" w:sz="0" w:space="0" w:color="auto"/>
        <w:bottom w:val="none" w:sz="0" w:space="0" w:color="auto"/>
        <w:right w:val="none" w:sz="0" w:space="0" w:color="auto"/>
      </w:divBdr>
    </w:div>
    <w:div w:id="772556422">
      <w:bodyDiv w:val="1"/>
      <w:marLeft w:val="0"/>
      <w:marRight w:val="0"/>
      <w:marTop w:val="0"/>
      <w:marBottom w:val="0"/>
      <w:divBdr>
        <w:top w:val="none" w:sz="0" w:space="0" w:color="auto"/>
        <w:left w:val="none" w:sz="0" w:space="0" w:color="auto"/>
        <w:bottom w:val="none" w:sz="0" w:space="0" w:color="auto"/>
        <w:right w:val="none" w:sz="0" w:space="0" w:color="auto"/>
      </w:divBdr>
    </w:div>
    <w:div w:id="865219161">
      <w:bodyDiv w:val="1"/>
      <w:marLeft w:val="0"/>
      <w:marRight w:val="0"/>
      <w:marTop w:val="0"/>
      <w:marBottom w:val="0"/>
      <w:divBdr>
        <w:top w:val="none" w:sz="0" w:space="0" w:color="auto"/>
        <w:left w:val="none" w:sz="0" w:space="0" w:color="auto"/>
        <w:bottom w:val="none" w:sz="0" w:space="0" w:color="auto"/>
        <w:right w:val="none" w:sz="0" w:space="0" w:color="auto"/>
      </w:divBdr>
    </w:div>
    <w:div w:id="951009554">
      <w:bodyDiv w:val="1"/>
      <w:marLeft w:val="0"/>
      <w:marRight w:val="0"/>
      <w:marTop w:val="0"/>
      <w:marBottom w:val="0"/>
      <w:divBdr>
        <w:top w:val="none" w:sz="0" w:space="0" w:color="auto"/>
        <w:left w:val="none" w:sz="0" w:space="0" w:color="auto"/>
        <w:bottom w:val="none" w:sz="0" w:space="0" w:color="auto"/>
        <w:right w:val="none" w:sz="0" w:space="0" w:color="auto"/>
      </w:divBdr>
    </w:div>
    <w:div w:id="1103916300">
      <w:bodyDiv w:val="1"/>
      <w:marLeft w:val="0"/>
      <w:marRight w:val="0"/>
      <w:marTop w:val="0"/>
      <w:marBottom w:val="0"/>
      <w:divBdr>
        <w:top w:val="none" w:sz="0" w:space="0" w:color="auto"/>
        <w:left w:val="none" w:sz="0" w:space="0" w:color="auto"/>
        <w:bottom w:val="none" w:sz="0" w:space="0" w:color="auto"/>
        <w:right w:val="none" w:sz="0" w:space="0" w:color="auto"/>
      </w:divBdr>
    </w:div>
    <w:div w:id="1119492704">
      <w:bodyDiv w:val="1"/>
      <w:marLeft w:val="0"/>
      <w:marRight w:val="0"/>
      <w:marTop w:val="0"/>
      <w:marBottom w:val="0"/>
      <w:divBdr>
        <w:top w:val="none" w:sz="0" w:space="0" w:color="auto"/>
        <w:left w:val="none" w:sz="0" w:space="0" w:color="auto"/>
        <w:bottom w:val="none" w:sz="0" w:space="0" w:color="auto"/>
        <w:right w:val="none" w:sz="0" w:space="0" w:color="auto"/>
      </w:divBdr>
    </w:div>
    <w:div w:id="1149054681">
      <w:bodyDiv w:val="1"/>
      <w:marLeft w:val="0"/>
      <w:marRight w:val="0"/>
      <w:marTop w:val="0"/>
      <w:marBottom w:val="0"/>
      <w:divBdr>
        <w:top w:val="none" w:sz="0" w:space="0" w:color="auto"/>
        <w:left w:val="none" w:sz="0" w:space="0" w:color="auto"/>
        <w:bottom w:val="none" w:sz="0" w:space="0" w:color="auto"/>
        <w:right w:val="none" w:sz="0" w:space="0" w:color="auto"/>
      </w:divBdr>
    </w:div>
    <w:div w:id="1524593394">
      <w:bodyDiv w:val="1"/>
      <w:marLeft w:val="0"/>
      <w:marRight w:val="0"/>
      <w:marTop w:val="0"/>
      <w:marBottom w:val="0"/>
      <w:divBdr>
        <w:top w:val="none" w:sz="0" w:space="0" w:color="auto"/>
        <w:left w:val="none" w:sz="0" w:space="0" w:color="auto"/>
        <w:bottom w:val="none" w:sz="0" w:space="0" w:color="auto"/>
        <w:right w:val="none" w:sz="0" w:space="0" w:color="auto"/>
      </w:divBdr>
    </w:div>
    <w:div w:id="1787583009">
      <w:bodyDiv w:val="1"/>
      <w:marLeft w:val="0"/>
      <w:marRight w:val="0"/>
      <w:marTop w:val="0"/>
      <w:marBottom w:val="0"/>
      <w:divBdr>
        <w:top w:val="none" w:sz="0" w:space="0" w:color="auto"/>
        <w:left w:val="none" w:sz="0" w:space="0" w:color="auto"/>
        <w:bottom w:val="none" w:sz="0" w:space="0" w:color="auto"/>
        <w:right w:val="none" w:sz="0" w:space="0" w:color="auto"/>
      </w:divBdr>
    </w:div>
    <w:div w:id="1848247998">
      <w:bodyDiv w:val="1"/>
      <w:marLeft w:val="0"/>
      <w:marRight w:val="0"/>
      <w:marTop w:val="0"/>
      <w:marBottom w:val="0"/>
      <w:divBdr>
        <w:top w:val="none" w:sz="0" w:space="0" w:color="auto"/>
        <w:left w:val="none" w:sz="0" w:space="0" w:color="auto"/>
        <w:bottom w:val="none" w:sz="0" w:space="0" w:color="auto"/>
        <w:right w:val="none" w:sz="0" w:space="0" w:color="auto"/>
      </w:divBdr>
    </w:div>
    <w:div w:id="1850556296">
      <w:bodyDiv w:val="1"/>
      <w:marLeft w:val="0"/>
      <w:marRight w:val="0"/>
      <w:marTop w:val="0"/>
      <w:marBottom w:val="0"/>
      <w:divBdr>
        <w:top w:val="none" w:sz="0" w:space="0" w:color="auto"/>
        <w:left w:val="none" w:sz="0" w:space="0" w:color="auto"/>
        <w:bottom w:val="none" w:sz="0" w:space="0" w:color="auto"/>
        <w:right w:val="none" w:sz="0" w:space="0" w:color="auto"/>
      </w:divBdr>
    </w:div>
    <w:div w:id="1858613537">
      <w:bodyDiv w:val="1"/>
      <w:marLeft w:val="0"/>
      <w:marRight w:val="0"/>
      <w:marTop w:val="0"/>
      <w:marBottom w:val="0"/>
      <w:divBdr>
        <w:top w:val="none" w:sz="0" w:space="0" w:color="auto"/>
        <w:left w:val="none" w:sz="0" w:space="0" w:color="auto"/>
        <w:bottom w:val="none" w:sz="0" w:space="0" w:color="auto"/>
        <w:right w:val="none" w:sz="0" w:space="0" w:color="auto"/>
      </w:divBdr>
    </w:div>
    <w:div w:id="1949777435">
      <w:bodyDiv w:val="1"/>
      <w:marLeft w:val="0"/>
      <w:marRight w:val="0"/>
      <w:marTop w:val="0"/>
      <w:marBottom w:val="0"/>
      <w:divBdr>
        <w:top w:val="none" w:sz="0" w:space="0" w:color="auto"/>
        <w:left w:val="none" w:sz="0" w:space="0" w:color="auto"/>
        <w:bottom w:val="none" w:sz="0" w:space="0" w:color="auto"/>
        <w:right w:val="none" w:sz="0" w:space="0" w:color="auto"/>
      </w:divBdr>
    </w:div>
    <w:div w:id="212792009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7A6E8-E0C1-409C-B992-9DED6C29A8A6}">
  <ds:schemaRefs>
    <ds:schemaRef ds:uri="http://schemas.microsoft.com/sharepoint/v3/contenttype/forms"/>
  </ds:schemaRefs>
</ds:datastoreItem>
</file>

<file path=customXml/itemProps2.xml><?xml version="1.0" encoding="utf-8"?>
<ds:datastoreItem xmlns:ds="http://schemas.openxmlformats.org/officeDocument/2006/customXml" ds:itemID="{1ED4AB2C-0F2E-44EE-853C-7B8A7D38C9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A4E5858-4E09-4144-9B68-8DBA74A935A5}">
  <ds:schemaRefs>
    <ds:schemaRef ds:uri="http://schemas.microsoft.com/office/2006/metadata/properties"/>
  </ds:schemaRefs>
</ds:datastoreItem>
</file>

<file path=customXml/itemProps4.xml><?xml version="1.0" encoding="utf-8"?>
<ds:datastoreItem xmlns:ds="http://schemas.openxmlformats.org/officeDocument/2006/customXml" ds:itemID="{F026CEFB-721F-4F32-ACFA-3B20E1F9B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1015</Words>
  <Characters>5788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\GP</vt:lpstr>
    </vt:vector>
  </TitlesOfParts>
  <Company>HOME</Company>
  <LinksUpToDate>false</LinksUpToDate>
  <CharactersWithSpaces>6790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dc:title>
  <dc:creator>User</dc:creator>
  <cp:lastModifiedBy>WINDOWS</cp:lastModifiedBy>
  <cp:revision>2</cp:revision>
  <cp:lastPrinted>2025-12-10T07:42:00Z</cp:lastPrinted>
  <dcterms:created xsi:type="dcterms:W3CDTF">2026-03-20T01:52:00Z</dcterms:created>
  <dcterms:modified xsi:type="dcterms:W3CDTF">2026-03-20T01:52:00Z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2025-09-08T03:00:29Z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4f7bedbf-ff7e-428b-9995-8374323e20e3</vt:lpwstr>
  </property>
  <property fmtid="{D5CDD505-2E9C-101B-9397-08002B2CF9AE}" pid="7" name="MSIP_Label_defa4170-0d19-0005-0004-bc88714345d2_ActionId">
    <vt:lpwstr>ce81d193-4df0-4e91-b345-8805cba1bc9d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