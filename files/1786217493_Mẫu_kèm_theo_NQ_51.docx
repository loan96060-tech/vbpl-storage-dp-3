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576BF" w:rsidRDefault="00B576BF">
      <w:pPr>
        <w:shd w:val="clear" w:color="auto" w:fill="FFFFFF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bookmarkStart w:id="0" w:name="_Hlk213698038"/>
      <w:bookmarkStart w:id="1" w:name="_Hlk215300687"/>
      <w:bookmarkStart w:id="2" w:name="_Hlk212153014"/>
      <w:bookmarkStart w:id="3" w:name="_GoBack"/>
      <w:bookmarkEnd w:id="3"/>
    </w:p>
    <w:p w:rsidR="00B576BF" w:rsidRDefault="00B30E6E">
      <w:pPr>
        <w:shd w:val="clear" w:color="auto" w:fill="FFFFFF"/>
        <w:jc w:val="center"/>
        <w:rPr>
          <w:rFonts w:ascii="Times New Roman" w:hAnsi="Times New Roman" w:cs="Times New Roman"/>
          <w:b/>
          <w:color w:val="auto"/>
          <w:sz w:val="26"/>
          <w:szCs w:val="26"/>
        </w:rPr>
      </w:pPr>
      <w:r>
        <w:rPr>
          <w:rFonts w:ascii="Times New Roman" w:hAnsi="Times New Roman" w:cs="Times New Roman"/>
          <w:b/>
          <w:color w:val="auto"/>
          <w:sz w:val="26"/>
          <w:szCs w:val="26"/>
        </w:rPr>
        <w:t>M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Ẫ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U ĐƠN Đ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Ề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NGH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Ị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H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Ỗ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 xml:space="preserve"> TR</w:t>
      </w:r>
      <w:r>
        <w:rPr>
          <w:rFonts w:ascii="Times New Roman" w:hAnsi="Times New Roman" w:cs="Times New Roman"/>
          <w:b/>
          <w:color w:val="auto"/>
          <w:sz w:val="26"/>
          <w:szCs w:val="26"/>
        </w:rPr>
        <w:t>Ợ</w:t>
      </w:r>
    </w:p>
    <w:p w:rsidR="00B576BF" w:rsidRDefault="00B30E6E">
      <w:pPr>
        <w:shd w:val="clear" w:color="auto" w:fill="FFFFFF"/>
        <w:jc w:val="center"/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</w:pPr>
      <w:r>
        <w:rPr>
          <w:rFonts w:ascii="Times New Roman" w:hAnsi="Times New Roman" w:cs="Times New Roman"/>
          <w:bCs/>
          <w:color w:val="auto"/>
          <w:spacing w:val="-10"/>
          <w:sz w:val="26"/>
          <w:szCs w:val="26"/>
        </w:rPr>
        <w:t>(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Kèm theo Ngh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ị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 xml:space="preserve"> quy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ế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t s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ố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  <w:lang w:val="en-US"/>
        </w:rPr>
        <w:t xml:space="preserve"> 51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 xml:space="preserve">/2025/NQ-HĐND ngày 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  <w:lang w:val="en-US"/>
        </w:rPr>
        <w:t>09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/12/2025 c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ủ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a H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ộ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i đ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ồ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ng nhân dân t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ỉ</w:t>
      </w:r>
      <w:r>
        <w:rPr>
          <w:rFonts w:ascii="Times New Roman" w:hAnsi="Times New Roman" w:cs="Times New Roman"/>
          <w:bCs/>
          <w:i/>
          <w:iCs/>
          <w:color w:val="auto"/>
          <w:spacing w:val="-10"/>
          <w:sz w:val="26"/>
          <w:szCs w:val="26"/>
        </w:rPr>
        <w:t>nh)</w:t>
      </w:r>
    </w:p>
    <w:p w:rsidR="00B576BF" w:rsidRDefault="00B30E6E">
      <w:pPr>
        <w:shd w:val="clear" w:color="auto" w:fill="FFFFFF"/>
        <w:spacing w:before="120" w:line="187" w:lineRule="atLeast"/>
        <w:ind w:firstLine="567"/>
        <w:jc w:val="center"/>
        <w:rPr>
          <w:rFonts w:ascii="Times New Roman" w:hAnsi="Times New Roman" w:cs="Times New Roman"/>
          <w:color w:val="auto"/>
          <w:szCs w:val="28"/>
          <w:lang w:val="de-DE"/>
        </w:rPr>
      </w:pPr>
      <w:r>
        <w:rPr>
          <w:rFonts w:ascii="Times New Roman" w:hAnsi="Times New Roman" w:cs="Times New Roman"/>
          <w:b/>
          <w:bCs/>
          <w:noProof/>
          <w:color w:val="auto"/>
          <w:szCs w:val="28"/>
          <w:lang w:val="en-US" w:eastAsia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453390</wp:posOffset>
                </wp:positionV>
                <wp:extent cx="1381125" cy="0"/>
                <wp:effectExtent l="0" t="0" r="0" b="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1125" cy="0"/>
                        </a:xfrm>
                        <a:prstGeom prst="line">
                          <a:avLst/>
                        </a:prstGeom>
                        <a:noFill/>
                        <a:ln w="63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id="Straight Connector 2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81.65pt,35.7pt" to="290.4pt,35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" strokecolor="windowText" strokeweight=".5pt">
                <v:stroke joinstyle="miter"/>
              </v:lin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auto"/>
          <w:szCs w:val="28"/>
        </w:rPr>
        <w:t>C</w:t>
      </w:r>
      <w:r>
        <w:rPr>
          <w:rFonts w:ascii="Times New Roman" w:hAnsi="Times New Roman" w:cs="Times New Roman"/>
          <w:b/>
          <w:bCs/>
          <w:color w:val="auto"/>
          <w:szCs w:val="28"/>
        </w:rPr>
        <w:t>Ộ</w:t>
      </w:r>
      <w:r>
        <w:rPr>
          <w:rFonts w:ascii="Times New Roman" w:hAnsi="Times New Roman" w:cs="Times New Roman"/>
          <w:b/>
          <w:bCs/>
          <w:color w:val="auto"/>
          <w:szCs w:val="28"/>
        </w:rPr>
        <w:t>NG HÒA XÃ H</w:t>
      </w:r>
      <w:r>
        <w:rPr>
          <w:rFonts w:ascii="Times New Roman" w:hAnsi="Times New Roman" w:cs="Times New Roman"/>
          <w:b/>
          <w:bCs/>
          <w:color w:val="auto"/>
          <w:szCs w:val="28"/>
        </w:rPr>
        <w:t>Ộ</w:t>
      </w:r>
      <w:r>
        <w:rPr>
          <w:rFonts w:ascii="Times New Roman" w:hAnsi="Times New Roman" w:cs="Times New Roman"/>
          <w:b/>
          <w:bCs/>
          <w:color w:val="auto"/>
          <w:szCs w:val="28"/>
        </w:rPr>
        <w:t>I CH</w:t>
      </w:r>
      <w:r>
        <w:rPr>
          <w:rFonts w:ascii="Times New Roman" w:hAnsi="Times New Roman" w:cs="Times New Roman"/>
          <w:b/>
          <w:bCs/>
          <w:color w:val="auto"/>
          <w:szCs w:val="28"/>
        </w:rPr>
        <w:t>Ủ</w:t>
      </w:r>
      <w:r>
        <w:rPr>
          <w:rFonts w:ascii="Times New Roman" w:hAnsi="Times New Roman" w:cs="Times New Roman"/>
          <w:b/>
          <w:bCs/>
          <w:color w:val="auto"/>
          <w:szCs w:val="28"/>
        </w:rPr>
        <w:t xml:space="preserve"> NGHĨA VI</w:t>
      </w:r>
      <w:r>
        <w:rPr>
          <w:rFonts w:ascii="Times New Roman" w:hAnsi="Times New Roman" w:cs="Times New Roman"/>
          <w:b/>
          <w:bCs/>
          <w:color w:val="auto"/>
          <w:szCs w:val="28"/>
        </w:rPr>
        <w:t>Ệ</w:t>
      </w:r>
      <w:r>
        <w:rPr>
          <w:rFonts w:ascii="Times New Roman" w:hAnsi="Times New Roman" w:cs="Times New Roman"/>
          <w:b/>
          <w:bCs/>
          <w:color w:val="auto"/>
          <w:szCs w:val="28"/>
        </w:rPr>
        <w:t>T NAM</w:t>
      </w:r>
      <w:r>
        <w:rPr>
          <w:rFonts w:ascii="Times New Roman" w:hAnsi="Times New Roman" w:cs="Times New Roman"/>
          <w:b/>
          <w:bCs/>
          <w:color w:val="auto"/>
          <w:szCs w:val="28"/>
        </w:rPr>
        <w:br/>
        <w:t>Đ</w:t>
      </w:r>
      <w:r>
        <w:rPr>
          <w:rFonts w:ascii="Times New Roman" w:hAnsi="Times New Roman" w:cs="Times New Roman"/>
          <w:b/>
          <w:bCs/>
          <w:color w:val="auto"/>
          <w:szCs w:val="28"/>
        </w:rPr>
        <w:t>ộ</w:t>
      </w:r>
      <w:r>
        <w:rPr>
          <w:rFonts w:ascii="Times New Roman" w:hAnsi="Times New Roman" w:cs="Times New Roman"/>
          <w:b/>
          <w:bCs/>
          <w:color w:val="auto"/>
          <w:szCs w:val="28"/>
        </w:rPr>
        <w:t>c l</w:t>
      </w:r>
      <w:r>
        <w:rPr>
          <w:rFonts w:ascii="Times New Roman" w:hAnsi="Times New Roman" w:cs="Times New Roman"/>
          <w:b/>
          <w:bCs/>
          <w:color w:val="auto"/>
          <w:szCs w:val="28"/>
        </w:rPr>
        <w:t>ậ</w:t>
      </w:r>
      <w:r>
        <w:rPr>
          <w:rFonts w:ascii="Times New Roman" w:hAnsi="Times New Roman" w:cs="Times New Roman"/>
          <w:b/>
          <w:bCs/>
          <w:color w:val="auto"/>
          <w:szCs w:val="28"/>
        </w:rPr>
        <w:t>p - T</w:t>
      </w:r>
      <w:r>
        <w:rPr>
          <w:rFonts w:ascii="Times New Roman" w:hAnsi="Times New Roman" w:cs="Times New Roman"/>
          <w:b/>
          <w:bCs/>
          <w:color w:val="auto"/>
          <w:szCs w:val="28"/>
        </w:rPr>
        <w:t>ự</w:t>
      </w:r>
      <w:r>
        <w:rPr>
          <w:rFonts w:ascii="Times New Roman" w:hAnsi="Times New Roman" w:cs="Times New Roman"/>
          <w:b/>
          <w:bCs/>
          <w:color w:val="auto"/>
          <w:szCs w:val="28"/>
        </w:rPr>
        <w:t xml:space="preserve"> do - H</w:t>
      </w:r>
      <w:r>
        <w:rPr>
          <w:rFonts w:ascii="Times New Roman" w:hAnsi="Times New Roman" w:cs="Times New Roman"/>
          <w:b/>
          <w:bCs/>
          <w:color w:val="auto"/>
          <w:szCs w:val="28"/>
        </w:rPr>
        <w:t>ạ</w:t>
      </w:r>
      <w:r>
        <w:rPr>
          <w:rFonts w:ascii="Times New Roman" w:hAnsi="Times New Roman" w:cs="Times New Roman"/>
          <w:b/>
          <w:bCs/>
          <w:color w:val="auto"/>
          <w:szCs w:val="28"/>
        </w:rPr>
        <w:t>nh phúc </w:t>
      </w:r>
      <w:r>
        <w:rPr>
          <w:rFonts w:ascii="Times New Roman" w:hAnsi="Times New Roman" w:cs="Times New Roman"/>
          <w:b/>
          <w:bCs/>
          <w:color w:val="auto"/>
          <w:szCs w:val="28"/>
        </w:rPr>
        <w:br/>
      </w:r>
    </w:p>
    <w:p w:rsidR="00B576BF" w:rsidRDefault="00B30E6E">
      <w:pPr>
        <w:widowControl/>
        <w:ind w:left="2160" w:firstLine="720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  <w:t xml:space="preserve">            ĐƠN ĐỀ NGHỊ</w:t>
      </w:r>
    </w:p>
    <w:p w:rsidR="00B576BF" w:rsidRDefault="00B30E6E">
      <w:pPr>
        <w:widowControl/>
        <w:ind w:firstLine="567"/>
        <w:jc w:val="center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  <w:t>Hỗ trợ nâng cấp, thay thế thiết bị giám sát hành trình tàu cá</w:t>
      </w:r>
    </w:p>
    <w:p w:rsidR="00B576BF" w:rsidRDefault="00B30E6E">
      <w:pPr>
        <w:widowControl/>
        <w:spacing w:before="240" w:after="240"/>
        <w:ind w:firstLine="567"/>
        <w:jc w:val="center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Kính gửi: Ủy ban nhân dân xã/phường.....................................................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  <w:t>I. Thông tin chung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1. Tên tổ chức hoặc hộ gia đình, cá nhân:.....................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2. Người đại diện (đối với tổ chức): .........................................................................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3. Số CCCD: ………….....…….; Ngày cấp: ……………..; Nơi cấp: 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(Hoặc Giấy chứng nhận ĐKK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D (đối với tổ chức) 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Ngày cấp: ………………………………. Nơi cấp 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 xml:space="preserve">4. Địa chỉ: 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................................................................................................................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5. Số đăng ký tàu cá: ..................................; 6. Điện thoại:.......................................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  <w:lang w:val="de-DE" w:eastAsia="en-US"/>
        </w:rPr>
        <w:t>II. Nội dung</w:t>
      </w:r>
    </w:p>
    <w:p w:rsidR="00B576BF" w:rsidRDefault="00B30E6E">
      <w:pPr>
        <w:widowControl/>
        <w:spacing w:before="100" w:after="100"/>
        <w:ind w:firstLine="72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Đề nghị hỗ trợ kin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h phí nâng cấp, thay thế thiết bị giám sát hành trình tàu cá đáp ứng điều kiện quy định tại Nghị định số 37/2024/NĐ-CP ngày 04/4/2024 của Chính phủ với nội dung như sau: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 xml:space="preserve">1. Thông tin thiết bị giám sát hành trình: 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- Nhà sản xuất/đơn vị cung cấp: ..........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.....................................................................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- Mã nhận dạng thiết bị: ...........................................................................................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2. Tổng kinh phí:………………………….....................................………..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.đồng.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3. Kinh phí đề nghị hỗ trợ: …………………………………………..……...đồng.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4. Hình thức nhận hỗ trợ:           Tiền mặt</w:t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instrText xml:space="preserve"> FORMCHECKBOX </w:instrText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fldChar w:fldCharType="end"/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t xml:space="preserve">                              Chuyển khoản  </w:t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fldChar w:fldCharType="begin">
          <w:ffData>
            <w:name w:val="Check3"/>
            <w:enabled/>
            <w:calcOnExit w:val="0"/>
            <w:checkBox>
              <w:sizeAuto/>
              <w:default w:val="0"/>
            </w:checkBox>
          </w:ffData>
        </w:fldChar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instrText xml:space="preserve"> FORMCHECKBOX </w:instrText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</w:r>
      <w:r>
        <w:rPr>
          <w:rFonts w:ascii="Times New Roman" w:eastAsia="Times New Roman" w:hAnsi="Times New Roman" w:cs="Times New Roman"/>
          <w:bCs/>
          <w:iCs/>
          <w:color w:val="auto"/>
          <w:sz w:val="28"/>
          <w:szCs w:val="28"/>
          <w:lang w:val="af-ZA"/>
        </w:rPr>
        <w:fldChar w:fldCharType="end"/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lastRenderedPageBreak/>
        <w:t>- Tài khoản:................................................ tại Ngân hàng.......................................</w:t>
      </w:r>
    </w:p>
    <w:p w:rsidR="00B576BF" w:rsidRDefault="00B30E6E">
      <w:pPr>
        <w:widowControl/>
        <w:spacing w:before="100" w:after="10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- Chủ tài khoản: .................................................................</w:t>
      </w: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......................................</w:t>
      </w:r>
    </w:p>
    <w:p w:rsidR="00B576BF" w:rsidRDefault="00B30E6E">
      <w:pPr>
        <w:widowControl/>
        <w:spacing w:before="100" w:after="100"/>
        <w:ind w:firstLine="567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val="de-DE" w:eastAsia="en-US"/>
        </w:rPr>
        <w:t>Đề nghị cấp có thẩm quyền xem xét.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55"/>
        <w:gridCol w:w="4816"/>
      </w:tblGrid>
      <w:tr w:rsidR="00B576BF">
        <w:tc>
          <w:tcPr>
            <w:tcW w:w="4255" w:type="dxa"/>
          </w:tcPr>
          <w:p w:rsidR="00B576BF" w:rsidRDefault="00B576BF">
            <w:pPr>
              <w:widowControl/>
              <w:ind w:firstLine="720"/>
              <w:jc w:val="center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de-DE"/>
              </w:rPr>
            </w:pPr>
          </w:p>
        </w:tc>
        <w:tc>
          <w:tcPr>
            <w:tcW w:w="4816" w:type="dxa"/>
          </w:tcPr>
          <w:p w:rsidR="00B576BF" w:rsidRDefault="00B30E6E">
            <w:pPr>
              <w:widowControl/>
              <w:jc w:val="both"/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de-DE"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8"/>
                <w:szCs w:val="28"/>
                <w:lang w:val="de-DE" w:eastAsia="en-US"/>
              </w:rPr>
              <w:t xml:space="preserve">       ……, ngày …. tháng .... năm 2026</w:t>
            </w:r>
          </w:p>
          <w:p w:rsidR="00B576BF" w:rsidRDefault="00B30E6E">
            <w:pPr>
              <w:widowControl/>
              <w:ind w:firstLine="720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de-D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de-DE" w:eastAsia="en-US"/>
              </w:rPr>
              <w:t xml:space="preserve">NGƯỜI ĐẠI DIỆN TỔ CHỨC/   </w:t>
            </w:r>
          </w:p>
          <w:p w:rsidR="00B576BF" w:rsidRDefault="00B30E6E">
            <w:pPr>
              <w:widowControl/>
              <w:ind w:firstLine="720"/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de-DE" w:eastAsia="en-US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auto"/>
                <w:sz w:val="26"/>
                <w:szCs w:val="26"/>
                <w:lang w:val="de-DE" w:eastAsia="en-US"/>
              </w:rPr>
              <w:t xml:space="preserve">    HỘ GIA ĐÌNH/CÁ NHÂN</w:t>
            </w:r>
          </w:p>
          <w:p w:rsidR="00B576BF" w:rsidRDefault="00B30E6E">
            <w:pPr>
              <w:widowControl/>
              <w:ind w:firstLine="720"/>
              <w:jc w:val="both"/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  <w:lang w:val="de-DE" w:eastAsia="en-US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color w:val="auto"/>
                <w:sz w:val="26"/>
                <w:szCs w:val="26"/>
                <w:lang w:val="de-DE" w:eastAsia="en-US"/>
              </w:rPr>
              <w:t xml:space="preserve">(Ký, họ tên và đóng dấu (nếu có)) </w:t>
            </w:r>
          </w:p>
        </w:tc>
      </w:tr>
      <w:bookmarkEnd w:id="0"/>
      <w:bookmarkEnd w:id="1"/>
      <w:bookmarkEnd w:id="2"/>
    </w:tbl>
    <w:p w:rsidR="00B576BF" w:rsidRDefault="00B576BF">
      <w:pPr>
        <w:widowControl/>
        <w:spacing w:before="120"/>
        <w:jc w:val="right"/>
        <w:rPr>
          <w:rFonts w:ascii="Times New Roman" w:eastAsia="Times New Roman" w:hAnsi="Times New Roman" w:cs="Times New Roman"/>
          <w:b/>
          <w:i/>
          <w:color w:val="auto"/>
          <w:sz w:val="26"/>
          <w:szCs w:val="26"/>
          <w:lang w:eastAsia="en-US"/>
        </w:rPr>
      </w:pPr>
    </w:p>
    <w:sectPr w:rsidR="00B576BF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 w:code="9"/>
      <w:pgMar w:top="1134" w:right="1134" w:bottom="1134" w:left="1701" w:header="567" w:footer="567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B30E6E" w:rsidRDefault="00B30E6E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endnote>
  <w:endnote w:type="continuationSeparator" w:id="0">
    <w:p w:rsidR="00B30E6E" w:rsidRDefault="00B30E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Dotum">
    <w:altName w:val="돋움"/>
    <w:panose1 w:val="020B0600000101010101"/>
    <w:charset w:val="81"/>
    <w:family w:val="modern"/>
    <w:notTrueType/>
    <w:pitch w:val="fixed"/>
    <w:sig w:usb0="00000001" w:usb1="09060000" w:usb2="00000010" w:usb3="00000000" w:csb0="00080000" w:csb1="00000000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6BF" w:rsidRDefault="00B576BF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6BF" w:rsidRDefault="00B576BF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6BF" w:rsidRDefault="00B576BF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B30E6E" w:rsidRDefault="00B30E6E">
      <w:pPr>
        <w:rPr>
          <w:rFonts w:cs="Times New Roman"/>
          <w:color w:val="auto"/>
          <w:lang w:eastAsia="en-US"/>
        </w:rPr>
      </w:pPr>
      <w:r>
        <w:rPr>
          <w:rFonts w:cs="Times New Roman"/>
          <w:color w:val="auto"/>
          <w:lang w:eastAsia="en-US"/>
        </w:rPr>
        <w:separator/>
      </w:r>
    </w:p>
  </w:footnote>
  <w:footnote w:type="continuationSeparator" w:id="0">
    <w:p w:rsidR="00B30E6E" w:rsidRDefault="00B30E6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961461503"/>
      <w:docPartObj>
        <w:docPartGallery w:val="Page Numbers (Top of Page)"/>
        <w:docPartUnique/>
      </w:docPartObj>
    </w:sdtPr>
    <w:sdtEndPr>
      <w:rPr>
        <w:noProof/>
      </w:rPr>
    </w:sdtEndPr>
    <w:sdtContent>
      <w:p w:rsidR="00B576BF" w:rsidRDefault="00B30E6E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B576BF" w:rsidRDefault="00B576BF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2114790280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:rsidR="00B576BF" w:rsidRDefault="00B30E6E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>
          <w:rPr>
            <w:rFonts w:ascii="Times New Roman" w:hAnsi="Times New Roman"/>
            <w:sz w:val="26"/>
            <w:szCs w:val="26"/>
          </w:rPr>
          <w:fldChar w:fldCharType="begin"/>
        </w:r>
        <w:r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>
          <w:rPr>
            <w:rFonts w:ascii="Times New Roman" w:hAnsi="Times New Roman"/>
            <w:sz w:val="26"/>
            <w:szCs w:val="26"/>
          </w:rPr>
          <w:fldChar w:fldCharType="separate"/>
        </w:r>
        <w:r w:rsidR="00173C69">
          <w:rPr>
            <w:rFonts w:ascii="Times New Roman" w:hAnsi="Times New Roman"/>
            <w:noProof/>
            <w:sz w:val="26"/>
            <w:szCs w:val="26"/>
          </w:rPr>
          <w:t>2</w:t>
        </w:r>
        <w:r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:rsidR="00B576BF" w:rsidRDefault="00B576BF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576BF" w:rsidRDefault="00B576BF">
    <w:pPr>
      <w:pStyle w:val="Header"/>
      <w:jc w:val="center"/>
    </w:pPr>
  </w:p>
  <w:p w:rsidR="00B576BF" w:rsidRDefault="00B576B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9327E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4AB8DF7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D752F43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B95C85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8EE7EE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082E353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2EF0289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56A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3AB0ED2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F9A1BC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0000001"/>
    <w:multiLevelType w:val="multilevel"/>
    <w:tmpl w:val="00000000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1">
    <w:nsid w:val="00000003"/>
    <w:multiLevelType w:val="multilevel"/>
    <w:tmpl w:val="0000000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2">
    <w:nsid w:val="00000005"/>
    <w:multiLevelType w:val="multilevel"/>
    <w:tmpl w:val="0000000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3">
    <w:nsid w:val="00000007"/>
    <w:multiLevelType w:val="multilevel"/>
    <w:tmpl w:val="0000000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4">
    <w:nsid w:val="00000009"/>
    <w:multiLevelType w:val="multilevel"/>
    <w:tmpl w:val="00000008"/>
    <w:lvl w:ilvl="0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7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5">
    <w:nsid w:val="0000000B"/>
    <w:multiLevelType w:val="multilevel"/>
    <w:tmpl w:val="0000000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6">
    <w:nsid w:val="0000000D"/>
    <w:multiLevelType w:val="multilevel"/>
    <w:tmpl w:val="0000000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7">
    <w:nsid w:val="0000000F"/>
    <w:multiLevelType w:val="multilevel"/>
    <w:tmpl w:val="0000000E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18">
    <w:nsid w:val="00000011"/>
    <w:multiLevelType w:val="multilevel"/>
    <w:tmpl w:val="00000010"/>
    <w:lvl w:ilvl="0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1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2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3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4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5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6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7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  <w:lvl w:ilvl="8">
      <w:start w:val="1"/>
      <w:numFmt w:val="bullet"/>
      <w:lvlText w:val="*"/>
      <w:lvlJc w:val="left"/>
      <w:rPr>
        <w:rFonts w:ascii="Segoe UI" w:hAnsi="Segoe UI" w:cs="Segoe UI"/>
        <w:b w:val="0"/>
        <w:bCs w:val="0"/>
        <w:i w:val="0"/>
        <w:iCs w:val="0"/>
        <w:smallCaps w:val="0"/>
        <w:strike w:val="0"/>
        <w:color w:val="000000"/>
        <w:spacing w:val="101"/>
        <w:w w:val="40"/>
        <w:position w:val="0"/>
        <w:sz w:val="10"/>
        <w:szCs w:val="10"/>
        <w:u w:val="none"/>
      </w:rPr>
    </w:lvl>
  </w:abstractNum>
  <w:abstractNum w:abstractNumId="19">
    <w:nsid w:val="00000013"/>
    <w:multiLevelType w:val="multilevel"/>
    <w:tmpl w:val="0000001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0">
    <w:nsid w:val="00000015"/>
    <w:multiLevelType w:val="multilevel"/>
    <w:tmpl w:val="0000001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1">
    <w:nsid w:val="00000017"/>
    <w:multiLevelType w:val="multilevel"/>
    <w:tmpl w:val="00000016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2">
    <w:nsid w:val="00000019"/>
    <w:multiLevelType w:val="multilevel"/>
    <w:tmpl w:val="0000001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3">
    <w:nsid w:val="0000001B"/>
    <w:multiLevelType w:val="multilevel"/>
    <w:tmpl w:val="0000001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4">
    <w:nsid w:val="0000001D"/>
    <w:multiLevelType w:val="multilevel"/>
    <w:tmpl w:val="0000001C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5">
    <w:nsid w:val="0000001F"/>
    <w:multiLevelType w:val="multilevel"/>
    <w:tmpl w:val="0000001E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6">
    <w:nsid w:val="00000021"/>
    <w:multiLevelType w:val="multilevel"/>
    <w:tmpl w:val="00000020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7">
    <w:nsid w:val="00000023"/>
    <w:multiLevelType w:val="multilevel"/>
    <w:tmpl w:val="00000022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8">
    <w:nsid w:val="00000025"/>
    <w:multiLevelType w:val="multilevel"/>
    <w:tmpl w:val="00000024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29">
    <w:nsid w:val="00000027"/>
    <w:multiLevelType w:val="multilevel"/>
    <w:tmpl w:val="00000026"/>
    <w:lvl w:ilvl="0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lowerLetter"/>
      <w:lvlText w:val="%1)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0">
    <w:nsid w:val="00000029"/>
    <w:multiLevelType w:val="multilevel"/>
    <w:tmpl w:val="00000028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1">
    <w:nsid w:val="0000002B"/>
    <w:multiLevelType w:val="multilevel"/>
    <w:tmpl w:val="0000002A"/>
    <w:lvl w:ilvl="0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1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2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3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4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5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6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7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  <w:lvl w:ilvl="8">
      <w:start w:val="1"/>
      <w:numFmt w:val="decimal"/>
      <w:lvlText w:val="%1."/>
      <w:lvlJc w:val="left"/>
      <w:rPr>
        <w:rFonts w:ascii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1"/>
        <w:w w:val="100"/>
        <w:position w:val="0"/>
        <w:sz w:val="24"/>
        <w:szCs w:val="24"/>
        <w:u w:val="none"/>
      </w:rPr>
    </w:lvl>
  </w:abstractNum>
  <w:abstractNum w:abstractNumId="32">
    <w:nsid w:val="0C34643E"/>
    <w:multiLevelType w:val="hybridMultilevel"/>
    <w:tmpl w:val="FAF2E35E"/>
    <w:lvl w:ilvl="0" w:tplc="B99C130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12C967A6"/>
    <w:multiLevelType w:val="hybridMultilevel"/>
    <w:tmpl w:val="BD501D88"/>
    <w:lvl w:ilvl="0" w:tplc="55449DF2">
      <w:start w:val="4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2DFE2C7A"/>
    <w:multiLevelType w:val="hybridMultilevel"/>
    <w:tmpl w:val="60CCF092"/>
    <w:lvl w:ilvl="0" w:tplc="EC8EB64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3B68324B"/>
    <w:multiLevelType w:val="hybridMultilevel"/>
    <w:tmpl w:val="129E849E"/>
    <w:lvl w:ilvl="0" w:tplc="6E809D96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43263C64"/>
    <w:multiLevelType w:val="hybridMultilevel"/>
    <w:tmpl w:val="50D6A450"/>
    <w:lvl w:ilvl="0" w:tplc="6FFA5CB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43420E68"/>
    <w:multiLevelType w:val="hybridMultilevel"/>
    <w:tmpl w:val="C5D2B1D6"/>
    <w:lvl w:ilvl="0" w:tplc="D2CC949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8">
    <w:nsid w:val="44FC480D"/>
    <w:multiLevelType w:val="hybridMultilevel"/>
    <w:tmpl w:val="83468578"/>
    <w:lvl w:ilvl="0" w:tplc="04090001">
      <w:start w:val="6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48B93077"/>
    <w:multiLevelType w:val="hybridMultilevel"/>
    <w:tmpl w:val="DAF20260"/>
    <w:lvl w:ilvl="0" w:tplc="D4207772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>
    <w:nsid w:val="52AB3873"/>
    <w:multiLevelType w:val="hybridMultilevel"/>
    <w:tmpl w:val="628CEA92"/>
    <w:lvl w:ilvl="0" w:tplc="2B360970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5CF73F18"/>
    <w:multiLevelType w:val="hybridMultilevel"/>
    <w:tmpl w:val="EBA84ACC"/>
    <w:lvl w:ilvl="0" w:tplc="CFC2D766">
      <w:start w:val="4"/>
      <w:numFmt w:val="bullet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42">
    <w:nsid w:val="61704AF6"/>
    <w:multiLevelType w:val="hybridMultilevel"/>
    <w:tmpl w:val="1BB2CB82"/>
    <w:lvl w:ilvl="0" w:tplc="2E061D72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672B2655"/>
    <w:multiLevelType w:val="hybridMultilevel"/>
    <w:tmpl w:val="CE0C5862"/>
    <w:lvl w:ilvl="0" w:tplc="A1EC833A">
      <w:start w:val="4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>
    <w:nsid w:val="6BF017C2"/>
    <w:multiLevelType w:val="hybridMultilevel"/>
    <w:tmpl w:val="482ACA88"/>
    <w:lvl w:ilvl="0" w:tplc="04090001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>
    <w:nsid w:val="6CFB15F6"/>
    <w:multiLevelType w:val="hybridMultilevel"/>
    <w:tmpl w:val="FB1885B4"/>
    <w:lvl w:ilvl="0" w:tplc="9A0C33AE">
      <w:start w:val="5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>
    <w:nsid w:val="74D44A90"/>
    <w:multiLevelType w:val="hybridMultilevel"/>
    <w:tmpl w:val="9CD66216"/>
    <w:lvl w:ilvl="0" w:tplc="4294A954">
      <w:start w:val="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3"/>
  </w:num>
  <w:num w:numId="5">
    <w:abstractNumId w:val="14"/>
  </w:num>
  <w:num w:numId="6">
    <w:abstractNumId w:val="15"/>
  </w:num>
  <w:num w:numId="7">
    <w:abstractNumId w:val="16"/>
  </w:num>
  <w:num w:numId="8">
    <w:abstractNumId w:val="17"/>
  </w:num>
  <w:num w:numId="9">
    <w:abstractNumId w:val="18"/>
  </w:num>
  <w:num w:numId="10">
    <w:abstractNumId w:val="19"/>
  </w:num>
  <w:num w:numId="11">
    <w:abstractNumId w:val="20"/>
  </w:num>
  <w:num w:numId="12">
    <w:abstractNumId w:val="21"/>
  </w:num>
  <w:num w:numId="13">
    <w:abstractNumId w:val="22"/>
  </w:num>
  <w:num w:numId="14">
    <w:abstractNumId w:val="23"/>
  </w:num>
  <w:num w:numId="15">
    <w:abstractNumId w:val="24"/>
  </w:num>
  <w:num w:numId="16">
    <w:abstractNumId w:val="25"/>
  </w:num>
  <w:num w:numId="17">
    <w:abstractNumId w:val="26"/>
  </w:num>
  <w:num w:numId="18">
    <w:abstractNumId w:val="27"/>
  </w:num>
  <w:num w:numId="19">
    <w:abstractNumId w:val="28"/>
  </w:num>
  <w:num w:numId="20">
    <w:abstractNumId w:val="29"/>
  </w:num>
  <w:num w:numId="21">
    <w:abstractNumId w:val="30"/>
  </w:num>
  <w:num w:numId="22">
    <w:abstractNumId w:val="31"/>
  </w:num>
  <w:num w:numId="23">
    <w:abstractNumId w:val="9"/>
  </w:num>
  <w:num w:numId="24">
    <w:abstractNumId w:val="7"/>
  </w:num>
  <w:num w:numId="25">
    <w:abstractNumId w:val="6"/>
  </w:num>
  <w:num w:numId="26">
    <w:abstractNumId w:val="5"/>
  </w:num>
  <w:num w:numId="27">
    <w:abstractNumId w:val="4"/>
  </w:num>
  <w:num w:numId="28">
    <w:abstractNumId w:val="8"/>
  </w:num>
  <w:num w:numId="29">
    <w:abstractNumId w:val="3"/>
  </w:num>
  <w:num w:numId="30">
    <w:abstractNumId w:val="2"/>
  </w:num>
  <w:num w:numId="31">
    <w:abstractNumId w:val="1"/>
  </w:num>
  <w:num w:numId="32">
    <w:abstractNumId w:val="0"/>
  </w:num>
  <w:num w:numId="33">
    <w:abstractNumId w:val="34"/>
  </w:num>
  <w:num w:numId="34">
    <w:abstractNumId w:val="38"/>
  </w:num>
  <w:num w:numId="35">
    <w:abstractNumId w:val="33"/>
  </w:num>
  <w:num w:numId="36">
    <w:abstractNumId w:val="43"/>
  </w:num>
  <w:num w:numId="37">
    <w:abstractNumId w:val="35"/>
  </w:num>
  <w:num w:numId="38">
    <w:abstractNumId w:val="40"/>
  </w:num>
  <w:num w:numId="39">
    <w:abstractNumId w:val="45"/>
  </w:num>
  <w:num w:numId="40">
    <w:abstractNumId w:val="42"/>
  </w:num>
  <w:num w:numId="41">
    <w:abstractNumId w:val="32"/>
  </w:num>
  <w:num w:numId="42">
    <w:abstractNumId w:val="44"/>
  </w:num>
  <w:num w:numId="43">
    <w:abstractNumId w:val="39"/>
  </w:num>
  <w:num w:numId="44">
    <w:abstractNumId w:val="46"/>
  </w:num>
  <w:num w:numId="45">
    <w:abstractNumId w:val="36"/>
  </w:num>
  <w:num w:numId="46">
    <w:abstractNumId w:val="41"/>
  </w:num>
  <w:num w:numId="47">
    <w:abstractNumId w:val="3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hideSpellingErrors/>
  <w:hideGrammaticalErrors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rawingGridVerticalSpacing w:val="181"/>
  <w:displayHorizontalDrawingGridEvery w:val="2"/>
  <w:doNotShadeFormData/>
  <w:characterSpacingControl w:val="compressPunctuation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76BF"/>
    <w:rsid w:val="00173C69"/>
    <w:rsid w:val="00B30E6E"/>
    <w:rsid w:val="00B576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oNotEmbedSmartTag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paragraph" w:styleId="Heading4">
    <w:name w:val="heading 4"/>
    <w:basedOn w:val="Normal"/>
    <w:link w:val="Heading4Char"/>
    <w:uiPriority w:val="9"/>
    <w:qFormat/>
    <w:pPr>
      <w:widowControl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color w:val="auto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Hyperlink">
    <w:name w:val="Hyperlink"/>
    <w:rPr>
      <w:color w:val="0066CC"/>
      <w:u w:val="singl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b/>
      <w:bCs/>
      <w:spacing w:val="-30"/>
      <w:sz w:val="76"/>
      <w:szCs w:val="76"/>
      <w:u w:val="none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30"/>
      <w:sz w:val="76"/>
      <w:szCs w:val="76"/>
      <w:lang w:eastAsia="en-US"/>
    </w:rPr>
  </w:style>
  <w:style w:type="character" w:customStyle="1" w:styleId="Bodytext60">
    <w:name w:val="Body text (6)"/>
    <w:basedOn w:val="Bodytext6"/>
    <w:rPr>
      <w:rFonts w:ascii="Times New Roman" w:hAnsi="Times New Roman" w:cs="Times New Roman"/>
      <w:b/>
      <w:bCs/>
      <w:spacing w:val="-30"/>
      <w:sz w:val="76"/>
      <w:szCs w:val="76"/>
      <w:u w:val="none"/>
    </w:rPr>
  </w:style>
  <w:style w:type="character" w:customStyle="1" w:styleId="Bodytext7">
    <w:name w:val="Body text (7)_"/>
    <w:link w:val="Bodytext71"/>
    <w:rPr>
      <w:rFonts w:ascii="Times New Roman" w:hAnsi="Times New Roman" w:cs="Times New Roman"/>
      <w:spacing w:val="1"/>
      <w:sz w:val="10"/>
      <w:szCs w:val="10"/>
      <w:u w:val="none"/>
    </w:rPr>
  </w:style>
  <w:style w:type="paragraph" w:customStyle="1" w:styleId="Bodytext71">
    <w:name w:val="Body text (7)1"/>
    <w:basedOn w:val="Normal"/>
    <w:link w:val="Bodytext7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"/>
      <w:sz w:val="10"/>
      <w:szCs w:val="10"/>
      <w:lang w:eastAsia="en-US"/>
    </w:rPr>
  </w:style>
  <w:style w:type="character" w:customStyle="1" w:styleId="Bodytext70">
    <w:name w:val="Body text (7)"/>
    <w:basedOn w:val="Bodytext7"/>
    <w:rPr>
      <w:rFonts w:ascii="Times New Roman" w:hAnsi="Times New Roman" w:cs="Times New Roman"/>
      <w:spacing w:val="1"/>
      <w:sz w:val="10"/>
      <w:szCs w:val="10"/>
      <w:u w:val="none"/>
    </w:rPr>
  </w:style>
  <w:style w:type="character" w:customStyle="1" w:styleId="Bodytext2">
    <w:name w:val="Body text (2)_"/>
    <w:link w:val="Bodytext21"/>
    <w:rPr>
      <w:rFonts w:ascii="Segoe UI" w:hAnsi="Segoe UI" w:cs="Segoe UI"/>
      <w:spacing w:val="4"/>
      <w:sz w:val="14"/>
      <w:szCs w:val="14"/>
      <w:u w:val="none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after="780" w:line="168" w:lineRule="exact"/>
      <w:jc w:val="both"/>
    </w:pPr>
    <w:rPr>
      <w:rFonts w:ascii="Segoe UI" w:hAnsi="Segoe UI" w:cs="Segoe UI"/>
      <w:color w:val="auto"/>
      <w:spacing w:val="4"/>
      <w:sz w:val="14"/>
      <w:szCs w:val="14"/>
      <w:lang w:eastAsia="en-US"/>
    </w:rPr>
  </w:style>
  <w:style w:type="character" w:customStyle="1" w:styleId="Bodytext2TimesNewRoman">
    <w:name w:val="Body text (2) + Times New Roman"/>
    <w:aliases w:val="7.5 pt,Italic,Spacing 0 pt,Body text (2) + 12 pt,Body text (6) + Bold"/>
    <w:rPr>
      <w:rFonts w:ascii="Times New Roman" w:hAnsi="Times New Roman" w:cs="Times New Roman"/>
      <w:i/>
      <w:iCs/>
      <w:spacing w:val="-18"/>
      <w:sz w:val="15"/>
      <w:szCs w:val="15"/>
      <w:u w:val="single"/>
    </w:rPr>
  </w:style>
  <w:style w:type="character" w:customStyle="1" w:styleId="Bodytext20">
    <w:name w:val="Body text (2)"/>
    <w:rPr>
      <w:rFonts w:ascii="Segoe UI" w:hAnsi="Segoe UI" w:cs="Segoe UI"/>
      <w:noProof/>
      <w:spacing w:val="4"/>
      <w:sz w:val="14"/>
      <w:szCs w:val="14"/>
      <w:u w:val="non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b/>
      <w:bCs/>
      <w:spacing w:val="6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780" w:line="317" w:lineRule="exact"/>
      <w:jc w:val="both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6"/>
      <w:u w:val="none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240" w:after="420" w:line="240" w:lineRule="atLeast"/>
      <w:ind w:firstLine="600"/>
      <w:jc w:val="both"/>
    </w:pPr>
    <w:rPr>
      <w:rFonts w:ascii="Times New Roman" w:hAnsi="Times New Roman" w:cs="Times New Roman"/>
      <w:i/>
      <w:iCs/>
      <w:color w:val="auto"/>
      <w:spacing w:val="-6"/>
      <w:lang w:eastAsia="en-US"/>
    </w:rPr>
  </w:style>
  <w:style w:type="character" w:customStyle="1" w:styleId="Bodytext4NotItalic">
    <w:name w:val="Body text (4) + Not Italic"/>
    <w:aliases w:val="Spacing 0 pt166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5">
    <w:name w:val="Body text (5)_"/>
    <w:link w:val="Bodytext50"/>
    <w:rPr>
      <w:rFonts w:ascii="Segoe UI" w:hAnsi="Segoe UI" w:cs="Segoe UI"/>
      <w:b/>
      <w:bCs/>
      <w:spacing w:val="1"/>
      <w:w w:val="66"/>
      <w:sz w:val="16"/>
      <w:szCs w:val="16"/>
      <w:u w:val="none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420" w:after="240" w:line="240" w:lineRule="atLeast"/>
      <w:jc w:val="both"/>
    </w:pPr>
    <w:rPr>
      <w:rFonts w:ascii="Segoe UI" w:hAnsi="Segoe UI" w:cs="Segoe UI"/>
      <w:b/>
      <w:bCs/>
      <w:color w:val="auto"/>
      <w:spacing w:val="1"/>
      <w:w w:val="66"/>
      <w:sz w:val="16"/>
      <w:szCs w:val="16"/>
      <w:lang w:eastAsia="en-US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1"/>
      <w:u w:val="none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240" w:after="240" w:line="322" w:lineRule="exact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Bodytext8">
    <w:name w:val="Body text (8)_"/>
    <w:link w:val="Bodytext80"/>
    <w:rPr>
      <w:rFonts w:ascii="Segoe UI" w:hAnsi="Segoe UI" w:cs="Segoe UI"/>
      <w:spacing w:val="5"/>
      <w:w w:val="80"/>
      <w:sz w:val="18"/>
      <w:szCs w:val="18"/>
      <w:u w:val="none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5"/>
      <w:w w:val="80"/>
      <w:sz w:val="18"/>
      <w:szCs w:val="18"/>
      <w:lang w:eastAsia="en-US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spacing w:val="1"/>
      <w:sz w:val="20"/>
      <w:szCs w:val="20"/>
      <w:u w:val="none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1"/>
      <w:sz w:val="20"/>
      <w:szCs w:val="20"/>
      <w:lang w:eastAsia="en-US"/>
    </w:rPr>
  </w:style>
  <w:style w:type="character" w:customStyle="1" w:styleId="Bodytext912pt">
    <w:name w:val="Body text (9) + 12 pt"/>
    <w:aliases w:val="Italic32,Spacing 0 pt165"/>
    <w:rPr>
      <w:rFonts w:ascii="Times New Roman" w:hAnsi="Times New Roman" w:cs="Times New Roman"/>
      <w:i/>
      <w:iCs/>
      <w:spacing w:val="-6"/>
      <w:sz w:val="24"/>
      <w:szCs w:val="24"/>
      <w:u w:val="none"/>
    </w:rPr>
  </w:style>
  <w:style w:type="character" w:customStyle="1" w:styleId="Bodytext912pt2">
    <w:name w:val="Body text (9) + 12 pt2"/>
    <w:rPr>
      <w:rFonts w:ascii="Times New Roman" w:hAnsi="Times New Roman" w:cs="Times New Roman"/>
      <w:noProof/>
      <w:spacing w:val="1"/>
      <w:sz w:val="24"/>
      <w:szCs w:val="24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b/>
      <w:bCs/>
      <w:spacing w:val="12"/>
      <w:sz w:val="19"/>
      <w:szCs w:val="19"/>
      <w:u w:val="none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12"/>
      <w:sz w:val="19"/>
      <w:szCs w:val="19"/>
      <w:lang w:eastAsia="en-US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pacing w:val="1"/>
      <w:sz w:val="26"/>
      <w:szCs w:val="26"/>
      <w:u w:val="none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300" w:line="240" w:lineRule="atLeast"/>
      <w:jc w:val="center"/>
    </w:pPr>
    <w:rPr>
      <w:rFonts w:ascii="Times New Roman" w:hAnsi="Times New Roman" w:cs="Times New Roman"/>
      <w:b/>
      <w:bCs/>
      <w:color w:val="auto"/>
      <w:spacing w:val="1"/>
      <w:sz w:val="26"/>
      <w:szCs w:val="26"/>
      <w:lang w:eastAsia="en-US"/>
    </w:rPr>
  </w:style>
  <w:style w:type="character" w:customStyle="1" w:styleId="Bodytext3SmallCaps">
    <w:name w:val="Body text (3) + Small Caps"/>
    <w:rPr>
      <w:rFonts w:ascii="Times New Roman" w:hAnsi="Times New Roman" w:cs="Times New Roman"/>
      <w:b/>
      <w:bCs/>
      <w:smallCaps/>
      <w:spacing w:val="6"/>
      <w:u w:val="none"/>
    </w:rPr>
  </w:style>
  <w:style w:type="character" w:customStyle="1" w:styleId="BodytextBold">
    <w:name w:val="Body text + Bold"/>
    <w:aliases w:val="Spacing 0 pt164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11">
    <w:name w:val="Body text (11)_"/>
    <w:link w:val="Bodytext110"/>
    <w:rPr>
      <w:rFonts w:ascii="Segoe UI" w:hAnsi="Segoe UI" w:cs="Segoe UI"/>
      <w:spacing w:val="101"/>
      <w:w w:val="40"/>
      <w:sz w:val="10"/>
      <w:szCs w:val="10"/>
      <w:u w:val="none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101"/>
      <w:w w:val="40"/>
      <w:sz w:val="10"/>
      <w:szCs w:val="10"/>
      <w:lang w:eastAsia="en-US"/>
    </w:rPr>
  </w:style>
  <w:style w:type="character" w:customStyle="1" w:styleId="Bodytext11TimesNewRoman">
    <w:name w:val="Body text (11) + Times New Roman"/>
    <w:aliases w:val="5.5 pt,Italic31,Spacing 0 pt163,Scale 100%,Table of contents (4) + Corbel"/>
    <w:rPr>
      <w:rFonts w:ascii="Times New Roman" w:hAnsi="Times New Roman" w:cs="Times New Roman"/>
      <w:i/>
      <w:iCs/>
      <w:noProof/>
      <w:spacing w:val="0"/>
      <w:w w:val="100"/>
      <w:sz w:val="11"/>
      <w:szCs w:val="11"/>
      <w:u w:val="none"/>
    </w:rPr>
  </w:style>
  <w:style w:type="character" w:customStyle="1" w:styleId="Bodytext11TimesNewRoman2">
    <w:name w:val="Body text (11) + Times New Roman2"/>
    <w:aliases w:val="5.5 pt2,Spacing 0 pt162,Scale 100%5"/>
    <w:rPr>
      <w:rFonts w:ascii="Times New Roman" w:hAnsi="Times New Roman" w:cs="Times New Roman"/>
      <w:noProof/>
      <w:spacing w:val="-2"/>
      <w:w w:val="100"/>
      <w:sz w:val="11"/>
      <w:szCs w:val="11"/>
      <w:u w:val="none"/>
    </w:rPr>
  </w:style>
  <w:style w:type="character" w:customStyle="1" w:styleId="Bodytext10pt">
    <w:name w:val="Body text + 10 pt"/>
    <w:rPr>
      <w:rFonts w:ascii="Times New Roman" w:hAnsi="Times New Roman" w:cs="Times New Roman"/>
      <w:spacing w:val="1"/>
      <w:sz w:val="20"/>
      <w:szCs w:val="20"/>
      <w:u w:val="none"/>
    </w:rPr>
  </w:style>
  <w:style w:type="character" w:customStyle="1" w:styleId="Bodytext13pt">
    <w:name w:val="Body text + 13 pt"/>
    <w:aliases w:val="Bold,Body text (4) + 10.5 pt"/>
    <w:rPr>
      <w:rFonts w:ascii="Times New Roman" w:hAnsi="Times New Roman" w:cs="Times New Roman"/>
      <w:b/>
      <w:bCs/>
      <w:spacing w:val="1"/>
      <w:sz w:val="26"/>
      <w:szCs w:val="26"/>
      <w:u w:val="none"/>
    </w:rPr>
  </w:style>
  <w:style w:type="character" w:customStyle="1" w:styleId="BodytextItalic">
    <w:name w:val="Body text + Italic"/>
    <w:aliases w:val="Spacing 1 pt,Body text (2) + 11 pt"/>
    <w:rPr>
      <w:rFonts w:ascii="Times New Roman" w:hAnsi="Times New Roman" w:cs="Times New Roman"/>
      <w:i/>
      <w:iCs/>
      <w:spacing w:val="20"/>
      <w:u w:val="none"/>
    </w:rPr>
  </w:style>
  <w:style w:type="character" w:customStyle="1" w:styleId="Bodytext3NotBold">
    <w:name w:val="Body text (3) + Not Bold"/>
    <w:aliases w:val="Spacing 0 pt161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10pt6">
    <w:name w:val="Body text + 10 pt6"/>
    <w:aliases w:val="Bold35,Spacing 0 pt160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pacing w:val="1"/>
      <w:u w:val="none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after="180" w:line="322" w:lineRule="exact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Bodytext3SmallCaps1">
    <w:name w:val="Body text (3) + Small Caps1"/>
    <w:rPr>
      <w:rFonts w:ascii="Times New Roman" w:hAnsi="Times New Roman" w:cs="Times New Roman"/>
      <w:b/>
      <w:bCs/>
      <w:smallCaps/>
      <w:spacing w:val="6"/>
      <w:u w:val="single"/>
    </w:rPr>
  </w:style>
  <w:style w:type="character" w:customStyle="1" w:styleId="Tableofcontents2">
    <w:name w:val="Table of contents (2)_"/>
    <w:link w:val="Tableofcontents20"/>
    <w:rPr>
      <w:rFonts w:ascii="Times New Roman" w:hAnsi="Times New Roman" w:cs="Times New Roman"/>
      <w:b/>
      <w:bCs/>
      <w:spacing w:val="6"/>
      <w:u w:val="none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before="24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character" w:customStyle="1" w:styleId="Bodytext12">
    <w:name w:val="Body text (12)_"/>
    <w:link w:val="Bodytext120"/>
    <w:rPr>
      <w:rFonts w:ascii="Segoe UI" w:hAnsi="Segoe UI" w:cs="Segoe UI"/>
      <w:spacing w:val="4"/>
      <w:sz w:val="14"/>
      <w:szCs w:val="14"/>
      <w:u w:val="none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  <w:jc w:val="right"/>
    </w:pPr>
    <w:rPr>
      <w:rFonts w:ascii="Segoe UI" w:hAnsi="Segoe UI" w:cs="Segoe UI"/>
      <w:color w:val="auto"/>
      <w:spacing w:val="4"/>
      <w:sz w:val="14"/>
      <w:szCs w:val="14"/>
      <w:lang w:eastAsia="en-US"/>
    </w:rPr>
  </w:style>
  <w:style w:type="character" w:customStyle="1" w:styleId="Bodytext12TimesNewRoman">
    <w:name w:val="Body text (12) + Times New Roman"/>
    <w:aliases w:val="12 pt,Spacing 0 pt159"/>
    <w:rPr>
      <w:rFonts w:ascii="Times New Roman" w:hAnsi="Times New Roman" w:cs="Times New Roman"/>
      <w:noProof/>
      <w:spacing w:val="1"/>
      <w:sz w:val="24"/>
      <w:szCs w:val="24"/>
      <w:u w:val="none"/>
    </w:rPr>
  </w:style>
  <w:style w:type="character" w:customStyle="1" w:styleId="Tableofcontents2CenturyGothic">
    <w:name w:val="Table of contents (2) + Century Gothic"/>
    <w:aliases w:val="11 pt,Italic30,Heading #3 + Times New Roman2,Spacing 2 pt"/>
    <w:rPr>
      <w:rFonts w:ascii="Century Gothic" w:hAnsi="Century Gothic" w:cs="Century Gothic"/>
      <w:b/>
      <w:bCs/>
      <w:i/>
      <w:iCs/>
      <w:spacing w:val="6"/>
      <w:sz w:val="22"/>
      <w:szCs w:val="22"/>
      <w:u w:val="none"/>
    </w:rPr>
  </w:style>
  <w:style w:type="character" w:customStyle="1" w:styleId="Tableofcontents2Italic">
    <w:name w:val="Table of contents (2) + Italic"/>
    <w:aliases w:val="Spacing 0 pt158"/>
    <w:rPr>
      <w:rFonts w:ascii="Times New Roman" w:hAnsi="Times New Roman" w:cs="Times New Roman"/>
      <w:b/>
      <w:bCs/>
      <w:i/>
      <w:iCs/>
      <w:noProof/>
      <w:spacing w:val="0"/>
      <w:u w:val="none"/>
    </w:rPr>
  </w:style>
  <w:style w:type="character" w:customStyle="1" w:styleId="Tableofcontents3">
    <w:name w:val="Table of contents (3)_"/>
    <w:link w:val="Tableofcontents30"/>
    <w:rPr>
      <w:rFonts w:ascii="Segoe UI" w:hAnsi="Segoe UI" w:cs="Segoe UI"/>
      <w:spacing w:val="101"/>
      <w:w w:val="40"/>
      <w:sz w:val="10"/>
      <w:szCs w:val="10"/>
      <w:u w:val="none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after="120" w:line="240" w:lineRule="atLeast"/>
      <w:jc w:val="both"/>
    </w:pPr>
    <w:rPr>
      <w:rFonts w:ascii="Segoe UI" w:hAnsi="Segoe UI" w:cs="Segoe UI"/>
      <w:color w:val="auto"/>
      <w:spacing w:val="101"/>
      <w:w w:val="40"/>
      <w:sz w:val="10"/>
      <w:szCs w:val="10"/>
      <w:lang w:eastAsia="en-US"/>
    </w:rPr>
  </w:style>
  <w:style w:type="character" w:customStyle="1" w:styleId="BodytextSegoeUI">
    <w:name w:val="Body text + Segoe UI"/>
    <w:aliases w:val="5 pt,Spacing 5 pt,Scale 40%,Body text (6) + Corbel"/>
    <w:rPr>
      <w:rFonts w:ascii="Segoe UI" w:hAnsi="Segoe UI" w:cs="Segoe UI"/>
      <w:spacing w:val="101"/>
      <w:w w:val="40"/>
      <w:sz w:val="10"/>
      <w:szCs w:val="10"/>
      <w:u w:val="none"/>
    </w:rPr>
  </w:style>
  <w:style w:type="character" w:customStyle="1" w:styleId="Bodytext55pt">
    <w:name w:val="Body text + 5.5 pt"/>
    <w:aliases w:val="Spacing 0 pt157"/>
    <w:rPr>
      <w:rFonts w:ascii="Times New Roman" w:hAnsi="Times New Roman" w:cs="Times New Roman"/>
      <w:spacing w:val="-2"/>
      <w:sz w:val="11"/>
      <w:szCs w:val="11"/>
      <w:u w:val="none"/>
    </w:rPr>
  </w:style>
  <w:style w:type="character" w:customStyle="1" w:styleId="Bodytext55pt1">
    <w:name w:val="Body text + 5.5 pt1"/>
    <w:aliases w:val="Italic29,Spacing 0 pt156"/>
    <w:rPr>
      <w:rFonts w:ascii="Times New Roman" w:hAnsi="Times New Roman" w:cs="Times New Roman"/>
      <w:i/>
      <w:iCs/>
      <w:noProof/>
      <w:spacing w:val="0"/>
      <w:sz w:val="11"/>
      <w:szCs w:val="11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1"/>
      <w:u w:val="none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322" w:lineRule="exact"/>
      <w:ind w:firstLine="600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Headerorfooter2">
    <w:name w:val="Header or footer (2)_"/>
    <w:link w:val="Headerorfooter20"/>
    <w:rPr>
      <w:rFonts w:ascii="Century Gothic" w:hAnsi="Century Gothic" w:cs="Century Gothic"/>
      <w:noProof/>
      <w:sz w:val="8"/>
      <w:szCs w:val="8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Century Gothic" w:hAnsi="Century Gothic" w:cs="Century Gothic"/>
      <w:noProof/>
      <w:color w:val="auto"/>
      <w:sz w:val="8"/>
      <w:szCs w:val="8"/>
      <w:lang w:eastAsia="en-US"/>
    </w:rPr>
  </w:style>
  <w:style w:type="character" w:customStyle="1" w:styleId="Tableofcontents4">
    <w:name w:val="Table of contents (4)_"/>
    <w:link w:val="Tableofcontents40"/>
    <w:rPr>
      <w:rFonts w:ascii="Times New Roman" w:hAnsi="Times New Roman" w:cs="Times New Roman"/>
      <w:sz w:val="26"/>
      <w:szCs w:val="26"/>
      <w:u w:val="none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180" w:line="326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Tableofcontents3TimesNewRoman">
    <w:name w:val="Table of contents (3) + Times New Roman"/>
    <w:aliases w:val="12 pt5,Spacing 0 pt155,Scale 100%4"/>
    <w:rPr>
      <w:rFonts w:ascii="Times New Roman" w:hAnsi="Times New Roman" w:cs="Times New Roman"/>
      <w:noProof/>
      <w:spacing w:val="1"/>
      <w:w w:val="100"/>
      <w:sz w:val="24"/>
      <w:szCs w:val="24"/>
      <w:u w:val="non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i/>
      <w:iCs/>
      <w:spacing w:val="7"/>
      <w:sz w:val="17"/>
      <w:szCs w:val="17"/>
      <w:u w:val="none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7"/>
      <w:sz w:val="17"/>
      <w:szCs w:val="17"/>
      <w:lang w:eastAsia="en-US"/>
    </w:rPr>
  </w:style>
  <w:style w:type="character" w:customStyle="1" w:styleId="Bodytext11TimesNewRoman1">
    <w:name w:val="Body text (11) + Times New Roman1"/>
    <w:aliases w:val="12 pt4,Spacing 0 pt154,Scale 100%3"/>
    <w:rPr>
      <w:rFonts w:ascii="Times New Roman" w:hAnsi="Times New Roman" w:cs="Times New Roman"/>
      <w:noProof/>
      <w:spacing w:val="1"/>
      <w:w w:val="100"/>
      <w:sz w:val="24"/>
      <w:szCs w:val="24"/>
      <w:u w:val="none"/>
    </w:rPr>
  </w:style>
  <w:style w:type="character" w:customStyle="1" w:styleId="TableofcontentsCenturyGothic">
    <w:name w:val="Table of contents + Century Gothic"/>
    <w:aliases w:val="4 pt,Spacing 0 pt153"/>
    <w:rPr>
      <w:rFonts w:ascii="Century Gothic" w:hAnsi="Century Gothic" w:cs="Century Gothic"/>
      <w:noProof/>
      <w:spacing w:val="0"/>
      <w:sz w:val="8"/>
      <w:szCs w:val="8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i/>
      <w:iCs/>
      <w:noProof/>
      <w:spacing w:val="0"/>
      <w:sz w:val="17"/>
      <w:szCs w:val="1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2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11"/>
      <w:sz w:val="19"/>
      <w:szCs w:val="19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spacing w:val="-6"/>
      <w:sz w:val="20"/>
      <w:szCs w:val="20"/>
      <w:u w:val="none"/>
    </w:rPr>
  </w:style>
  <w:style w:type="character" w:customStyle="1" w:styleId="Bodytext9Spacing0pt2">
    <w:name w:val="Body text (9) + Spacing 0 pt2"/>
    <w:rPr>
      <w:rFonts w:ascii="Times New Roman" w:hAnsi="Times New Roman" w:cs="Times New Roman"/>
      <w:spacing w:val="15"/>
      <w:sz w:val="20"/>
      <w:szCs w:val="20"/>
      <w:u w:val="none"/>
    </w:rPr>
  </w:style>
  <w:style w:type="character" w:customStyle="1" w:styleId="Headerorfooter4">
    <w:name w:val="Header or footer (4)_"/>
    <w:link w:val="Headerorfooter40"/>
    <w:rPr>
      <w:rFonts w:ascii="Arial" w:hAnsi="Arial" w:cs="Arial"/>
      <w:i/>
      <w:iCs/>
      <w:noProof/>
      <w:sz w:val="10"/>
      <w:szCs w:val="10"/>
      <w:u w:val="none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10"/>
      <w:szCs w:val="10"/>
      <w:lang w:eastAsia="en-US"/>
    </w:rPr>
  </w:style>
  <w:style w:type="character" w:customStyle="1" w:styleId="Bodytext13pt3">
    <w:name w:val="Body text + 13 pt3"/>
    <w:aliases w:val="Spacing 0 pt152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BodytextItalic3">
    <w:name w:val="Body text + Italic3"/>
    <w:aliases w:val="Spacing 0 pt151"/>
    <w:rPr>
      <w:rFonts w:ascii="Times New Roman" w:hAnsi="Times New Roman" w:cs="Times New Roman"/>
      <w:i/>
      <w:iCs/>
      <w:spacing w:val="0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9"/>
      <w:sz w:val="21"/>
      <w:szCs w:val="21"/>
      <w:u w:val="none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after="540" w:line="240" w:lineRule="atLeast"/>
      <w:jc w:val="right"/>
    </w:pPr>
    <w:rPr>
      <w:rFonts w:ascii="Times New Roman" w:hAnsi="Times New Roman" w:cs="Times New Roman"/>
      <w:b/>
      <w:bCs/>
      <w:color w:val="auto"/>
      <w:spacing w:val="9"/>
      <w:sz w:val="21"/>
      <w:szCs w:val="21"/>
      <w:lang w:eastAsia="en-US"/>
    </w:rPr>
  </w:style>
  <w:style w:type="character" w:customStyle="1" w:styleId="Bodytext2Spacing0pt">
    <w:name w:val="Body text (2) + Spacing 0 pt"/>
    <w:rPr>
      <w:rFonts w:ascii="Segoe UI" w:hAnsi="Segoe UI" w:cs="Segoe UI"/>
      <w:spacing w:val="0"/>
      <w:sz w:val="14"/>
      <w:szCs w:val="14"/>
      <w:u w:val="none"/>
    </w:rPr>
  </w:style>
  <w:style w:type="character" w:customStyle="1" w:styleId="Bodytext14">
    <w:name w:val="Body text (14)_"/>
    <w:link w:val="Bodytext140"/>
    <w:rPr>
      <w:spacing w:val="26"/>
      <w:sz w:val="8"/>
      <w:szCs w:val="8"/>
      <w:u w:val="none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  <w:jc w:val="both"/>
    </w:pPr>
    <w:rPr>
      <w:rFonts w:cs="Times New Roman"/>
      <w:color w:val="auto"/>
      <w:spacing w:val="26"/>
      <w:sz w:val="8"/>
      <w:szCs w:val="8"/>
      <w:lang w:eastAsia="en-US"/>
    </w:rPr>
  </w:style>
  <w:style w:type="character" w:customStyle="1" w:styleId="Bodytext14TimesNewRoman">
    <w:name w:val="Body text (14) + Times New Roman"/>
    <w:aliases w:val="Italic28,Spacing 0 pt150"/>
    <w:rPr>
      <w:rFonts w:ascii="Times New Roman" w:hAnsi="Times New Roman" w:cs="Times New Roman"/>
      <w:i/>
      <w:iCs/>
      <w:spacing w:val="26"/>
      <w:sz w:val="8"/>
      <w:szCs w:val="8"/>
      <w:u w:val="none"/>
    </w:rPr>
  </w:style>
  <w:style w:type="character" w:customStyle="1" w:styleId="Bodytext14TimesNewRoman1">
    <w:name w:val="Body text (14) + Times New Roman1"/>
    <w:aliases w:val="7.5 pt4,Italic27,Spacing 0 pt149"/>
    <w:rPr>
      <w:rFonts w:ascii="Times New Roman" w:hAnsi="Times New Roman" w:cs="Times New Roman"/>
      <w:i/>
      <w:iCs/>
      <w:noProof/>
      <w:spacing w:val="0"/>
      <w:sz w:val="15"/>
      <w:szCs w:val="15"/>
      <w:u w:val="none"/>
    </w:rPr>
  </w:style>
  <w:style w:type="character" w:customStyle="1" w:styleId="Tableofcontents5">
    <w:name w:val="Table of contents (5)_"/>
    <w:link w:val="Tableofcontents50"/>
    <w:rPr>
      <w:spacing w:val="26"/>
      <w:sz w:val="8"/>
      <w:szCs w:val="8"/>
      <w:u w:val="none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67" w:lineRule="exact"/>
      <w:jc w:val="both"/>
    </w:pPr>
    <w:rPr>
      <w:rFonts w:cs="Times New Roman"/>
      <w:color w:val="auto"/>
      <w:spacing w:val="26"/>
      <w:sz w:val="8"/>
      <w:szCs w:val="8"/>
      <w:lang w:eastAsia="en-US"/>
    </w:rPr>
  </w:style>
  <w:style w:type="character" w:customStyle="1" w:styleId="Tableofcontents5TimesNewRoman">
    <w:name w:val="Table of contents (5) + Times New Roman"/>
    <w:aliases w:val="Italic26,Spacing 0 pt148"/>
    <w:rPr>
      <w:rFonts w:ascii="Times New Roman" w:hAnsi="Times New Roman" w:cs="Times New Roman"/>
      <w:i/>
      <w:iCs/>
      <w:spacing w:val="26"/>
      <w:sz w:val="8"/>
      <w:szCs w:val="8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2"/>
      <w:u w:val="none"/>
    </w:rPr>
  </w:style>
  <w:style w:type="character" w:customStyle="1" w:styleId="Tableofcontents2Spacing0pt">
    <w:name w:val="Table of contents (2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z w:val="26"/>
      <w:szCs w:val="26"/>
      <w:u w:val="none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40" w:line="326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Bodytext16">
    <w:name w:val="Body text (16)_"/>
    <w:link w:val="Bodytext160"/>
    <w:rPr>
      <w:rFonts w:ascii="Segoe UI" w:hAnsi="Segoe UI" w:cs="Segoe UI"/>
      <w:w w:val="30"/>
      <w:sz w:val="17"/>
      <w:szCs w:val="17"/>
      <w:u w:val="none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</w:pPr>
    <w:rPr>
      <w:rFonts w:ascii="Segoe UI" w:hAnsi="Segoe UI" w:cs="Segoe UI"/>
      <w:color w:val="auto"/>
      <w:w w:val="30"/>
      <w:sz w:val="17"/>
      <w:szCs w:val="17"/>
      <w:lang w:eastAsia="en-US"/>
    </w:rPr>
  </w:style>
  <w:style w:type="character" w:customStyle="1" w:styleId="Tableofcontents13pt">
    <w:name w:val="Table of contents + 13 pt"/>
    <w:aliases w:val="Spacing 0 pt147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Bodytext17SegoeUI">
    <w:name w:val="Body text (17) + Segoe UI"/>
    <w:aliases w:val="7 pt,Not Italic,Body text (8) + Bold"/>
    <w:rPr>
      <w:rFonts w:ascii="Segoe UI" w:hAnsi="Segoe UI" w:cs="Segoe UI"/>
      <w:i/>
      <w:iCs/>
      <w:sz w:val="14"/>
      <w:szCs w:val="14"/>
      <w:u w:val="none"/>
    </w:rPr>
  </w:style>
  <w:style w:type="character" w:customStyle="1" w:styleId="Bodytext17SegoeUI1">
    <w:name w:val="Body text (17) + Segoe UI1"/>
    <w:aliases w:val="5 pt5,Not Italic11,Spacing 0 pt146,Scale 40%6"/>
    <w:rPr>
      <w:rFonts w:ascii="Segoe UI" w:hAnsi="Segoe UI" w:cs="Segoe UI"/>
      <w:i/>
      <w:iCs/>
      <w:noProof/>
      <w:spacing w:val="-7"/>
      <w:w w:val="40"/>
      <w:sz w:val="10"/>
      <w:szCs w:val="10"/>
      <w:u w:val="none"/>
    </w:rPr>
  </w:style>
  <w:style w:type="character" w:customStyle="1" w:styleId="Heading2">
    <w:name w:val="Heading #2_"/>
    <w:link w:val="Heading20"/>
    <w:rPr>
      <w:rFonts w:ascii="Segoe UI" w:hAnsi="Segoe UI" w:cs="Segoe UI"/>
      <w:sz w:val="14"/>
      <w:szCs w:val="14"/>
      <w:u w:val="none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both"/>
      <w:outlineLvl w:val="1"/>
    </w:pPr>
    <w:rPr>
      <w:rFonts w:ascii="Segoe UI" w:hAnsi="Segoe UI" w:cs="Segoe UI"/>
      <w:color w:val="auto"/>
      <w:sz w:val="14"/>
      <w:szCs w:val="14"/>
      <w:lang w:eastAsia="en-US"/>
    </w:rPr>
  </w:style>
  <w:style w:type="character" w:customStyle="1" w:styleId="Heading2TimesNewRoman">
    <w:name w:val="Heading #2 + Times New Roman"/>
    <w:aliases w:val="12 pt3,Spacing 0 pt145"/>
    <w:rPr>
      <w:rFonts w:ascii="Times New Roman" w:hAnsi="Times New Roman" w:cs="Times New Roman"/>
      <w:noProof/>
      <w:spacing w:val="2"/>
      <w:sz w:val="24"/>
      <w:szCs w:val="24"/>
      <w:u w:val="none"/>
    </w:rPr>
  </w:style>
  <w:style w:type="character" w:customStyle="1" w:styleId="BodytextSegoeUI4">
    <w:name w:val="Body text + Segoe UI4"/>
    <w:aliases w:val="7 pt1,Spacing 0 pt144"/>
    <w:rPr>
      <w:rFonts w:ascii="Segoe UI" w:hAnsi="Segoe UI" w:cs="Segoe UI"/>
      <w:noProof/>
      <w:spacing w:val="0"/>
      <w:sz w:val="14"/>
      <w:szCs w:val="14"/>
      <w:u w:val="none"/>
    </w:rPr>
  </w:style>
  <w:style w:type="character" w:customStyle="1" w:styleId="Bodytext1512pt">
    <w:name w:val="Body text (15) + 12 pt"/>
    <w:aliases w:val="Spacing 0 pt143"/>
    <w:rPr>
      <w:rFonts w:ascii="Times New Roman" w:hAnsi="Times New Roman" w:cs="Times New Roman"/>
      <w:spacing w:val="2"/>
      <w:sz w:val="24"/>
      <w:szCs w:val="24"/>
      <w:u w:val="none"/>
    </w:rPr>
  </w:style>
  <w:style w:type="character" w:customStyle="1" w:styleId="Bodytext3NotBold2">
    <w:name w:val="Body text (3) + Not Bold2"/>
    <w:aliases w:val="Spacing 0 pt142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i/>
      <w:iCs/>
      <w:noProof/>
      <w:sz w:val="20"/>
      <w:szCs w:val="20"/>
      <w:u w:val="none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line="240" w:lineRule="atLeast"/>
      <w:jc w:val="right"/>
    </w:pPr>
    <w:rPr>
      <w:rFonts w:ascii="Times New Roman" w:hAnsi="Times New Roman" w:cs="Times New Roman"/>
      <w:i/>
      <w:iCs/>
      <w:noProof/>
      <w:color w:val="auto"/>
      <w:sz w:val="20"/>
      <w:szCs w:val="20"/>
      <w:lang w:eastAsia="en-US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Bodytext2TimesNewRoman1">
    <w:name w:val="Body text (2) + Times New Roman1"/>
    <w:aliases w:val="7.5 pt3,Italic25,Spacing 0 pt141"/>
    <w:rPr>
      <w:rFonts w:ascii="Times New Roman" w:hAnsi="Times New Roman" w:cs="Times New Roman"/>
      <w:i/>
      <w:iCs/>
      <w:noProof/>
      <w:spacing w:val="0"/>
      <w:sz w:val="15"/>
      <w:szCs w:val="15"/>
      <w:u w:val="none"/>
    </w:rPr>
  </w:style>
  <w:style w:type="character" w:customStyle="1" w:styleId="Bodytext210pt">
    <w:name w:val="Body text (2) + 10 pt"/>
    <w:aliases w:val="Spacing 0 pt140,Spacing -1 pt"/>
    <w:rPr>
      <w:rFonts w:ascii="Segoe UI" w:hAnsi="Segoe UI" w:cs="Segoe UI"/>
      <w:spacing w:val="-18"/>
      <w:sz w:val="20"/>
      <w:szCs w:val="20"/>
      <w:u w:val="none"/>
    </w:rPr>
  </w:style>
  <w:style w:type="character" w:customStyle="1" w:styleId="Bodytext19">
    <w:name w:val="Body text (19)_"/>
    <w:link w:val="Bodytext190"/>
    <w:rPr>
      <w:rFonts w:ascii="Segoe UI" w:hAnsi="Segoe UI" w:cs="Segoe UI"/>
      <w:spacing w:val="10"/>
      <w:w w:val="350"/>
      <w:sz w:val="8"/>
      <w:szCs w:val="8"/>
      <w:u w:val="none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10"/>
      <w:w w:val="350"/>
      <w:sz w:val="8"/>
      <w:szCs w:val="8"/>
      <w:lang w:eastAsia="en-US"/>
    </w:rPr>
  </w:style>
  <w:style w:type="character" w:customStyle="1" w:styleId="Bodytext19CourierNew">
    <w:name w:val="Body text (19) + Courier New"/>
    <w:aliases w:val="4.5 pt,Italic24,Spacing 0 pt139,Scale 100%2"/>
    <w:rPr>
      <w:rFonts w:ascii="Courier New" w:hAnsi="Courier New" w:cs="Courier New"/>
      <w:i/>
      <w:iCs/>
      <w:spacing w:val="0"/>
      <w:w w:val="100"/>
      <w:sz w:val="9"/>
      <w:szCs w:val="9"/>
      <w:u w:val="none"/>
    </w:rPr>
  </w:style>
  <w:style w:type="character" w:customStyle="1" w:styleId="Bodytext155pt">
    <w:name w:val="Body text + 15.5 pt"/>
    <w:aliases w:val="Bold34,Spacing 0 pt138"/>
    <w:rPr>
      <w:rFonts w:ascii="Times New Roman" w:hAnsi="Times New Roman" w:cs="Times New Roman"/>
      <w:b/>
      <w:bCs/>
      <w:spacing w:val="-2"/>
      <w:sz w:val="31"/>
      <w:szCs w:val="31"/>
      <w:u w:val="none"/>
    </w:rPr>
  </w:style>
  <w:style w:type="character" w:customStyle="1" w:styleId="Tableofcontents6">
    <w:name w:val="Table of contents (6)_"/>
    <w:link w:val="Tableofcontents60"/>
    <w:rPr>
      <w:rFonts w:ascii="Times New Roman" w:hAnsi="Times New Roman" w:cs="Times New Roman"/>
      <w:b/>
      <w:bCs/>
      <w:spacing w:val="5"/>
      <w:u w:val="none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240" w:after="240" w:line="341" w:lineRule="exact"/>
      <w:ind w:firstLine="580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character" w:customStyle="1" w:styleId="Tableofcontents6Spacing0pt">
    <w:name w:val="Table of contents (6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Corbel">
    <w:name w:val="Body text (3) + Corbel"/>
    <w:aliases w:val="7.5 pt2,Not Bold,Spacing 0 pt137,Body text (2) + 8.5 pt1"/>
    <w:rPr>
      <w:rFonts w:ascii="Corbel" w:hAnsi="Corbel" w:cs="Corbel"/>
      <w:b/>
      <w:bCs/>
      <w:noProof/>
      <w:spacing w:val="0"/>
      <w:sz w:val="15"/>
      <w:szCs w:val="15"/>
      <w:u w:val="none"/>
    </w:rPr>
  </w:style>
  <w:style w:type="character" w:customStyle="1" w:styleId="Tableofcontents2Spacing0pt1">
    <w:name w:val="Table of contents (2) + Spacing 0 pt1"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ing10">
    <w:name w:val="Heading #10_"/>
    <w:link w:val="Heading100"/>
    <w:rPr>
      <w:rFonts w:ascii="Times New Roman" w:hAnsi="Times New Roman" w:cs="Times New Roman"/>
      <w:spacing w:val="2"/>
      <w:u w:val="none"/>
    </w:rPr>
  </w:style>
  <w:style w:type="paragraph" w:customStyle="1" w:styleId="Heading100">
    <w:name w:val="Heading #10"/>
    <w:basedOn w:val="Normal"/>
    <w:link w:val="Heading10"/>
    <w:pPr>
      <w:shd w:val="clear" w:color="auto" w:fill="FFFFFF"/>
      <w:spacing w:before="240" w:line="240" w:lineRule="atLeast"/>
      <w:jc w:val="righ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Tableofcontents7">
    <w:name w:val="Table of contents (7)_"/>
    <w:link w:val="Tableofcontents7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before="24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Tableofcontents8">
    <w:name w:val="Table of contents (8)_"/>
    <w:link w:val="Tableofcontents80"/>
    <w:rPr>
      <w:rFonts w:ascii="Segoe UI" w:hAnsi="Segoe UI" w:cs="Segoe UI"/>
      <w:noProof/>
      <w:sz w:val="14"/>
      <w:szCs w:val="14"/>
      <w:u w:val="none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after="60" w:line="240" w:lineRule="atLeast"/>
      <w:jc w:val="right"/>
    </w:pPr>
    <w:rPr>
      <w:rFonts w:ascii="Segoe UI" w:hAnsi="Segoe UI" w:cs="Segoe UI"/>
      <w:noProof/>
      <w:color w:val="auto"/>
      <w:sz w:val="14"/>
      <w:szCs w:val="14"/>
      <w:lang w:eastAsia="en-US"/>
    </w:rPr>
  </w:style>
  <w:style w:type="character" w:customStyle="1" w:styleId="Bodytext10Spacing0pt">
    <w:name w:val="Body text (10) + Spacing 0 pt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1012pt">
    <w:name w:val="Body text (10) + 12 pt"/>
    <w:aliases w:val="Spacing 0 pt136"/>
    <w:rPr>
      <w:rFonts w:ascii="Times New Roman" w:hAnsi="Times New Roman" w:cs="Times New Roman"/>
      <w:b/>
      <w:bCs/>
      <w:spacing w:val="5"/>
      <w:sz w:val="24"/>
      <w:szCs w:val="24"/>
      <w:u w:val="none"/>
    </w:rPr>
  </w:style>
  <w:style w:type="character" w:customStyle="1" w:styleId="Bodytext10125pt">
    <w:name w:val="Body text (10) + 12.5 pt"/>
    <w:aliases w:val="Spacing 0 pt135"/>
    <w:rPr>
      <w:rFonts w:ascii="Times New Roman" w:hAnsi="Times New Roman" w:cs="Times New Roman"/>
      <w:b/>
      <w:bCs/>
      <w:spacing w:val="-2"/>
      <w:sz w:val="25"/>
      <w:szCs w:val="25"/>
      <w:u w:val="none"/>
    </w:rPr>
  </w:style>
  <w:style w:type="character" w:customStyle="1" w:styleId="Heading11">
    <w:name w:val="Heading #11_"/>
    <w:link w:val="Heading11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110">
    <w:name w:val="Heading #11"/>
    <w:basedOn w:val="Normal"/>
    <w:link w:val="Heading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Heading11SegoeUI">
    <w:name w:val="Heading #11 + Segoe UI"/>
    <w:aliases w:val="4.5 pt2,Not Bold16,Spacing 0 pt134"/>
    <w:rPr>
      <w:rFonts w:ascii="Segoe UI" w:hAnsi="Segoe UI" w:cs="Segoe UI"/>
      <w:b/>
      <w:bCs/>
      <w:spacing w:val="0"/>
      <w:sz w:val="9"/>
      <w:szCs w:val="9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noProof/>
      <w:spacing w:val="0"/>
      <w:sz w:val="76"/>
      <w:szCs w:val="76"/>
      <w:u w:val="none"/>
    </w:rPr>
  </w:style>
  <w:style w:type="character" w:customStyle="1" w:styleId="BodytextSegoeUI3">
    <w:name w:val="Body text + Segoe UI3"/>
    <w:aliases w:val="5 pt4,Spacing 0 pt133,Scale 40%5"/>
    <w:rPr>
      <w:rFonts w:ascii="Segoe UI" w:hAnsi="Segoe UI" w:cs="Segoe UI"/>
      <w:noProof/>
      <w:spacing w:val="-7"/>
      <w:w w:val="40"/>
      <w:sz w:val="10"/>
      <w:szCs w:val="10"/>
      <w:u w:val="none"/>
    </w:rPr>
  </w:style>
  <w:style w:type="character" w:customStyle="1" w:styleId="Bodytext10pt5">
    <w:name w:val="Body text + 10 pt5"/>
    <w:aliases w:val="Spacing 0 pt132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i/>
      <w:iCs/>
      <w:spacing w:val="3"/>
      <w:sz w:val="19"/>
      <w:szCs w:val="19"/>
      <w:u w:val="none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3"/>
      <w:sz w:val="19"/>
      <w:szCs w:val="19"/>
      <w:lang w:eastAsia="en-US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1"/>
      <w:sz w:val="19"/>
      <w:szCs w:val="19"/>
      <w:lang w:eastAsia="en-US"/>
    </w:rPr>
  </w:style>
  <w:style w:type="character" w:customStyle="1" w:styleId="Bodytext22">
    <w:name w:val="Body text (22)_"/>
    <w:link w:val="Bodytext221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Bodytext221">
    <w:name w:val="Body text (22)1"/>
    <w:basedOn w:val="Normal"/>
    <w:link w:val="Bodytext22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Bodytext21Italic">
    <w:name w:val="Body text (21) + Italic"/>
    <w:aliases w:val="Spacing 0 pt131"/>
    <w:rPr>
      <w:rFonts w:ascii="Times New Roman" w:hAnsi="Times New Roman" w:cs="Times New Roman"/>
      <w:b/>
      <w:bCs/>
      <w:i/>
      <w:iCs/>
      <w:noProof/>
      <w:spacing w:val="3"/>
      <w:sz w:val="19"/>
      <w:szCs w:val="19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2"/>
      <w:u w:val="none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spacing w:val="5"/>
      <w:sz w:val="25"/>
      <w:szCs w:val="25"/>
      <w:u w:val="none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466" w:lineRule="exact"/>
    </w:pPr>
    <w:rPr>
      <w:rFonts w:ascii="Times New Roman" w:hAnsi="Times New Roman" w:cs="Times New Roman"/>
      <w:color w:val="auto"/>
      <w:spacing w:val="5"/>
      <w:sz w:val="25"/>
      <w:szCs w:val="25"/>
      <w:lang w:eastAsia="en-US"/>
    </w:rPr>
  </w:style>
  <w:style w:type="character" w:customStyle="1" w:styleId="Tableofcontents3Spacing0pt">
    <w:name w:val="Table of contents (3) + Spacing 0 pt"/>
    <w:rPr>
      <w:rFonts w:ascii="Segoe UI" w:hAnsi="Segoe UI" w:cs="Segoe UI"/>
      <w:spacing w:val="-7"/>
      <w:w w:val="40"/>
      <w:sz w:val="10"/>
      <w:szCs w:val="10"/>
      <w:u w:val="none"/>
    </w:rPr>
  </w:style>
  <w:style w:type="character" w:customStyle="1" w:styleId="Tableofcontents3TimesNewRoman1">
    <w:name w:val="Table of contents (3) + Times New Roman1"/>
    <w:aliases w:val="12 pt2,Spacing 0 pt130,Scale 100%1"/>
    <w:rPr>
      <w:rFonts w:ascii="Times New Roman" w:hAnsi="Times New Roman" w:cs="Times New Roman"/>
      <w:noProof/>
      <w:spacing w:val="2"/>
      <w:w w:val="100"/>
      <w:sz w:val="24"/>
      <w:szCs w:val="24"/>
      <w:u w:val="none"/>
    </w:rPr>
  </w:style>
  <w:style w:type="character" w:customStyle="1" w:styleId="Bodytext11Spacing0pt">
    <w:name w:val="Body text (11) + Spacing 0 pt"/>
    <w:rPr>
      <w:rFonts w:ascii="Segoe UI" w:hAnsi="Segoe UI" w:cs="Segoe UI"/>
      <w:spacing w:val="-7"/>
      <w:w w:val="40"/>
      <w:sz w:val="10"/>
      <w:szCs w:val="10"/>
      <w:u w:val="none"/>
    </w:rPr>
  </w:style>
  <w:style w:type="character" w:customStyle="1" w:styleId="Bodytext4NotItalic3">
    <w:name w:val="Body text (4) + Not Italic3"/>
    <w:aliases w:val="Spacing 0 pt129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i/>
      <w:iCs/>
      <w:spacing w:val="0"/>
      <w:u w:val="none"/>
    </w:rPr>
  </w:style>
  <w:style w:type="character" w:customStyle="1" w:styleId="Heading112">
    <w:name w:val="Heading #11 (2)_"/>
    <w:link w:val="Heading1120"/>
    <w:rPr>
      <w:rFonts w:ascii="Segoe UI" w:hAnsi="Segoe UI" w:cs="Segoe UI"/>
      <w:b/>
      <w:bCs/>
      <w:sz w:val="25"/>
      <w:szCs w:val="25"/>
      <w:u w:val="none"/>
    </w:rPr>
  </w:style>
  <w:style w:type="paragraph" w:customStyle="1" w:styleId="Heading1120">
    <w:name w:val="Heading #11 (2)"/>
    <w:basedOn w:val="Normal"/>
    <w:link w:val="Heading112"/>
    <w:pPr>
      <w:shd w:val="clear" w:color="auto" w:fill="FFFFFF"/>
      <w:spacing w:after="540" w:line="240" w:lineRule="atLeast"/>
      <w:jc w:val="both"/>
    </w:pPr>
    <w:rPr>
      <w:rFonts w:ascii="Segoe UI" w:hAnsi="Segoe UI" w:cs="Segoe UI"/>
      <w:b/>
      <w:bCs/>
      <w:color w:val="auto"/>
      <w:sz w:val="25"/>
      <w:szCs w:val="25"/>
      <w:lang w:eastAsia="en-US"/>
    </w:rPr>
  </w:style>
  <w:style w:type="character" w:customStyle="1" w:styleId="Heading112TimesNewRoman">
    <w:name w:val="Heading #11 (2) + Times New Roman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Bodytext11Spacing1pt">
    <w:name w:val="Body text (11) + Spacing 1 pt"/>
    <w:rPr>
      <w:rFonts w:ascii="Segoe UI" w:hAnsi="Segoe UI" w:cs="Segoe UI"/>
      <w:spacing w:val="33"/>
      <w:w w:val="40"/>
      <w:sz w:val="10"/>
      <w:szCs w:val="10"/>
      <w:u w:val="none"/>
    </w:rPr>
  </w:style>
  <w:style w:type="character" w:customStyle="1" w:styleId="BodytextBold3">
    <w:name w:val="Body text + Bold3"/>
    <w:aliases w:val="Spacing 0 pt128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3">
    <w:name w:val="Body text (23)_"/>
    <w:link w:val="Bodytext231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paragraph" w:customStyle="1" w:styleId="Bodytext231">
    <w:name w:val="Body text (23)1"/>
    <w:basedOn w:val="Normal"/>
    <w:link w:val="Bodytext23"/>
    <w:pPr>
      <w:shd w:val="clear" w:color="auto" w:fill="FFFFFF"/>
      <w:spacing w:line="346" w:lineRule="exact"/>
    </w:pPr>
    <w:rPr>
      <w:rFonts w:ascii="Times New Roman" w:hAnsi="Times New Roman" w:cs="Times New Roman"/>
      <w:b/>
      <w:bCs/>
      <w:i/>
      <w:iCs/>
      <w:color w:val="auto"/>
      <w:spacing w:val="-1"/>
      <w:sz w:val="26"/>
      <w:szCs w:val="26"/>
      <w:lang w:eastAsia="en-US"/>
    </w:rPr>
  </w:style>
  <w:style w:type="character" w:customStyle="1" w:styleId="Bodytext2312pt">
    <w:name w:val="Body text (23) + 12 pt"/>
    <w:aliases w:val="Not Italic10,Spacing 0 pt127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pacing w:val="17"/>
      <w:u w:val="none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60" w:after="60" w:line="240" w:lineRule="atLeast"/>
      <w:ind w:firstLine="1720"/>
    </w:pPr>
    <w:rPr>
      <w:rFonts w:ascii="Times New Roman" w:hAnsi="Times New Roman" w:cs="Times New Roman"/>
      <w:color w:val="auto"/>
      <w:spacing w:val="17"/>
      <w:lang w:eastAsia="en-US"/>
    </w:rPr>
  </w:style>
  <w:style w:type="character" w:customStyle="1" w:styleId="Bodytext24Bold">
    <w:name w:val="Body text (24) + Bold"/>
    <w:aliases w:val="Spacing 0 pt126"/>
    <w:rPr>
      <w:rFonts w:ascii="Times New Roman" w:hAnsi="Times New Roman" w:cs="Times New Roman"/>
      <w:b/>
      <w:bCs/>
      <w:noProof/>
      <w:spacing w:val="0"/>
      <w:u w:val="none"/>
    </w:rPr>
  </w:style>
  <w:style w:type="character" w:customStyle="1" w:styleId="Heading113">
    <w:name w:val="Heading #11 (3)_"/>
    <w:link w:val="Heading1130"/>
    <w:rPr>
      <w:rFonts w:ascii="Impact" w:hAnsi="Impact" w:cs="Impact"/>
      <w:sz w:val="27"/>
      <w:szCs w:val="27"/>
      <w:u w:val="none"/>
    </w:rPr>
  </w:style>
  <w:style w:type="paragraph" w:customStyle="1" w:styleId="Heading1130">
    <w:name w:val="Heading #11 (3)"/>
    <w:basedOn w:val="Normal"/>
    <w:link w:val="Heading113"/>
    <w:pPr>
      <w:shd w:val="clear" w:color="auto" w:fill="FFFFFF"/>
      <w:spacing w:before="420" w:after="42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13TimesNewRoman">
    <w:name w:val="Heading #11 (3) + Times New Roman"/>
    <w:aliases w:val="Bold33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Heading114">
    <w:name w:val="Heading #11 (4)_"/>
    <w:link w:val="Heading1140"/>
    <w:rPr>
      <w:rFonts w:ascii="Segoe UI" w:hAnsi="Segoe UI" w:cs="Segoe UI"/>
      <w:b/>
      <w:bCs/>
      <w:noProof/>
      <w:sz w:val="26"/>
      <w:szCs w:val="26"/>
      <w:u w:val="none"/>
    </w:rPr>
  </w:style>
  <w:style w:type="paragraph" w:customStyle="1" w:styleId="Heading1140">
    <w:name w:val="Heading #11 (4)"/>
    <w:basedOn w:val="Normal"/>
    <w:link w:val="Heading114"/>
    <w:pPr>
      <w:shd w:val="clear" w:color="auto" w:fill="FFFFFF"/>
      <w:spacing w:before="420" w:after="420" w:line="240" w:lineRule="atLeast"/>
      <w:jc w:val="both"/>
    </w:pPr>
    <w:rPr>
      <w:rFonts w:ascii="Segoe UI" w:hAnsi="Segoe UI" w:cs="Segoe UI"/>
      <w:b/>
      <w:bCs/>
      <w:noProof/>
      <w:color w:val="auto"/>
      <w:sz w:val="26"/>
      <w:szCs w:val="26"/>
      <w:lang w:eastAsia="en-US"/>
    </w:rPr>
  </w:style>
  <w:style w:type="character" w:customStyle="1" w:styleId="Heading114TimesNewRoman">
    <w:name w:val="Heading #11 (4) + Times New Roman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Heading9">
    <w:name w:val="Heading #9_"/>
    <w:link w:val="Heading90"/>
    <w:rPr>
      <w:rFonts w:ascii="Times New Roman" w:hAnsi="Times New Roman" w:cs="Times New Roman"/>
      <w:i/>
      <w:iCs/>
      <w:u w:val="none"/>
    </w:rPr>
  </w:style>
  <w:style w:type="paragraph" w:customStyle="1" w:styleId="Heading90">
    <w:name w:val="Heading #9"/>
    <w:basedOn w:val="Normal"/>
    <w:link w:val="Heading9"/>
    <w:pPr>
      <w:shd w:val="clear" w:color="auto" w:fill="FFFFFF"/>
      <w:spacing w:after="960" w:line="307" w:lineRule="exact"/>
      <w:outlineLvl w:val="8"/>
    </w:pPr>
    <w:rPr>
      <w:rFonts w:ascii="Times New Roman" w:hAnsi="Times New Roman" w:cs="Times New Roman"/>
      <w:i/>
      <w:iCs/>
      <w:color w:val="auto"/>
      <w:lang w:eastAsia="en-US"/>
    </w:rPr>
  </w:style>
  <w:style w:type="character" w:customStyle="1" w:styleId="Bodytext125pt">
    <w:name w:val="Body text + 12.5 pt"/>
    <w:aliases w:val="Bold32,Spacing 0 pt125"/>
    <w:rPr>
      <w:rFonts w:ascii="Times New Roman" w:hAnsi="Times New Roman" w:cs="Times New Roman"/>
      <w:b/>
      <w:bCs/>
      <w:spacing w:val="0"/>
      <w:sz w:val="25"/>
      <w:szCs w:val="25"/>
      <w:u w:val="none"/>
    </w:rPr>
  </w:style>
  <w:style w:type="character" w:customStyle="1" w:styleId="Bodytext125pt2">
    <w:name w:val="Body text + 12.5 pt2"/>
    <w:aliases w:val="Bold31,Spacing 0 pt124"/>
    <w:rPr>
      <w:rFonts w:ascii="Times New Roman" w:hAnsi="Times New Roman" w:cs="Times New Roman"/>
      <w:b/>
      <w:bCs/>
      <w:noProof/>
      <w:spacing w:val="0"/>
      <w:sz w:val="25"/>
      <w:szCs w:val="25"/>
      <w:u w:val="none"/>
    </w:rPr>
  </w:style>
  <w:style w:type="character" w:customStyle="1" w:styleId="Heading5">
    <w:name w:val="Heading #5_"/>
    <w:link w:val="Heading5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480" w:after="780" w:line="240" w:lineRule="atLeast"/>
      <w:jc w:val="both"/>
      <w:outlineLvl w:val="4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Heading7">
    <w:name w:val="Heading #7_"/>
    <w:link w:val="Heading7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840" w:after="780" w:line="240" w:lineRule="atLeast"/>
      <w:jc w:val="both"/>
      <w:outlineLvl w:val="6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Bodytext313pt">
    <w:name w:val="Body text (3) + 13 pt"/>
    <w:aliases w:val="Italic23,Spacing 0 pt123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4Spacing7pt">
    <w:name w:val="Body text (4) + Spacing 7 pt"/>
    <w:rPr>
      <w:rFonts w:ascii="Times New Roman" w:hAnsi="Times New Roman" w:cs="Times New Roman"/>
      <w:i/>
      <w:iCs/>
      <w:spacing w:val="142"/>
      <w:u w:val="none"/>
    </w:rPr>
  </w:style>
  <w:style w:type="character" w:customStyle="1" w:styleId="Bodytext313pt4">
    <w:name w:val="Body text (3) + 13 pt4"/>
    <w:aliases w:val="Spacing 0 pt1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313pt3">
    <w:name w:val="Body text (3) + 13 pt3"/>
    <w:aliases w:val="Spacing 0 pt121"/>
    <w:rPr>
      <w:rFonts w:ascii="Times New Roman" w:hAnsi="Times New Roman" w:cs="Times New Roman"/>
      <w:b/>
      <w:bCs/>
      <w:noProof/>
      <w:spacing w:val="0"/>
      <w:sz w:val="26"/>
      <w:szCs w:val="26"/>
      <w:u w:val="none"/>
    </w:rPr>
  </w:style>
  <w:style w:type="character" w:customStyle="1" w:styleId="Heading1">
    <w:name w:val="Heading #1_"/>
    <w:link w:val="Heading12"/>
    <w:rPr>
      <w:rFonts w:ascii="Arial" w:hAnsi="Arial" w:cs="Arial"/>
      <w:b/>
      <w:bCs/>
      <w:sz w:val="28"/>
      <w:szCs w:val="28"/>
      <w:u w:val="none"/>
    </w:rPr>
  </w:style>
  <w:style w:type="paragraph" w:customStyle="1" w:styleId="Heading12">
    <w:name w:val="Heading #1"/>
    <w:basedOn w:val="Normal"/>
    <w:link w:val="Heading1"/>
    <w:pPr>
      <w:shd w:val="clear" w:color="auto" w:fill="FFFFFF"/>
      <w:spacing w:after="300" w:line="240" w:lineRule="atLeast"/>
      <w:jc w:val="both"/>
      <w:outlineLvl w:val="0"/>
    </w:pPr>
    <w:rPr>
      <w:rFonts w:ascii="Arial" w:hAnsi="Arial" w:cs="Arial"/>
      <w:b/>
      <w:bCs/>
      <w:color w:val="auto"/>
      <w:spacing w:val="-1"/>
      <w:sz w:val="28"/>
      <w:szCs w:val="28"/>
      <w:lang w:eastAsia="en-US"/>
    </w:rPr>
  </w:style>
  <w:style w:type="character" w:customStyle="1" w:styleId="Heading1Spacing0pt">
    <w:name w:val="Heading #1 + Spacing 0 pt"/>
    <w:rPr>
      <w:rFonts w:ascii="Arial" w:hAnsi="Arial" w:cs="Arial"/>
      <w:b/>
      <w:bCs/>
      <w:noProof/>
      <w:spacing w:val="0"/>
      <w:sz w:val="28"/>
      <w:szCs w:val="28"/>
      <w:u w:val="none"/>
    </w:rPr>
  </w:style>
  <w:style w:type="character" w:customStyle="1" w:styleId="Heading1SegoeUI">
    <w:name w:val="Heading #1 + Segoe UI"/>
    <w:aliases w:val="13.5 pt,Spacing 0 pt120"/>
    <w:rPr>
      <w:rFonts w:ascii="Segoe UI" w:hAnsi="Segoe UI" w:cs="Segoe UI"/>
      <w:b/>
      <w:bCs/>
      <w:noProof/>
      <w:spacing w:val="0"/>
      <w:sz w:val="27"/>
      <w:szCs w:val="27"/>
      <w:u w:val="none"/>
    </w:rPr>
  </w:style>
  <w:style w:type="character" w:customStyle="1" w:styleId="Bodytext395pt">
    <w:name w:val="Body text (3) + 9.5 pt"/>
    <w:aliases w:val="Italic22,Spacing 0 pt119"/>
    <w:rPr>
      <w:rFonts w:ascii="Times New Roman" w:hAnsi="Times New Roman" w:cs="Times New Roman"/>
      <w:b/>
      <w:bCs/>
      <w:i/>
      <w:iCs/>
      <w:spacing w:val="3"/>
      <w:sz w:val="19"/>
      <w:szCs w:val="19"/>
      <w:u w:val="none"/>
    </w:rPr>
  </w:style>
  <w:style w:type="character" w:customStyle="1" w:styleId="Bodytext395pt1">
    <w:name w:val="Body text (3) + 9.5 pt1"/>
    <w:aliases w:val="Spacing 0 pt118"/>
    <w:rPr>
      <w:rFonts w:ascii="Times New Roman" w:hAnsi="Times New Roman" w:cs="Times New Roman"/>
      <w:b/>
      <w:bCs/>
      <w:noProof/>
      <w:spacing w:val="1"/>
      <w:sz w:val="19"/>
      <w:szCs w:val="19"/>
      <w:u w:val="none"/>
    </w:rPr>
  </w:style>
  <w:style w:type="character" w:customStyle="1" w:styleId="Bodytext3155pt">
    <w:name w:val="Body text (3) + 15.5 pt"/>
    <w:aliases w:val="Spacing 0 pt117"/>
    <w:rPr>
      <w:rFonts w:ascii="Times New Roman" w:hAnsi="Times New Roman" w:cs="Times New Roman"/>
      <w:b/>
      <w:bCs/>
      <w:spacing w:val="-2"/>
      <w:sz w:val="31"/>
      <w:szCs w:val="31"/>
      <w:u w:val="none"/>
    </w:rPr>
  </w:style>
  <w:style w:type="character" w:customStyle="1" w:styleId="Bodytext2112pt">
    <w:name w:val="Body text (21) + 12 pt"/>
    <w:aliases w:val="Not Bold15,Spacing 0 pt116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Bodytext25">
    <w:name w:val="Body text (25)_"/>
    <w:link w:val="Bodytext250"/>
    <w:rPr>
      <w:rFonts w:ascii="Times New Roman" w:hAnsi="Times New Roman" w:cs="Times New Roman"/>
      <w:i/>
      <w:iCs/>
      <w:spacing w:val="1"/>
      <w:u w:val="none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before="180" w:after="48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Bodytext25Bold">
    <w:name w:val="Body text (25) + Bold"/>
    <w:aliases w:val="Not Italic9,Spacing 0 pt115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25NotItalic">
    <w:name w:val="Body text (25) + Not Italic"/>
    <w:aliases w:val="Spacing 0 pt11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92">
    <w:name w:val="Heading #9 (2)_"/>
    <w:link w:val="Heading920"/>
    <w:rPr>
      <w:rFonts w:ascii="Times New Roman" w:hAnsi="Times New Roman" w:cs="Times New Roman"/>
      <w:spacing w:val="2"/>
      <w:u w:val="none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18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Heading115">
    <w:name w:val="Heading #11 (5)_"/>
    <w:link w:val="Heading1150"/>
    <w:rPr>
      <w:rFonts w:ascii="Segoe UI" w:hAnsi="Segoe UI" w:cs="Segoe UI"/>
      <w:b/>
      <w:bCs/>
      <w:noProof/>
      <w:sz w:val="25"/>
      <w:szCs w:val="25"/>
      <w:u w:val="none"/>
    </w:rPr>
  </w:style>
  <w:style w:type="paragraph" w:customStyle="1" w:styleId="Heading1150">
    <w:name w:val="Heading #11 (5)"/>
    <w:basedOn w:val="Normal"/>
    <w:link w:val="Heading115"/>
    <w:pPr>
      <w:shd w:val="clear" w:color="auto" w:fill="FFFFFF"/>
      <w:spacing w:before="420" w:after="540" w:line="240" w:lineRule="atLeast"/>
      <w:jc w:val="center"/>
    </w:pPr>
    <w:rPr>
      <w:rFonts w:ascii="Segoe UI" w:hAnsi="Segoe UI" w:cs="Segoe UI"/>
      <w:b/>
      <w:bCs/>
      <w:noProof/>
      <w:color w:val="auto"/>
      <w:sz w:val="25"/>
      <w:szCs w:val="25"/>
      <w:lang w:eastAsia="en-US"/>
    </w:rPr>
  </w:style>
  <w:style w:type="character" w:customStyle="1" w:styleId="Heading115TimesNewRoman">
    <w:name w:val="Heading #11 (5) + Times New Roman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Bodytext21Corbel">
    <w:name w:val="Body text (21) + Corbel"/>
    <w:aliases w:val="Not Bold14,Spacing 0 pt113"/>
    <w:rPr>
      <w:rFonts w:ascii="Corbel" w:hAnsi="Corbel" w:cs="Corbel"/>
      <w:b/>
      <w:bCs/>
      <w:noProof/>
      <w:spacing w:val="0"/>
      <w:sz w:val="19"/>
      <w:szCs w:val="19"/>
      <w:u w:val="none"/>
    </w:rPr>
  </w:style>
  <w:style w:type="character" w:customStyle="1" w:styleId="Heading22">
    <w:name w:val="Heading #22_"/>
    <w:link w:val="Heading22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20">
    <w:name w:val="Heading #22"/>
    <w:basedOn w:val="Normal"/>
    <w:link w:val="Heading22"/>
    <w:pPr>
      <w:shd w:val="clear" w:color="auto" w:fill="FFFFFF"/>
      <w:spacing w:after="240" w:line="360" w:lineRule="exact"/>
      <w:ind w:hanging="1440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4NotItalic2">
    <w:name w:val="Body text (4) + Not Italic2"/>
    <w:aliases w:val="Spacing 0 pt112"/>
    <w:rPr>
      <w:rFonts w:ascii="Times New Roman" w:hAnsi="Times New Roman" w:cs="Times New Roman"/>
      <w:i/>
      <w:iCs/>
      <w:spacing w:val="6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22NotBold">
    <w:name w:val="Heading #22 + Not Bold"/>
    <w:aliases w:val="Spacing 0 pt111,Body text (6) + Bold2"/>
    <w:rPr>
      <w:rFonts w:ascii="Times New Roman" w:hAnsi="Times New Roman" w:cs="Times New Roman"/>
      <w:b/>
      <w:bCs/>
      <w:spacing w:val="6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u w:val="none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6"/>
      <w:u w:val="none"/>
    </w:rPr>
  </w:style>
  <w:style w:type="character" w:customStyle="1" w:styleId="Bodytext10pt4">
    <w:name w:val="Body text + 10 pt4"/>
    <w:aliases w:val="Spacing 0 pt1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313pt2">
    <w:name w:val="Body text (3) + 13 pt2"/>
    <w:aliases w:val="Italic21,Spacing 0 pt109,Body text (6) + 5.5 pt,Body text (2) + 8.5 pt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311pt">
    <w:name w:val="Body text (3) + 11 pt"/>
    <w:aliases w:val="Spacing 0 pt108,Body text (10) + Not Italic"/>
    <w:rPr>
      <w:rFonts w:ascii="Times New Roman" w:hAnsi="Times New Roman" w:cs="Times New Roman"/>
      <w:b/>
      <w:bCs/>
      <w:noProof/>
      <w:spacing w:val="0"/>
      <w:sz w:val="22"/>
      <w:szCs w:val="22"/>
      <w:u w:val="none"/>
    </w:rPr>
  </w:style>
  <w:style w:type="character" w:customStyle="1" w:styleId="Heading212">
    <w:name w:val="Heading #21 (2)_"/>
    <w:link w:val="Heading2120"/>
    <w:rPr>
      <w:rFonts w:ascii="Times New Roman" w:hAnsi="Times New Roman" w:cs="Times New Roman"/>
      <w:spacing w:val="3"/>
      <w:sz w:val="20"/>
      <w:szCs w:val="20"/>
      <w:u w:val="none"/>
    </w:rPr>
  </w:style>
  <w:style w:type="paragraph" w:customStyle="1" w:styleId="Heading2120">
    <w:name w:val="Heading #21 (2)"/>
    <w:basedOn w:val="Normal"/>
    <w:link w:val="Heading212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3"/>
      <w:sz w:val="20"/>
      <w:szCs w:val="20"/>
      <w:lang w:eastAsia="en-US"/>
    </w:rPr>
  </w:style>
  <w:style w:type="character" w:customStyle="1" w:styleId="Heading212SmallCaps">
    <w:name w:val="Heading #21 (2) + Small Caps"/>
    <w:rPr>
      <w:rFonts w:ascii="Times New Roman" w:hAnsi="Times New Roman" w:cs="Times New Roman"/>
      <w:smallCaps/>
      <w:spacing w:val="3"/>
      <w:sz w:val="20"/>
      <w:szCs w:val="20"/>
      <w:u w:val="none"/>
    </w:rPr>
  </w:style>
  <w:style w:type="character" w:customStyle="1" w:styleId="Heading21212pt">
    <w:name w:val="Heading #21 (2) + 12 pt"/>
    <w:aliases w:val="Italic20,Spacing 0 pt107,Body text (11) + 9 pt"/>
    <w:rPr>
      <w:rFonts w:ascii="Times New Roman" w:hAnsi="Times New Roman" w:cs="Times New Roman"/>
      <w:i/>
      <w:iCs/>
      <w:spacing w:val="1"/>
      <w:sz w:val="24"/>
      <w:szCs w:val="24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spacing w:val="6"/>
      <w:u w:val="none"/>
    </w:rPr>
  </w:style>
  <w:style w:type="character" w:customStyle="1" w:styleId="Bodytext20Spacing0pt">
    <w:name w:val="Body text (20) + Spacing 0 pt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21Spacing0pt">
    <w:name w:val="Body text (21) + Spacing 0 pt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Bodytext2112pt2">
    <w:name w:val="Body text (21) + 12 pt2"/>
    <w:aliases w:val="Spacing 0 pt106,Body text + Trebuchet MS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erorfooterSpacing0pt2">
    <w:name w:val="Header or footer + Spacing 0 pt2"/>
    <w:rPr>
      <w:rFonts w:ascii="Times New Roman" w:hAnsi="Times New Roman" w:cs="Times New Roman"/>
      <w:b/>
      <w:bCs/>
      <w:spacing w:val="14"/>
      <w:sz w:val="19"/>
      <w:szCs w:val="19"/>
      <w:u w:val="none"/>
    </w:rPr>
  </w:style>
  <w:style w:type="character" w:customStyle="1" w:styleId="Bodytext13pt2">
    <w:name w:val="Body text + 13 pt2"/>
    <w:aliases w:val="Bold30,Italic19,Spacing 0 pt105,Body text + Verdana"/>
    <w:rPr>
      <w:rFonts w:ascii="Times New Roman" w:hAnsi="Times New Roman" w:cs="Times New Roman"/>
      <w:b/>
      <w:bCs/>
      <w:i/>
      <w:iCs/>
      <w:spacing w:val="1"/>
      <w:sz w:val="26"/>
      <w:szCs w:val="26"/>
      <w:u w:val="none"/>
    </w:rPr>
  </w:style>
  <w:style w:type="character" w:customStyle="1" w:styleId="BodytextSmallCaps">
    <w:name w:val="Body text + Small Caps"/>
    <w:aliases w:val="Spacing 0 pt104"/>
    <w:rPr>
      <w:rFonts w:ascii="Times New Roman" w:hAnsi="Times New Roman" w:cs="Times New Roman"/>
      <w:smallCaps/>
      <w:spacing w:val="6"/>
      <w:u w:val="none"/>
    </w:rPr>
  </w:style>
  <w:style w:type="character" w:customStyle="1" w:styleId="Heading182">
    <w:name w:val="Heading #18 (2)_"/>
    <w:link w:val="Heading1820"/>
    <w:rPr>
      <w:rFonts w:ascii="Impact" w:hAnsi="Impact" w:cs="Impact"/>
      <w:sz w:val="27"/>
      <w:szCs w:val="27"/>
      <w:u w:val="none"/>
    </w:rPr>
  </w:style>
  <w:style w:type="paragraph" w:customStyle="1" w:styleId="Heading1820">
    <w:name w:val="Heading #18 (2)"/>
    <w:basedOn w:val="Normal"/>
    <w:link w:val="Heading182"/>
    <w:pPr>
      <w:shd w:val="clear" w:color="auto" w:fill="FFFFFF"/>
      <w:spacing w:before="120" w:after="72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2TimesNewRoman">
    <w:name w:val="Heading #18 (2) + Times New Roman"/>
    <w:aliases w:val="13 pt,Bold29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Bodytext28">
    <w:name w:val="Body text (28)_"/>
    <w:link w:val="Bodytext280"/>
    <w:rPr>
      <w:spacing w:val="35"/>
      <w:sz w:val="8"/>
      <w:szCs w:val="8"/>
      <w:u w:val="none"/>
    </w:rPr>
  </w:style>
  <w:style w:type="paragraph" w:customStyle="1" w:styleId="Bodytext280">
    <w:name w:val="Body text (28)"/>
    <w:basedOn w:val="Normal"/>
    <w:link w:val="Bodytext28"/>
    <w:pPr>
      <w:shd w:val="clear" w:color="auto" w:fill="FFFFFF"/>
      <w:spacing w:after="300" w:line="240" w:lineRule="atLeast"/>
    </w:pPr>
    <w:rPr>
      <w:rFonts w:cs="Times New Roman"/>
      <w:color w:val="auto"/>
      <w:spacing w:val="35"/>
      <w:sz w:val="8"/>
      <w:szCs w:val="8"/>
      <w:lang w:eastAsia="en-US"/>
    </w:rPr>
  </w:style>
  <w:style w:type="character" w:customStyle="1" w:styleId="Bodytext28TimesNewRoman">
    <w:name w:val="Body text (28) + Times New Roman"/>
    <w:aliases w:val="12 pt1,Spacing 0 pt103"/>
    <w:rPr>
      <w:rFonts w:ascii="Times New Roman" w:hAnsi="Times New Roman" w:cs="Times New Roman"/>
      <w:spacing w:val="6"/>
      <w:sz w:val="24"/>
      <w:szCs w:val="24"/>
      <w:u w:val="none"/>
    </w:rPr>
  </w:style>
  <w:style w:type="character" w:customStyle="1" w:styleId="Heading16">
    <w:name w:val="Heading #16_"/>
    <w:link w:val="Heading160"/>
    <w:rPr>
      <w:rFonts w:ascii="Times New Roman" w:hAnsi="Times New Roman" w:cs="Times New Roman"/>
      <w:i/>
      <w:iCs/>
      <w:spacing w:val="1"/>
      <w:u w:val="none"/>
    </w:rPr>
  </w:style>
  <w:style w:type="paragraph" w:customStyle="1" w:styleId="Heading160">
    <w:name w:val="Heading #16"/>
    <w:basedOn w:val="Normal"/>
    <w:link w:val="Heading16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Heading16NotItalic">
    <w:name w:val="Heading #16 + Not Italic"/>
    <w:aliases w:val="Spacing 0 pt102"/>
    <w:rPr>
      <w:rFonts w:ascii="Times New Roman" w:hAnsi="Times New Roman" w:cs="Times New Roman"/>
      <w:i/>
      <w:iCs/>
      <w:spacing w:val="6"/>
      <w:u w:val="none"/>
    </w:rPr>
  </w:style>
  <w:style w:type="character" w:customStyle="1" w:styleId="Bodytext21Italic2">
    <w:name w:val="Body text (21) + Italic2"/>
    <w:aliases w:val="Spacing 0 pt101,Body text (2) + 11 pt5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219pt">
    <w:name w:val="Body text (21) + 9 pt"/>
    <w:aliases w:val="Spacing 0 pt100,Body text + Bold4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22Spacing0pt">
    <w:name w:val="Body text (22) + Spacing 0 pt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2295pt">
    <w:name w:val="Body text (22) + 9.5 pt"/>
    <w:aliases w:val="Spacing 0 pt99,Body text (2) + 11 pt4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Headerorfooter7">
    <w:name w:val="Header or footer (7)_"/>
    <w:link w:val="Headerorfooter70"/>
    <w:rPr>
      <w:rFonts w:ascii="Times New Roman" w:hAnsi="Times New Roman" w:cs="Times New Roman"/>
      <w:b/>
      <w:bCs/>
      <w:spacing w:val="26"/>
      <w:sz w:val="17"/>
      <w:szCs w:val="17"/>
      <w:u w:val="none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26"/>
      <w:sz w:val="17"/>
      <w:szCs w:val="17"/>
      <w:lang w:eastAsia="en-US"/>
    </w:rPr>
  </w:style>
  <w:style w:type="character" w:customStyle="1" w:styleId="Bodytext29">
    <w:name w:val="Body text (29)_"/>
    <w:link w:val="Bodytext290"/>
    <w:rPr>
      <w:rFonts w:ascii="Segoe UI" w:hAnsi="Segoe UI" w:cs="Segoe UI"/>
      <w:noProof/>
      <w:sz w:val="10"/>
      <w:szCs w:val="10"/>
      <w:u w:val="none"/>
    </w:rPr>
  </w:style>
  <w:style w:type="paragraph" w:customStyle="1" w:styleId="Bodytext290">
    <w:name w:val="Body text (29)"/>
    <w:basedOn w:val="Normal"/>
    <w:link w:val="Bodytext29"/>
    <w:pPr>
      <w:shd w:val="clear" w:color="auto" w:fill="FFFFFF"/>
      <w:spacing w:before="300" w:after="4740"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Heading2213pt">
    <w:name w:val="Heading #22 + 13 pt"/>
    <w:aliases w:val="Italic18,Spacing 0 pt98,Body text (2) + 11 pt3"/>
    <w:rPr>
      <w:rFonts w:ascii="Times New Roman" w:hAnsi="Times New Roman" w:cs="Times New Roman"/>
      <w:b/>
      <w:bCs/>
      <w:i/>
      <w:iCs/>
      <w:spacing w:val="4"/>
      <w:sz w:val="26"/>
      <w:szCs w:val="26"/>
      <w:u w:val="none"/>
    </w:rPr>
  </w:style>
  <w:style w:type="character" w:customStyle="1" w:styleId="Tableofcontents9">
    <w:name w:val="Table of contents (9)_"/>
    <w:link w:val="Tableofcontents90"/>
    <w:rPr>
      <w:rFonts w:ascii="Times New Roman" w:hAnsi="Times New Roman" w:cs="Times New Roman"/>
      <w:i/>
      <w:iCs/>
      <w:spacing w:val="1"/>
      <w:u w:val="none"/>
    </w:rPr>
  </w:style>
  <w:style w:type="paragraph" w:customStyle="1" w:styleId="Tableofcontents90">
    <w:name w:val="Table of contents (9)"/>
    <w:basedOn w:val="Normal"/>
    <w:link w:val="Tableofcontents9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Tableofcontents9NotItalic">
    <w:name w:val="Table of contents (9) + Not Italic"/>
    <w:aliases w:val="Spacing 0 pt97,Body text (2) + Italic"/>
    <w:rPr>
      <w:rFonts w:ascii="Times New Roman" w:hAnsi="Times New Roman" w:cs="Times New Roman"/>
      <w:i/>
      <w:iCs/>
      <w:spacing w:val="6"/>
      <w:u w:val="none"/>
    </w:rPr>
  </w:style>
  <w:style w:type="character" w:customStyle="1" w:styleId="Tableofcontents910pt">
    <w:name w:val="Table of contents (9) + 10 pt"/>
    <w:aliases w:val="Spacing 1 pt10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Tableofcontents910pt1">
    <w:name w:val="Table of contents (9) + 10 pt1"/>
    <w:aliases w:val="Not Italic8,Spacing 0 pt96,Heading #5 + 11.5 pt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Bold">
    <w:name w:val="Table of contents + Bold"/>
    <w:aliases w:val="Spacing 0 pt95,Body text + Impact,10 pt6"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Spacing0pt2">
    <w:name w:val="Table of contents + Spacing 0 pt2"/>
    <w:rPr>
      <w:rFonts w:ascii="Times New Roman" w:hAnsi="Times New Roman" w:cs="Times New Roman"/>
      <w:spacing w:val="6"/>
      <w:u w:val="none"/>
    </w:rPr>
  </w:style>
  <w:style w:type="character" w:customStyle="1" w:styleId="Heading19">
    <w:name w:val="Heading #19_"/>
    <w:link w:val="Heading190"/>
    <w:rPr>
      <w:rFonts w:ascii="Times New Roman" w:hAnsi="Times New Roman" w:cs="Times New Roman"/>
      <w:b/>
      <w:bCs/>
      <w:spacing w:val="8"/>
      <w:sz w:val="26"/>
      <w:szCs w:val="26"/>
      <w:u w:val="none"/>
    </w:rPr>
  </w:style>
  <w:style w:type="paragraph" w:customStyle="1" w:styleId="Heading190">
    <w:name w:val="Heading #19"/>
    <w:basedOn w:val="Normal"/>
    <w:link w:val="Heading19"/>
    <w:pPr>
      <w:shd w:val="clear" w:color="auto" w:fill="FFFFFF"/>
      <w:spacing w:before="480" w:after="480" w:line="240" w:lineRule="atLeast"/>
      <w:jc w:val="both"/>
    </w:pPr>
    <w:rPr>
      <w:rFonts w:ascii="Times New Roman" w:hAnsi="Times New Roman" w:cs="Times New Roman"/>
      <w:b/>
      <w:bCs/>
      <w:color w:val="auto"/>
      <w:spacing w:val="8"/>
      <w:sz w:val="26"/>
      <w:szCs w:val="26"/>
      <w:lang w:eastAsia="en-US"/>
    </w:rPr>
  </w:style>
  <w:style w:type="character" w:customStyle="1" w:styleId="Bodytext230">
    <w:name w:val="Body text (23)"/>
    <w:basedOn w:val="Bodytext23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Bodytext11Spacing1pt2">
    <w:name w:val="Body text (11) + Spacing 1 pt2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Bodytext219pt2">
    <w:name w:val="Body text (21) + 9 pt2"/>
    <w:aliases w:val="Spacing 0 pt9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21Corbel2">
    <w:name w:val="Body text (21) + Corbel2"/>
    <w:aliases w:val="Not Bold13,Spacing 0 pt93"/>
    <w:rPr>
      <w:rFonts w:ascii="Corbel" w:hAnsi="Corbel" w:cs="Corbel"/>
      <w:b/>
      <w:bCs/>
      <w:spacing w:val="-5"/>
      <w:sz w:val="19"/>
      <w:szCs w:val="19"/>
      <w:u w:val="none"/>
    </w:rPr>
  </w:style>
  <w:style w:type="character" w:customStyle="1" w:styleId="Bodytext21Corbel1">
    <w:name w:val="Body text (21) + Corbel1"/>
    <w:aliases w:val="Not Bold12,Spacing 0 pt92,Heading #5 (3) + Verdana"/>
    <w:rPr>
      <w:rFonts w:ascii="Corbel" w:hAnsi="Corbel" w:cs="Corbel"/>
      <w:b/>
      <w:bCs/>
      <w:noProof/>
      <w:spacing w:val="0"/>
      <w:sz w:val="19"/>
      <w:szCs w:val="19"/>
      <w:u w:val="none"/>
    </w:rPr>
  </w:style>
  <w:style w:type="character" w:customStyle="1" w:styleId="Heading120">
    <w:name w:val="Heading #12_"/>
    <w:link w:val="Heading121"/>
    <w:rPr>
      <w:rFonts w:ascii="Times New Roman" w:hAnsi="Times New Roman" w:cs="Times New Roman"/>
      <w:sz w:val="20"/>
      <w:szCs w:val="20"/>
      <w:u w:val="none"/>
    </w:rPr>
  </w:style>
  <w:style w:type="paragraph" w:customStyle="1" w:styleId="Heading121">
    <w:name w:val="Heading #12"/>
    <w:basedOn w:val="Normal"/>
    <w:link w:val="Heading120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character" w:customStyle="1" w:styleId="Heading12Impact">
    <w:name w:val="Heading #12 + Impact"/>
    <w:aliases w:val="13 pt2"/>
    <w:rPr>
      <w:rFonts w:ascii="Impact" w:hAnsi="Impact" w:cs="Impact"/>
      <w:sz w:val="26"/>
      <w:szCs w:val="26"/>
      <w:u w:val="none"/>
    </w:rPr>
  </w:style>
  <w:style w:type="character" w:customStyle="1" w:styleId="Heading12135pt">
    <w:name w:val="Heading #12 + 13.5 pt"/>
    <w:aliases w:val="Bold28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Heading183">
    <w:name w:val="Heading #18 (3)_"/>
    <w:link w:val="Heading1830"/>
    <w:rPr>
      <w:rFonts w:ascii="Impact" w:hAnsi="Impact" w:cs="Impact"/>
      <w:noProof/>
      <w:sz w:val="27"/>
      <w:szCs w:val="27"/>
      <w:u w:val="none"/>
    </w:rPr>
  </w:style>
  <w:style w:type="paragraph" w:customStyle="1" w:styleId="Heading1830">
    <w:name w:val="Heading #18 (3)"/>
    <w:basedOn w:val="Normal"/>
    <w:link w:val="Heading183"/>
    <w:pPr>
      <w:shd w:val="clear" w:color="auto" w:fill="FFFFFF"/>
      <w:spacing w:before="600" w:after="300" w:line="240" w:lineRule="atLeast"/>
      <w:jc w:val="center"/>
    </w:pPr>
    <w:rPr>
      <w:rFonts w:ascii="Impact" w:hAnsi="Impact" w:cs="Impact"/>
      <w:noProof/>
      <w:color w:val="auto"/>
      <w:sz w:val="27"/>
      <w:szCs w:val="27"/>
      <w:lang w:eastAsia="en-US"/>
    </w:rPr>
  </w:style>
  <w:style w:type="character" w:customStyle="1" w:styleId="Heading183TimesNewRoman">
    <w:name w:val="Heading #18 (3) + Times New Roman"/>
    <w:aliases w:val="12.5 pt,Bold27,Body text (6) + Tahoma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i/>
      <w:iCs/>
      <w:spacing w:val="1"/>
      <w:u w:val="none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Bodytext300">
    <w:name w:val="Body text (30)_"/>
    <w:link w:val="Bodytext301"/>
    <w:rPr>
      <w:rFonts w:ascii="Times New Roman" w:hAnsi="Times New Roman" w:cs="Times New Roman"/>
      <w:noProof/>
      <w:w w:val="20"/>
      <w:sz w:val="8"/>
      <w:szCs w:val="8"/>
      <w:u w:val="none"/>
    </w:rPr>
  </w:style>
  <w:style w:type="paragraph" w:customStyle="1" w:styleId="Bodytext301">
    <w:name w:val="Body text (30)"/>
    <w:basedOn w:val="Normal"/>
    <w:link w:val="Bodytext300"/>
    <w:pPr>
      <w:shd w:val="clear" w:color="auto" w:fill="FFFFFF"/>
      <w:spacing w:before="3180" w:after="420" w:line="240" w:lineRule="atLeast"/>
    </w:pPr>
    <w:rPr>
      <w:rFonts w:ascii="Times New Roman" w:hAnsi="Times New Roman" w:cs="Times New Roman"/>
      <w:noProof/>
      <w:color w:val="auto"/>
      <w:w w:val="20"/>
      <w:sz w:val="8"/>
      <w:szCs w:val="8"/>
      <w:lang w:eastAsia="en-US"/>
    </w:rPr>
  </w:style>
  <w:style w:type="character" w:customStyle="1" w:styleId="Heading22Impact">
    <w:name w:val="Heading #22 + Impact"/>
    <w:aliases w:val="13.5 pt4,Not Bold11,Spacing 0 pt91,Body text (10) + Not Bold"/>
    <w:rPr>
      <w:rFonts w:ascii="Impact" w:hAnsi="Impact" w:cs="Impact"/>
      <w:b/>
      <w:bCs/>
      <w:spacing w:val="0"/>
      <w:sz w:val="27"/>
      <w:szCs w:val="27"/>
      <w:u w:val="none"/>
    </w:rPr>
  </w:style>
  <w:style w:type="character" w:customStyle="1" w:styleId="Heading22135pt">
    <w:name w:val="Heading #22 + 13.5 pt"/>
    <w:aliases w:val="Spacing 0 pt90,Body text (2) + 10 pt2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10Spacing0pt1">
    <w:name w:val="Body text (10) + Spacing 0 pt1"/>
    <w:rPr>
      <w:rFonts w:ascii="Times New Roman" w:hAnsi="Times New Roman" w:cs="Times New Roman"/>
      <w:b/>
      <w:bCs/>
      <w:spacing w:val="8"/>
      <w:sz w:val="26"/>
      <w:szCs w:val="26"/>
      <w:u w:val="none"/>
    </w:rPr>
  </w:style>
  <w:style w:type="character" w:customStyle="1" w:styleId="Bodytext31">
    <w:name w:val="Body text (31)_"/>
    <w:link w:val="Bodytext310"/>
    <w:rPr>
      <w:rFonts w:ascii="Times New Roman" w:hAnsi="Times New Roman" w:cs="Times New Roman"/>
      <w:spacing w:val="10"/>
      <w:sz w:val="20"/>
      <w:szCs w:val="20"/>
      <w:u w:val="none"/>
    </w:rPr>
  </w:style>
  <w:style w:type="paragraph" w:customStyle="1" w:styleId="Bodytext310">
    <w:name w:val="Body text (31)"/>
    <w:basedOn w:val="Normal"/>
    <w:link w:val="Bodytext31"/>
    <w:pPr>
      <w:shd w:val="clear" w:color="auto" w:fill="FFFFFF"/>
      <w:spacing w:before="180" w:after="300" w:line="240" w:lineRule="atLeas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character" w:customStyle="1" w:styleId="Heading222">
    <w:name w:val="Heading #22 (2)_"/>
    <w:link w:val="Heading2220"/>
    <w:rPr>
      <w:rFonts w:ascii="Times New Roman" w:hAnsi="Times New Roman" w:cs="Times New Roman"/>
      <w:spacing w:val="6"/>
      <w:u w:val="none"/>
    </w:rPr>
  </w:style>
  <w:style w:type="paragraph" w:customStyle="1" w:styleId="Heading2220">
    <w:name w:val="Heading #22 (2)"/>
    <w:basedOn w:val="Normal"/>
    <w:link w:val="Heading222"/>
    <w:pPr>
      <w:shd w:val="clear" w:color="auto" w:fill="FFFFFF"/>
      <w:spacing w:before="300" w:after="180" w:line="240" w:lineRule="atLeast"/>
      <w:ind w:hanging="1780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6">
    <w:name w:val="Heading #6_"/>
    <w:link w:val="Heading60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24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4"/>
      <w:sz w:val="19"/>
      <w:szCs w:val="19"/>
      <w:lang w:eastAsia="en-US"/>
    </w:rPr>
  </w:style>
  <w:style w:type="character" w:customStyle="1" w:styleId="Heading184">
    <w:name w:val="Heading #18 (4)_"/>
    <w:link w:val="Heading1840"/>
    <w:rPr>
      <w:rFonts w:ascii="Impact" w:hAnsi="Impact" w:cs="Impact"/>
      <w:noProof/>
      <w:sz w:val="26"/>
      <w:szCs w:val="26"/>
      <w:u w:val="none"/>
    </w:rPr>
  </w:style>
  <w:style w:type="paragraph" w:customStyle="1" w:styleId="Heading1840">
    <w:name w:val="Heading #18 (4)"/>
    <w:basedOn w:val="Normal"/>
    <w:link w:val="Heading184"/>
    <w:pPr>
      <w:shd w:val="clear" w:color="auto" w:fill="FFFFFF"/>
      <w:spacing w:before="600" w:after="600" w:line="240" w:lineRule="atLeast"/>
      <w:jc w:val="center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4TimesNewRoman">
    <w:name w:val="Heading #18 (4) + Times New Roman"/>
    <w:aliases w:val="12.5 pt6,Bold26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b/>
      <w:bCs/>
      <w:spacing w:val="4"/>
      <w:u w:val="none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3165pt">
    <w:name w:val="Body text (3) + 16.5 pt"/>
    <w:aliases w:val="Not Bold10,Spacing 0 pt89,Heading #5 + Impact"/>
    <w:rPr>
      <w:rFonts w:ascii="Times New Roman" w:hAnsi="Times New Roman" w:cs="Times New Roman"/>
      <w:b/>
      <w:bCs/>
      <w:spacing w:val="4"/>
      <w:sz w:val="33"/>
      <w:szCs w:val="33"/>
      <w:u w:val="none"/>
    </w:rPr>
  </w:style>
  <w:style w:type="character" w:customStyle="1" w:styleId="Heading221">
    <w:name w:val="Heading #2 (2)_"/>
    <w:link w:val="Heading223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23">
    <w:name w:val="Heading #2 (2)"/>
    <w:basedOn w:val="Normal"/>
    <w:link w:val="Heading221"/>
    <w:pPr>
      <w:shd w:val="clear" w:color="auto" w:fill="FFFFFF"/>
      <w:spacing w:before="240" w:after="360" w:line="326" w:lineRule="exact"/>
      <w:ind w:firstLine="1640"/>
      <w:outlineLvl w:val="1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4SegoeUI">
    <w:name w:val="Body text (4) + Segoe UI"/>
    <w:aliases w:val="9 pt,Not Italic7,Spacing 0 pt88,Scale 80%,Body text (2) + 11 pt1"/>
    <w:rPr>
      <w:rFonts w:ascii="Segoe UI" w:hAnsi="Segoe UI" w:cs="Segoe UI"/>
      <w:i/>
      <w:iCs/>
      <w:spacing w:val="17"/>
      <w:w w:val="80"/>
      <w:sz w:val="18"/>
      <w:szCs w:val="18"/>
      <w:u w:val="none"/>
    </w:rPr>
  </w:style>
  <w:style w:type="character" w:customStyle="1" w:styleId="Heading22Spacing0pt">
    <w:name w:val="Heading #22 + Spacing 0 pt"/>
    <w:rPr>
      <w:rFonts w:ascii="Times New Roman" w:hAnsi="Times New Roman" w:cs="Times New Roman"/>
      <w:b/>
      <w:bCs/>
      <w:spacing w:val="3"/>
      <w:u w:val="none"/>
    </w:rPr>
  </w:style>
  <w:style w:type="character" w:customStyle="1" w:styleId="Heading185">
    <w:name w:val="Heading #18 (5)_"/>
    <w:link w:val="Heading185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1850">
    <w:name w:val="Heading #18 (5)"/>
    <w:basedOn w:val="Normal"/>
    <w:link w:val="Heading185"/>
    <w:pPr>
      <w:shd w:val="clear" w:color="auto" w:fill="FFFFFF"/>
      <w:spacing w:before="300" w:after="3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2175pt">
    <w:name w:val="Body text (21) + 7.5 pt"/>
    <w:aliases w:val="Spacing 0 pt87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3Spacing0pt2">
    <w:name w:val="Body text (3) + Spacing 0 pt2"/>
    <w:rPr>
      <w:rFonts w:ascii="Times New Roman" w:hAnsi="Times New Roman" w:cs="Times New Roman"/>
      <w:b/>
      <w:bCs/>
      <w:spacing w:val="3"/>
      <w:u w:val="none"/>
    </w:rPr>
  </w:style>
  <w:style w:type="character" w:customStyle="1" w:styleId="Heading213">
    <w:name w:val="Heading #21 (3)_"/>
    <w:link w:val="Heading213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130">
    <w:name w:val="Heading #21 (3)"/>
    <w:basedOn w:val="Normal"/>
    <w:link w:val="Heading213"/>
    <w:pPr>
      <w:shd w:val="clear" w:color="auto" w:fill="FFFFFF"/>
      <w:spacing w:before="1980" w:line="240" w:lineRule="atLeast"/>
      <w:ind w:hanging="1420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ing213NotBold">
    <w:name w:val="Heading #21 (3) + Not Bold"/>
    <w:aliases w:val="Italic17,Spacing 0 pt86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ofcontents10">
    <w:name w:val="Table of contents (10)_"/>
    <w:link w:val="Tableofcontents100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paragraph" w:customStyle="1" w:styleId="Tableofcontents100">
    <w:name w:val="Table of contents (10)"/>
    <w:basedOn w:val="Normal"/>
    <w:link w:val="Tableofcontents10"/>
    <w:pPr>
      <w:shd w:val="clear" w:color="auto" w:fill="FFFFFF"/>
      <w:spacing w:line="264" w:lineRule="exact"/>
      <w:jc w:val="both"/>
    </w:pPr>
    <w:rPr>
      <w:rFonts w:ascii="Times New Roman" w:hAnsi="Times New Roman" w:cs="Times New Roman"/>
      <w:b/>
      <w:bCs/>
      <w:color w:val="auto"/>
      <w:spacing w:val="4"/>
      <w:sz w:val="19"/>
      <w:szCs w:val="19"/>
      <w:lang w:eastAsia="en-US"/>
    </w:rPr>
  </w:style>
  <w:style w:type="character" w:customStyle="1" w:styleId="Tableofcontents109pt">
    <w:name w:val="Table of contents (10) + 9 pt"/>
    <w:aliases w:val="Spacing 0 pt85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3Impact">
    <w:name w:val="Body text (3) + Impact"/>
    <w:aliases w:val="13 pt1,Not Bold9,Spacing 0 pt84,Body text (2) + 11 pt2"/>
    <w:rPr>
      <w:rFonts w:ascii="Impact" w:hAnsi="Impact" w:cs="Impact"/>
      <w:b/>
      <w:bCs/>
      <w:noProof/>
      <w:spacing w:val="0"/>
      <w:sz w:val="26"/>
      <w:szCs w:val="26"/>
      <w:u w:val="none"/>
    </w:rPr>
  </w:style>
  <w:style w:type="character" w:customStyle="1" w:styleId="Bodytext3135pt">
    <w:name w:val="Body text (3) + 13.5 pt"/>
    <w:aliases w:val="Spacing 0 pt83,Heading #3 + Times New Roman,10.5 pt3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32">
    <w:name w:val="Body text (32)_"/>
    <w:link w:val="Bodytext320"/>
    <w:rPr>
      <w:rFonts w:ascii="Segoe UI" w:hAnsi="Segoe UI" w:cs="Segoe UI"/>
      <w:spacing w:val="4"/>
      <w:sz w:val="33"/>
      <w:szCs w:val="33"/>
      <w:u w:val="none"/>
    </w:rPr>
  </w:style>
  <w:style w:type="paragraph" w:customStyle="1" w:styleId="Bodytext320">
    <w:name w:val="Body text (32)"/>
    <w:basedOn w:val="Normal"/>
    <w:link w:val="Bodytext32"/>
    <w:pPr>
      <w:shd w:val="clear" w:color="auto" w:fill="FFFFFF"/>
      <w:spacing w:before="300" w:after="360" w:line="240" w:lineRule="atLeast"/>
      <w:jc w:val="both"/>
    </w:pPr>
    <w:rPr>
      <w:rFonts w:ascii="Segoe UI" w:hAnsi="Segoe UI" w:cs="Segoe UI"/>
      <w:color w:val="auto"/>
      <w:spacing w:val="4"/>
      <w:sz w:val="33"/>
      <w:szCs w:val="33"/>
      <w:lang w:eastAsia="en-US"/>
    </w:rPr>
  </w:style>
  <w:style w:type="character" w:customStyle="1" w:styleId="Bodytext32CenturyGothic">
    <w:name w:val="Body text (32) + Century Gothic"/>
    <w:aliases w:val="15.5 pt,Bold25,Spacing 0 pt82,Heading #3 + Times New Roman1,11 pt1"/>
    <w:rPr>
      <w:rFonts w:ascii="Century Gothic" w:hAnsi="Century Gothic" w:cs="Century Gothic"/>
      <w:b/>
      <w:bCs/>
      <w:spacing w:val="-14"/>
      <w:sz w:val="31"/>
      <w:szCs w:val="31"/>
      <w:u w:val="none"/>
    </w:rPr>
  </w:style>
  <w:style w:type="character" w:customStyle="1" w:styleId="Bodytext325pt">
    <w:name w:val="Body text (32) + 5 pt"/>
    <w:aliases w:val="Spacing 1 pt9,Scale 40%4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Heading192">
    <w:name w:val="Heading #19 (2)_"/>
    <w:link w:val="Heading1920"/>
    <w:rPr>
      <w:rFonts w:ascii="Times New Roman" w:hAnsi="Times New Roman" w:cs="Times New Roman"/>
      <w:i/>
      <w:iCs/>
      <w:spacing w:val="11"/>
      <w:u w:val="none"/>
    </w:rPr>
  </w:style>
  <w:style w:type="paragraph" w:customStyle="1" w:styleId="Heading1920">
    <w:name w:val="Heading #19 (2)"/>
    <w:basedOn w:val="Normal"/>
    <w:link w:val="Heading192"/>
    <w:pPr>
      <w:shd w:val="clear" w:color="auto" w:fill="FFFFFF"/>
      <w:spacing w:before="360" w:line="240" w:lineRule="atLeast"/>
      <w:jc w:val="both"/>
    </w:pPr>
    <w:rPr>
      <w:rFonts w:ascii="Times New Roman" w:hAnsi="Times New Roman" w:cs="Times New Roman"/>
      <w:i/>
      <w:iCs/>
      <w:color w:val="auto"/>
      <w:spacing w:val="11"/>
      <w:lang w:eastAsia="en-US"/>
    </w:rPr>
  </w:style>
  <w:style w:type="character" w:customStyle="1" w:styleId="Bodytext33">
    <w:name w:val="Body text (33)_"/>
    <w:link w:val="Bodytext330"/>
    <w:rPr>
      <w:rFonts w:ascii="Corbel" w:hAnsi="Corbel" w:cs="Corbel"/>
      <w:sz w:val="8"/>
      <w:szCs w:val="8"/>
      <w:u w:val="none"/>
    </w:rPr>
  </w:style>
  <w:style w:type="paragraph" w:customStyle="1" w:styleId="Bodytext330">
    <w:name w:val="Body text (33)"/>
    <w:basedOn w:val="Normal"/>
    <w:link w:val="Bodytext33"/>
    <w:pPr>
      <w:shd w:val="clear" w:color="auto" w:fill="FFFFFF"/>
      <w:spacing w:before="180" w:after="240" w:line="240" w:lineRule="atLeast"/>
      <w:jc w:val="both"/>
    </w:pPr>
    <w:rPr>
      <w:rFonts w:ascii="Corbel" w:hAnsi="Corbel" w:cs="Corbel"/>
      <w:color w:val="auto"/>
      <w:sz w:val="8"/>
      <w:szCs w:val="8"/>
      <w:lang w:eastAsia="en-US"/>
    </w:rPr>
  </w:style>
  <w:style w:type="character" w:customStyle="1" w:styleId="Bodytext220">
    <w:name w:val="Body text (22)"/>
    <w:basedOn w:val="Bodytext22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34">
    <w:name w:val="Body text (34)_"/>
    <w:link w:val="Bodytext340"/>
    <w:rPr>
      <w:rFonts w:ascii="Segoe UI" w:hAnsi="Segoe UI" w:cs="Segoe UI"/>
      <w:noProof/>
      <w:sz w:val="10"/>
      <w:szCs w:val="10"/>
      <w:u w:val="none"/>
    </w:rPr>
  </w:style>
  <w:style w:type="paragraph" w:customStyle="1" w:styleId="Bodytext340">
    <w:name w:val="Body text (34)"/>
    <w:basedOn w:val="Normal"/>
    <w:link w:val="Bodytext34"/>
    <w:pPr>
      <w:shd w:val="clear" w:color="auto" w:fill="FFFFFF"/>
      <w:spacing w:before="3240"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Heading2230">
    <w:name w:val="Heading #22 (3)_"/>
    <w:link w:val="Heading2231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paragraph" w:customStyle="1" w:styleId="Heading2231">
    <w:name w:val="Heading #22 (3)"/>
    <w:basedOn w:val="Normal"/>
    <w:link w:val="Heading2230"/>
    <w:pPr>
      <w:shd w:val="clear" w:color="auto" w:fill="FFFFFF"/>
      <w:spacing w:after="240" w:line="326" w:lineRule="exac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6"/>
      <w:szCs w:val="26"/>
      <w:lang w:eastAsia="en-US"/>
    </w:rPr>
  </w:style>
  <w:style w:type="character" w:customStyle="1" w:styleId="Heading22312pt">
    <w:name w:val="Heading #22 (3) + 12 pt"/>
    <w:aliases w:val="Not Italic6,Spacing 0 pt81,Body text (15) + Bold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5">
    <w:name w:val="Body text (35)_"/>
    <w:link w:val="Bodytext350"/>
    <w:rPr>
      <w:rFonts w:ascii="Times New Roman" w:hAnsi="Times New Roman" w:cs="Times New Roman"/>
      <w:sz w:val="20"/>
      <w:szCs w:val="20"/>
      <w:u w:val="none"/>
    </w:rPr>
  </w:style>
  <w:style w:type="paragraph" w:customStyle="1" w:styleId="Bodytext350">
    <w:name w:val="Body text (35)"/>
    <w:basedOn w:val="Normal"/>
    <w:link w:val="Bodytext35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character" w:customStyle="1" w:styleId="Heading162">
    <w:name w:val="Heading #16 (2)_"/>
    <w:link w:val="Heading1620"/>
    <w:rPr>
      <w:rFonts w:ascii="Times New Roman" w:hAnsi="Times New Roman" w:cs="Times New Roman"/>
      <w:spacing w:val="6"/>
      <w:u w:val="none"/>
    </w:rPr>
  </w:style>
  <w:style w:type="paragraph" w:customStyle="1" w:styleId="Heading1620">
    <w:name w:val="Heading #16 (2)"/>
    <w:basedOn w:val="Normal"/>
    <w:link w:val="Heading162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6">
    <w:name w:val="Body text (36)_"/>
    <w:link w:val="Bodytext36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360">
    <w:name w:val="Body text (36)"/>
    <w:basedOn w:val="Normal"/>
    <w:link w:val="Bodytext36"/>
    <w:pPr>
      <w:shd w:val="clear" w:color="auto" w:fill="FFFFFF"/>
      <w:spacing w:before="120"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Bodytext95pt">
    <w:name w:val="Body text + 9.5 pt"/>
    <w:aliases w:val="Bold24,Italic16,Spacing 0 pt80,Body text (15) + Not Italic,Body text (17) + 10 pt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95pt1">
    <w:name w:val="Body text + 9.5 pt1"/>
    <w:aliases w:val="Bold23,Spacing 0 pt79,Body text (2) + 10 pt1"/>
    <w:rPr>
      <w:rFonts w:ascii="Times New Roman" w:hAnsi="Times New Roman" w:cs="Times New Roman"/>
      <w:b/>
      <w:bCs/>
      <w:noProof/>
      <w:spacing w:val="4"/>
      <w:sz w:val="19"/>
      <w:szCs w:val="19"/>
      <w:u w:val="none"/>
    </w:rPr>
  </w:style>
  <w:style w:type="character" w:customStyle="1" w:styleId="Heading72">
    <w:name w:val="Heading #7 (2)_"/>
    <w:link w:val="Heading720"/>
    <w:rPr>
      <w:rFonts w:ascii="Times New Roman" w:hAnsi="Times New Roman" w:cs="Times New Roman"/>
      <w:spacing w:val="6"/>
      <w:u w:val="none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before="60" w:line="240" w:lineRule="atLeast"/>
      <w:jc w:val="both"/>
      <w:outlineLvl w:val="6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72Impact">
    <w:name w:val="Heading #7 (2) + Impact"/>
    <w:aliases w:val="13.5 pt3,Spacing 0 pt78"/>
    <w:rPr>
      <w:rFonts w:ascii="Impact" w:hAnsi="Impact" w:cs="Impact"/>
      <w:noProof/>
      <w:spacing w:val="0"/>
      <w:sz w:val="27"/>
      <w:szCs w:val="27"/>
      <w:u w:val="none"/>
    </w:rPr>
  </w:style>
  <w:style w:type="character" w:customStyle="1" w:styleId="Heading72Impact1">
    <w:name w:val="Heading #7 (2) + Impact1"/>
    <w:aliases w:val="11.5 pt,Spacing 0 pt77,Body text (2) + Impact,Table of contents (2) + Bold"/>
    <w:rPr>
      <w:rFonts w:ascii="Impact" w:hAnsi="Impact" w:cs="Impact"/>
      <w:noProof/>
      <w:spacing w:val="0"/>
      <w:sz w:val="23"/>
      <w:szCs w:val="23"/>
      <w:u w:val="none"/>
    </w:rPr>
  </w:style>
  <w:style w:type="character" w:customStyle="1" w:styleId="Heading186">
    <w:name w:val="Heading #18 (6)_"/>
    <w:link w:val="Heading1860"/>
    <w:rPr>
      <w:rFonts w:ascii="Impact" w:hAnsi="Impact" w:cs="Impact"/>
      <w:noProof/>
      <w:sz w:val="26"/>
      <w:szCs w:val="26"/>
      <w:u w:val="none"/>
    </w:rPr>
  </w:style>
  <w:style w:type="paragraph" w:customStyle="1" w:styleId="Heading1860">
    <w:name w:val="Heading #18 (6)"/>
    <w:basedOn w:val="Normal"/>
    <w:link w:val="Heading186"/>
    <w:pPr>
      <w:shd w:val="clear" w:color="auto" w:fill="FFFFFF"/>
      <w:spacing w:before="660" w:after="1980" w:line="240" w:lineRule="atLeast"/>
      <w:jc w:val="center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6TimesNewRoman">
    <w:name w:val="Heading #18 (6) + Times New Roman"/>
    <w:aliases w:val="13.5 pt2,Bold22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Bodytext37">
    <w:name w:val="Body text (37)_"/>
    <w:link w:val="Bodytext370"/>
    <w:rPr>
      <w:rFonts w:ascii="Segoe UI" w:hAnsi="Segoe UI" w:cs="Segoe UI"/>
      <w:spacing w:val="16"/>
      <w:sz w:val="20"/>
      <w:szCs w:val="20"/>
      <w:u w:val="none"/>
    </w:rPr>
  </w:style>
  <w:style w:type="paragraph" w:customStyle="1" w:styleId="Bodytext370">
    <w:name w:val="Body text (37)"/>
    <w:basedOn w:val="Normal"/>
    <w:link w:val="Bodytext37"/>
    <w:pPr>
      <w:shd w:val="clear" w:color="auto" w:fill="FFFFFF"/>
      <w:spacing w:before="1980" w:after="480" w:line="240" w:lineRule="atLeast"/>
      <w:jc w:val="both"/>
    </w:pPr>
    <w:rPr>
      <w:rFonts w:ascii="Segoe UI" w:hAnsi="Segoe UI" w:cs="Segoe UI"/>
      <w:color w:val="auto"/>
      <w:spacing w:val="16"/>
      <w:sz w:val="20"/>
      <w:szCs w:val="20"/>
      <w:lang w:eastAsia="en-US"/>
    </w:rPr>
  </w:style>
  <w:style w:type="character" w:customStyle="1" w:styleId="Bodytext115pt">
    <w:name w:val="Body text + 11.5 pt"/>
    <w:aliases w:val="Bold21,Body text (6) + 9 pt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character" w:customStyle="1" w:styleId="Heading8">
    <w:name w:val="Heading #8_"/>
    <w:link w:val="Heading80"/>
    <w:rPr>
      <w:rFonts w:ascii="Times New Roman" w:hAnsi="Times New Roman" w:cs="Times New Roman"/>
      <w:spacing w:val="6"/>
      <w:u w:val="none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" w:after="300" w:line="240" w:lineRule="atLeast"/>
      <w:jc w:val="both"/>
      <w:outlineLvl w:val="7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115pt">
    <w:name w:val="Body text (3) + 11.5 pt"/>
    <w:aliases w:val="Italic15,Spacing 0 pt76"/>
    <w:rPr>
      <w:rFonts w:ascii="Times New Roman" w:hAnsi="Times New Roman" w:cs="Times New Roman"/>
      <w:b/>
      <w:bCs/>
      <w:i/>
      <w:iCs/>
      <w:spacing w:val="13"/>
      <w:sz w:val="23"/>
      <w:szCs w:val="23"/>
      <w:u w:val="none"/>
    </w:rPr>
  </w:style>
  <w:style w:type="character" w:customStyle="1" w:styleId="Bodytext355pt">
    <w:name w:val="Body text (3) + 5.5 pt"/>
    <w:aliases w:val="Not Bold8,Italic14,Spacing 0 pt75,Body text (17) + Not Bold,Heading #18 (2) + Bold"/>
    <w:rPr>
      <w:rFonts w:ascii="Times New Roman" w:hAnsi="Times New Roman" w:cs="Times New Roman"/>
      <w:b/>
      <w:bCs/>
      <w:i/>
      <w:iCs/>
      <w:noProof/>
      <w:spacing w:val="0"/>
      <w:sz w:val="11"/>
      <w:szCs w:val="11"/>
      <w:u w:val="none"/>
    </w:rPr>
  </w:style>
  <w:style w:type="character" w:customStyle="1" w:styleId="Heading132">
    <w:name w:val="Heading #13 (2)_"/>
    <w:link w:val="Heading1320"/>
    <w:rPr>
      <w:rFonts w:ascii="Times New Roman" w:hAnsi="Times New Roman" w:cs="Times New Roman"/>
      <w:b/>
      <w:bCs/>
      <w:spacing w:val="6"/>
      <w:sz w:val="23"/>
      <w:szCs w:val="23"/>
      <w:u w:val="none"/>
    </w:rPr>
  </w:style>
  <w:style w:type="paragraph" w:customStyle="1" w:styleId="Heading1320">
    <w:name w:val="Heading #13 (2)"/>
    <w:basedOn w:val="Normal"/>
    <w:link w:val="Heading132"/>
    <w:pPr>
      <w:shd w:val="clear" w:color="auto" w:fill="FFFFFF"/>
      <w:spacing w:after="300" w:line="240" w:lineRule="atLeast"/>
    </w:pPr>
    <w:rPr>
      <w:rFonts w:ascii="Times New Roman" w:hAnsi="Times New Roman" w:cs="Times New Roman"/>
      <w:b/>
      <w:bCs/>
      <w:color w:val="auto"/>
      <w:spacing w:val="6"/>
      <w:sz w:val="23"/>
      <w:szCs w:val="23"/>
      <w:lang w:eastAsia="en-US"/>
    </w:rPr>
  </w:style>
  <w:style w:type="character" w:customStyle="1" w:styleId="Heading132Spacing0pt">
    <w:name w:val="Heading #13 (2) + Spacing 0 pt"/>
    <w:rPr>
      <w:rFonts w:ascii="Times New Roman" w:hAnsi="Times New Roman" w:cs="Times New Roman"/>
      <w:b/>
      <w:bCs/>
      <w:noProof/>
      <w:spacing w:val="0"/>
      <w:sz w:val="23"/>
      <w:szCs w:val="23"/>
      <w:u w:val="none"/>
    </w:rPr>
  </w:style>
  <w:style w:type="character" w:customStyle="1" w:styleId="Heading193">
    <w:name w:val="Heading #19 (3)_"/>
    <w:link w:val="Heading1930"/>
    <w:rPr>
      <w:rFonts w:ascii="Times New Roman" w:hAnsi="Times New Roman" w:cs="Times New Roman"/>
      <w:spacing w:val="6"/>
      <w:u w:val="none"/>
    </w:rPr>
  </w:style>
  <w:style w:type="paragraph" w:customStyle="1" w:styleId="Heading1930">
    <w:name w:val="Heading #19 (3)"/>
    <w:basedOn w:val="Normal"/>
    <w:link w:val="Heading19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8">
    <w:name w:val="Body text (38)_"/>
    <w:link w:val="Bodytext380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Bodytext380">
    <w:name w:val="Body text (38)"/>
    <w:basedOn w:val="Normal"/>
    <w:link w:val="Bodytext38"/>
    <w:pPr>
      <w:shd w:val="clear" w:color="auto" w:fill="FFFFFF"/>
      <w:spacing w:line="254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Bodytext3895pt">
    <w:name w:val="Body text (38) + 9.5 pt"/>
    <w:aliases w:val="Spacing 0 pt74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Heading222Italic">
    <w:name w:val="Heading #22 (2) + Italic"/>
    <w:aliases w:val="Spacing 0 pt73,Body text (8) + Not Italic3"/>
    <w:rPr>
      <w:rFonts w:ascii="Times New Roman" w:hAnsi="Times New Roman" w:cs="Times New Roman"/>
      <w:i/>
      <w:iCs/>
      <w:spacing w:val="1"/>
      <w:u w:val="none"/>
    </w:rPr>
  </w:style>
  <w:style w:type="character" w:customStyle="1" w:styleId="TableofcontentsItalic">
    <w:name w:val="Table of contents + Italic"/>
    <w:rPr>
      <w:rFonts w:ascii="Times New Roman" w:hAnsi="Times New Roman" w:cs="Times New Roman"/>
      <w:i/>
      <w:iCs/>
      <w:spacing w:val="1"/>
      <w:u w:val="none"/>
    </w:rPr>
  </w:style>
  <w:style w:type="character" w:customStyle="1" w:styleId="Tableofcontents9NotItalic2">
    <w:name w:val="Table of contents (9) + Not Italic2"/>
    <w:aliases w:val="Spacing 0 pt72,Body text (8) + Not Italic2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">
    <w:name w:val="Heading #3_"/>
    <w:link w:val="Heading30"/>
    <w:rPr>
      <w:rFonts w:ascii="Impact" w:hAnsi="Impact" w:cs="Impact"/>
      <w:spacing w:val="36"/>
      <w:sz w:val="26"/>
      <w:szCs w:val="26"/>
      <w:u w:val="none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240" w:line="240" w:lineRule="atLeast"/>
      <w:jc w:val="both"/>
      <w:outlineLvl w:val="2"/>
    </w:pPr>
    <w:rPr>
      <w:rFonts w:ascii="Impact" w:hAnsi="Impact" w:cs="Impact"/>
      <w:color w:val="auto"/>
      <w:spacing w:val="36"/>
      <w:sz w:val="26"/>
      <w:szCs w:val="26"/>
      <w:lang w:eastAsia="en-US"/>
    </w:rPr>
  </w:style>
  <w:style w:type="character" w:customStyle="1" w:styleId="Heading187">
    <w:name w:val="Heading #18 (7)_"/>
    <w:link w:val="Heading187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1870">
    <w:name w:val="Heading #18 (7)"/>
    <w:basedOn w:val="Normal"/>
    <w:link w:val="Heading187"/>
    <w:pPr>
      <w:shd w:val="clear" w:color="auto" w:fill="FFFFFF"/>
      <w:spacing w:before="78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22Bold">
    <w:name w:val="Heading #22 (2) + Bold"/>
    <w:aliases w:val="Spacing 0 pt71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21">
    <w:name w:val="Heading #21_"/>
    <w:link w:val="Heading210"/>
    <w:rPr>
      <w:rFonts w:ascii="Times New Roman" w:hAnsi="Times New Roman" w:cs="Times New Roman"/>
      <w:spacing w:val="6"/>
      <w:u w:val="none"/>
    </w:rPr>
  </w:style>
  <w:style w:type="paragraph" w:customStyle="1" w:styleId="Heading210">
    <w:name w:val="Heading #21"/>
    <w:basedOn w:val="Normal"/>
    <w:link w:val="Heading21"/>
    <w:pPr>
      <w:shd w:val="clear" w:color="auto" w:fill="FFFFFF"/>
      <w:spacing w:before="300" w:after="300" w:line="360" w:lineRule="exact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172">
    <w:name w:val="Heading #17 (2)_"/>
    <w:link w:val="Heading1720"/>
    <w:rPr>
      <w:rFonts w:ascii="Times New Roman" w:hAnsi="Times New Roman" w:cs="Times New Roman"/>
      <w:spacing w:val="6"/>
      <w:u w:val="none"/>
    </w:rPr>
  </w:style>
  <w:style w:type="paragraph" w:customStyle="1" w:styleId="Heading1720">
    <w:name w:val="Heading #17 (2)"/>
    <w:basedOn w:val="Normal"/>
    <w:link w:val="Heading172"/>
    <w:pPr>
      <w:shd w:val="clear" w:color="auto" w:fill="FFFFFF"/>
      <w:spacing w:before="60" w:after="30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17">
    <w:name w:val="Heading #17_"/>
    <w:link w:val="Heading170"/>
    <w:rPr>
      <w:rFonts w:ascii="Times New Roman" w:hAnsi="Times New Roman" w:cs="Times New Roman"/>
      <w:spacing w:val="9"/>
      <w:sz w:val="18"/>
      <w:szCs w:val="18"/>
      <w:u w:val="none"/>
    </w:rPr>
  </w:style>
  <w:style w:type="paragraph" w:customStyle="1" w:styleId="Heading170">
    <w:name w:val="Heading #17"/>
    <w:basedOn w:val="Normal"/>
    <w:link w:val="Heading17"/>
    <w:pPr>
      <w:shd w:val="clear" w:color="auto" w:fill="FFFFFF"/>
      <w:spacing w:before="60" w:after="300" w:line="240" w:lineRule="atLeast"/>
      <w:jc w:val="both"/>
    </w:pPr>
    <w:rPr>
      <w:rFonts w:ascii="Times New Roman" w:hAnsi="Times New Roman" w:cs="Times New Roman"/>
      <w:color w:val="auto"/>
      <w:spacing w:val="9"/>
      <w:sz w:val="18"/>
      <w:szCs w:val="18"/>
      <w:lang w:eastAsia="en-US"/>
    </w:rPr>
  </w:style>
  <w:style w:type="character" w:customStyle="1" w:styleId="Heading1712pt">
    <w:name w:val="Heading #17 + 12 pt"/>
    <w:aliases w:val="Bold20,Italic13,Spacing 0 pt70,Body text (13) + 10 pt,Body text (11) + 9 pt1"/>
    <w:rPr>
      <w:rFonts w:ascii="Times New Roman" w:hAnsi="Times New Roman" w:cs="Times New Roman"/>
      <w:b/>
      <w:bCs/>
      <w:i/>
      <w:iCs/>
      <w:spacing w:val="-2"/>
      <w:sz w:val="24"/>
      <w:szCs w:val="24"/>
      <w:u w:val="none"/>
    </w:rPr>
  </w:style>
  <w:style w:type="character" w:customStyle="1" w:styleId="Bodytext39">
    <w:name w:val="Body text (39)_"/>
    <w:link w:val="Bodytext390"/>
    <w:rPr>
      <w:rFonts w:ascii="Candara" w:hAnsi="Candara" w:cs="Candara"/>
      <w:noProof/>
      <w:sz w:val="8"/>
      <w:szCs w:val="8"/>
      <w:u w:val="none"/>
    </w:rPr>
  </w:style>
  <w:style w:type="paragraph" w:customStyle="1" w:styleId="Bodytext390">
    <w:name w:val="Body text (39)"/>
    <w:basedOn w:val="Normal"/>
    <w:link w:val="Bodytext39"/>
    <w:pPr>
      <w:shd w:val="clear" w:color="auto" w:fill="FFFFFF"/>
      <w:spacing w:line="240" w:lineRule="atLeast"/>
    </w:pPr>
    <w:rPr>
      <w:rFonts w:ascii="Candara" w:hAnsi="Candara" w:cs="Candara"/>
      <w:noProof/>
      <w:color w:val="auto"/>
      <w:sz w:val="8"/>
      <w:szCs w:val="8"/>
      <w:lang w:eastAsia="en-US"/>
    </w:rPr>
  </w:style>
  <w:style w:type="character" w:customStyle="1" w:styleId="Bodytext8Spacing0pt">
    <w:name w:val="Body text (8) + Spacing 0 pt"/>
    <w:rPr>
      <w:rFonts w:ascii="Segoe UI" w:hAnsi="Segoe UI" w:cs="Segoe UI"/>
      <w:noProof/>
      <w:spacing w:val="17"/>
      <w:w w:val="80"/>
      <w:sz w:val="18"/>
      <w:szCs w:val="18"/>
      <w:u w:val="none"/>
    </w:rPr>
  </w:style>
  <w:style w:type="character" w:customStyle="1" w:styleId="Heading22213pt">
    <w:name w:val="Heading #22 (2) + 13 pt"/>
    <w:aliases w:val="Bold19,Italic12,Spacing 0 pt69,Body text (6) + 5.5 pt1,Body text (6) + Bold1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400">
    <w:name w:val="Body text (40)_"/>
    <w:link w:val="Bodytext401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401">
    <w:name w:val="Body text (40)"/>
    <w:basedOn w:val="Normal"/>
    <w:link w:val="Bodytext400"/>
    <w:pPr>
      <w:shd w:val="clear" w:color="auto" w:fill="FFFFFF"/>
      <w:spacing w:before="180"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pacing w:val="4"/>
      <w:sz w:val="19"/>
      <w:szCs w:val="19"/>
      <w:u w:val="none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pacing w:val="4"/>
      <w:sz w:val="19"/>
      <w:szCs w:val="19"/>
      <w:lang w:eastAsia="en-US"/>
    </w:rPr>
  </w:style>
  <w:style w:type="character" w:customStyle="1" w:styleId="Heading224">
    <w:name w:val="Heading #22 (4)_"/>
    <w:link w:val="Heading224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2240">
    <w:name w:val="Heading #22 (4)"/>
    <w:basedOn w:val="Normal"/>
    <w:link w:val="Heading224"/>
    <w:pPr>
      <w:shd w:val="clear" w:color="auto" w:fill="FFFFFF"/>
      <w:spacing w:before="600" w:after="120" w:line="240" w:lineRule="atLeast"/>
      <w:ind w:hanging="1780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1Bold">
    <w:name w:val="Heading #21 + Bold"/>
    <w:aliases w:val="Spacing 0 pt68,Heading #20 + Italic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SegoeUI2">
    <w:name w:val="Body text + Segoe UI2"/>
    <w:aliases w:val="5 pt3,Spacing 1 pt8,Scale 40%3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Heading188">
    <w:name w:val="Heading #18 (8)_"/>
    <w:link w:val="Heading1880"/>
    <w:rPr>
      <w:rFonts w:ascii="Impact" w:hAnsi="Impact" w:cs="Impact"/>
      <w:sz w:val="27"/>
      <w:szCs w:val="27"/>
      <w:u w:val="none"/>
    </w:rPr>
  </w:style>
  <w:style w:type="paragraph" w:customStyle="1" w:styleId="Heading1880">
    <w:name w:val="Heading #18 (8)"/>
    <w:basedOn w:val="Normal"/>
    <w:link w:val="Heading188"/>
    <w:pPr>
      <w:shd w:val="clear" w:color="auto" w:fill="FFFFFF"/>
      <w:spacing w:before="180" w:after="54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8TimesNewRoman">
    <w:name w:val="Heading #18 (8) + Times New Roman"/>
    <w:aliases w:val="12.5 pt5,Bold18,Table of contents + 11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89">
    <w:name w:val="Heading #18 (9)_"/>
    <w:link w:val="Heading1890"/>
    <w:rPr>
      <w:rFonts w:ascii="Impact" w:hAnsi="Impact" w:cs="Impact"/>
      <w:noProof/>
      <w:sz w:val="26"/>
      <w:szCs w:val="26"/>
      <w:u w:val="none"/>
    </w:rPr>
  </w:style>
  <w:style w:type="paragraph" w:customStyle="1" w:styleId="Heading1890">
    <w:name w:val="Heading #18 (9)"/>
    <w:basedOn w:val="Normal"/>
    <w:link w:val="Heading189"/>
    <w:pPr>
      <w:shd w:val="clear" w:color="auto" w:fill="FFFFFF"/>
      <w:spacing w:before="1080" w:after="540" w:line="240" w:lineRule="atLeast"/>
      <w:jc w:val="both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9TimesNewRoman">
    <w:name w:val="Heading #18 (9) + Times New Roman"/>
    <w:aliases w:val="12.5 pt4,Bold17,Table of contents + 9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ofcontents11">
    <w:name w:val="Table of contents (11)_"/>
    <w:link w:val="Tableofcontents110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paragraph" w:customStyle="1" w:styleId="Tableofcontents110">
    <w:name w:val="Table of contents (11)"/>
    <w:basedOn w:val="Normal"/>
    <w:link w:val="Tableofcontents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5"/>
      <w:sz w:val="19"/>
      <w:szCs w:val="19"/>
      <w:lang w:eastAsia="en-US"/>
    </w:rPr>
  </w:style>
  <w:style w:type="character" w:customStyle="1" w:styleId="Tableofcontents11NotItalic">
    <w:name w:val="Table of contents (11) + Not Italic"/>
    <w:aliases w:val="Spacing 0 pt67,Body text (2) + Not Bold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25pt1">
    <w:name w:val="Body text + 12.5 pt1"/>
    <w:aliases w:val="Bold16,Spacing 0 pt66,Heading #18 + Italic"/>
    <w:rPr>
      <w:rFonts w:ascii="Times New Roman" w:hAnsi="Times New Roman" w:cs="Times New Roman"/>
      <w:b/>
      <w:bCs/>
      <w:spacing w:val="3"/>
      <w:sz w:val="25"/>
      <w:szCs w:val="25"/>
      <w:u w:val="none"/>
    </w:rPr>
  </w:style>
  <w:style w:type="character" w:customStyle="1" w:styleId="Bodytext2112pt1">
    <w:name w:val="Body text (21) + 12 pt1"/>
    <w:aliases w:val="Spacing 0 pt65,Heading #20 (2) + 11 pt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ing15">
    <w:name w:val="Heading #15_"/>
    <w:link w:val="Heading151"/>
    <w:rPr>
      <w:rFonts w:ascii="Times New Roman" w:hAnsi="Times New Roman" w:cs="Times New Roman"/>
      <w:b/>
      <w:bCs/>
      <w:u w:val="none"/>
    </w:rPr>
  </w:style>
  <w:style w:type="paragraph" w:customStyle="1" w:styleId="Heading151">
    <w:name w:val="Heading #151"/>
    <w:basedOn w:val="Normal"/>
    <w:link w:val="Heading15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character" w:customStyle="1" w:styleId="Heading150">
    <w:name w:val="Heading #15"/>
    <w:rPr>
      <w:rFonts w:ascii="Times New Roman" w:hAnsi="Times New Roman" w:cs="Times New Roman"/>
      <w:b/>
      <w:bCs/>
      <w:noProof/>
      <w:u w:val="none"/>
    </w:rPr>
  </w:style>
  <w:style w:type="character" w:customStyle="1" w:styleId="Heading152">
    <w:name w:val="Heading #15 (2)_"/>
    <w:link w:val="Heading1520"/>
    <w:rPr>
      <w:rFonts w:ascii="Times New Roman" w:hAnsi="Times New Roman" w:cs="Times New Roman"/>
      <w:spacing w:val="6"/>
      <w:u w:val="none"/>
    </w:rPr>
  </w:style>
  <w:style w:type="paragraph" w:customStyle="1" w:styleId="Heading1520">
    <w:name w:val="Heading #15 (2)"/>
    <w:basedOn w:val="Normal"/>
    <w:link w:val="Heading152"/>
    <w:pPr>
      <w:shd w:val="clear" w:color="auto" w:fill="FFFFFF"/>
      <w:spacing w:before="900" w:after="540" w:line="240" w:lineRule="atLeast"/>
      <w:jc w:val="center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222115pt">
    <w:name w:val="Heading #22 (2) + 11.5 pt"/>
    <w:aliases w:val="Bold15,Spacing 0 pt64,Heading #20 (2) + 11 pt1,Heading #20 + 10 pt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character" w:customStyle="1" w:styleId="Bodytext20NotItalic">
    <w:name w:val="Body text (20) + Not Italic"/>
    <w:aliases w:val="Spacing 0 pt63,Body text (8) + Not Italic1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Bodytext41">
    <w:name w:val="Body text (41)_"/>
    <w:link w:val="Bodytext41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410">
    <w:name w:val="Body text (41)"/>
    <w:basedOn w:val="Normal"/>
    <w:link w:val="Bodytext41"/>
    <w:pPr>
      <w:shd w:val="clear" w:color="auto" w:fill="FFFFFF"/>
      <w:spacing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Headerorfooter8">
    <w:name w:val="Header or footer (8)_"/>
    <w:link w:val="Headerorfooter80"/>
    <w:rPr>
      <w:rFonts w:ascii="Segoe UI" w:hAnsi="Segoe UI" w:cs="Segoe UI"/>
      <w:noProof/>
      <w:sz w:val="10"/>
      <w:szCs w:val="10"/>
      <w:u w:val="none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Bodytext42">
    <w:name w:val="Body text (42)_"/>
    <w:link w:val="Bodytext420"/>
    <w:rPr>
      <w:rFonts w:ascii="Times New Roman" w:hAnsi="Times New Roman" w:cs="Times New Roman"/>
      <w:b/>
      <w:bCs/>
      <w:spacing w:val="13"/>
      <w:sz w:val="22"/>
      <w:szCs w:val="22"/>
      <w:u w:val="none"/>
    </w:rPr>
  </w:style>
  <w:style w:type="paragraph" w:customStyle="1" w:styleId="Bodytext420">
    <w:name w:val="Body text (42)"/>
    <w:basedOn w:val="Normal"/>
    <w:link w:val="Bodytext42"/>
    <w:pPr>
      <w:shd w:val="clear" w:color="auto" w:fill="FFFFFF"/>
      <w:spacing w:after="360" w:line="240" w:lineRule="atLeast"/>
      <w:jc w:val="both"/>
    </w:pPr>
    <w:rPr>
      <w:rFonts w:ascii="Times New Roman" w:hAnsi="Times New Roman" w:cs="Times New Roman"/>
      <w:b/>
      <w:bCs/>
      <w:color w:val="auto"/>
      <w:spacing w:val="13"/>
      <w:sz w:val="22"/>
      <w:szCs w:val="22"/>
      <w:lang w:eastAsia="en-US"/>
    </w:rPr>
  </w:style>
  <w:style w:type="character" w:customStyle="1" w:styleId="Heading13">
    <w:name w:val="Heading #13_"/>
    <w:link w:val="Heading130"/>
    <w:rPr>
      <w:rFonts w:ascii="Times New Roman" w:hAnsi="Times New Roman" w:cs="Times New Roman"/>
      <w:spacing w:val="6"/>
      <w:u w:val="none"/>
    </w:rPr>
  </w:style>
  <w:style w:type="paragraph" w:customStyle="1" w:styleId="Heading130">
    <w:name w:val="Heading #13"/>
    <w:basedOn w:val="Normal"/>
    <w:link w:val="Heading13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214">
    <w:name w:val="Heading #21 (4)_"/>
    <w:link w:val="Heading214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2140">
    <w:name w:val="Heading #21 (4)"/>
    <w:basedOn w:val="Normal"/>
    <w:link w:val="Heading214"/>
    <w:pPr>
      <w:shd w:val="clear" w:color="auto" w:fill="FFFFFF"/>
      <w:spacing w:after="300" w:line="360" w:lineRule="exact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1412pt">
    <w:name w:val="Heading #21 (4) + 12 pt"/>
    <w:aliases w:val="Not Bold7,Spacing 0 pt62,Body text (2) + 7.5 pt"/>
    <w:rPr>
      <w:rFonts w:ascii="Times New Roman" w:hAnsi="Times New Roman" w:cs="Times New Roman"/>
      <w:b/>
      <w:bCs/>
      <w:spacing w:val="6"/>
      <w:sz w:val="24"/>
      <w:szCs w:val="24"/>
      <w:u w:val="none"/>
    </w:rPr>
  </w:style>
  <w:style w:type="character" w:customStyle="1" w:styleId="Heading1810">
    <w:name w:val="Heading #18 (10)_"/>
    <w:link w:val="Heading18100"/>
    <w:rPr>
      <w:rFonts w:ascii="Segoe UI" w:hAnsi="Segoe UI" w:cs="Segoe UI"/>
      <w:noProof/>
      <w:sz w:val="20"/>
      <w:szCs w:val="20"/>
      <w:u w:val="none"/>
    </w:rPr>
  </w:style>
  <w:style w:type="paragraph" w:customStyle="1" w:styleId="Heading18100">
    <w:name w:val="Heading #18 (10)"/>
    <w:basedOn w:val="Normal"/>
    <w:link w:val="Heading1810"/>
    <w:pPr>
      <w:shd w:val="clear" w:color="auto" w:fill="FFFFFF"/>
      <w:spacing w:after="300" w:line="240" w:lineRule="atLeast"/>
      <w:jc w:val="both"/>
    </w:pPr>
    <w:rPr>
      <w:rFonts w:ascii="Segoe UI" w:hAnsi="Segoe UI" w:cs="Segoe UI"/>
      <w:noProof/>
      <w:color w:val="auto"/>
      <w:sz w:val="20"/>
      <w:szCs w:val="20"/>
      <w:lang w:eastAsia="en-US"/>
    </w:rPr>
  </w:style>
  <w:style w:type="character" w:customStyle="1" w:styleId="Heading1810Impact">
    <w:name w:val="Heading #18 (10) + Impact"/>
    <w:aliases w:val="12.5 pt3"/>
    <w:rPr>
      <w:rFonts w:ascii="Impact" w:hAnsi="Impact" w:cs="Impact"/>
      <w:noProof/>
      <w:sz w:val="25"/>
      <w:szCs w:val="25"/>
      <w:u w:val="none"/>
    </w:rPr>
  </w:style>
  <w:style w:type="character" w:customStyle="1" w:styleId="Heading1810TimesNewRoman">
    <w:name w:val="Heading #18 (10) + Times New Roman"/>
    <w:aliases w:val="14 pt,Bold14"/>
    <w:rPr>
      <w:rFonts w:ascii="Times New Roman" w:hAnsi="Times New Roman" w:cs="Times New Roman"/>
      <w:b/>
      <w:bCs/>
      <w:noProof/>
      <w:sz w:val="28"/>
      <w:szCs w:val="28"/>
      <w:u w:val="none"/>
    </w:rPr>
  </w:style>
  <w:style w:type="character" w:customStyle="1" w:styleId="Bodytext43">
    <w:name w:val="Body text (43)_"/>
    <w:link w:val="Bodytext43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Bodytext430">
    <w:name w:val="Body text (43)"/>
    <w:basedOn w:val="Normal"/>
    <w:link w:val="Bodytext43"/>
    <w:pPr>
      <w:shd w:val="clear" w:color="auto" w:fill="FFFFFF"/>
      <w:spacing w:before="300" w:after="540" w:line="240" w:lineRule="atLeast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1811">
    <w:name w:val="Heading #18 (11)_"/>
    <w:link w:val="Heading18110"/>
    <w:rPr>
      <w:rFonts w:ascii="Impact" w:hAnsi="Impact" w:cs="Impact"/>
      <w:noProof/>
      <w:sz w:val="27"/>
      <w:szCs w:val="27"/>
      <w:u w:val="none"/>
    </w:rPr>
  </w:style>
  <w:style w:type="paragraph" w:customStyle="1" w:styleId="Heading18110">
    <w:name w:val="Heading #18 (11)"/>
    <w:basedOn w:val="Normal"/>
    <w:link w:val="Heading1811"/>
    <w:pPr>
      <w:shd w:val="clear" w:color="auto" w:fill="FFFFFF"/>
      <w:spacing w:before="540" w:after="300" w:line="240" w:lineRule="atLeast"/>
      <w:jc w:val="both"/>
    </w:pPr>
    <w:rPr>
      <w:rFonts w:ascii="Impact" w:hAnsi="Impact" w:cs="Impact"/>
      <w:noProof/>
      <w:color w:val="auto"/>
      <w:sz w:val="27"/>
      <w:szCs w:val="27"/>
      <w:lang w:eastAsia="en-US"/>
    </w:rPr>
  </w:style>
  <w:style w:type="character" w:customStyle="1" w:styleId="Heading1811TimesNewRoman">
    <w:name w:val="Heading #18 (11) + Times New Roman"/>
    <w:aliases w:val="12.5 pt2,Bold13,Heading #19 + 11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16">
    <w:name w:val="Heading #11 (6)_"/>
    <w:link w:val="Heading116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Heading1160">
    <w:name w:val="Heading #11 (6)"/>
    <w:basedOn w:val="Normal"/>
    <w:link w:val="Heading116"/>
    <w:pPr>
      <w:shd w:val="clear" w:color="auto" w:fill="FFFFFF"/>
      <w:spacing w:before="120" w:after="12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Bodytext44">
    <w:name w:val="Body text (44)_"/>
    <w:link w:val="Bodytext440"/>
    <w:rPr>
      <w:rFonts w:ascii="Times New Roman" w:hAnsi="Times New Roman" w:cs="Times New Roman"/>
      <w:b/>
      <w:bCs/>
      <w:spacing w:val="9"/>
      <w:sz w:val="22"/>
      <w:szCs w:val="22"/>
      <w:u w:val="none"/>
    </w:rPr>
  </w:style>
  <w:style w:type="paragraph" w:customStyle="1" w:styleId="Bodytext440">
    <w:name w:val="Body text (44)"/>
    <w:basedOn w:val="Normal"/>
    <w:link w:val="Bodytext44"/>
    <w:pPr>
      <w:shd w:val="clear" w:color="auto" w:fill="FFFFFF"/>
      <w:spacing w:before="120" w:line="254" w:lineRule="exact"/>
      <w:jc w:val="both"/>
    </w:pPr>
    <w:rPr>
      <w:rFonts w:ascii="Times New Roman" w:hAnsi="Times New Roman" w:cs="Times New Roman"/>
      <w:b/>
      <w:bCs/>
      <w:color w:val="auto"/>
      <w:spacing w:val="9"/>
      <w:sz w:val="22"/>
      <w:szCs w:val="22"/>
      <w:lang w:eastAsia="en-US"/>
    </w:rPr>
  </w:style>
  <w:style w:type="character" w:customStyle="1" w:styleId="Bodytext4412pt">
    <w:name w:val="Body text (44) + 12 pt"/>
    <w:aliases w:val="Not Bold6,Spacing 0 pt61,Heading #19 (2) + 10.5 pt"/>
    <w:rPr>
      <w:rFonts w:ascii="Times New Roman" w:hAnsi="Times New Roman" w:cs="Times New Roman"/>
      <w:b/>
      <w:bCs/>
      <w:spacing w:val="6"/>
      <w:sz w:val="24"/>
      <w:szCs w:val="24"/>
      <w:u w:val="none"/>
    </w:rPr>
  </w:style>
  <w:style w:type="character" w:customStyle="1" w:styleId="Bodytext9Spacing0pt1">
    <w:name w:val="Body text (9) + Spacing 0 pt1"/>
    <w:rPr>
      <w:rFonts w:ascii="Times New Roman" w:hAnsi="Times New Roman" w:cs="Times New Roman"/>
      <w:spacing w:val="3"/>
      <w:sz w:val="20"/>
      <w:szCs w:val="20"/>
      <w:u w:val="none"/>
    </w:rPr>
  </w:style>
  <w:style w:type="character" w:customStyle="1" w:styleId="Bodytext912pt1">
    <w:name w:val="Body text (9) + 12 pt1"/>
    <w:aliases w:val="Bold12,Spacing 0 pt60,Table caption + Not Italic1,Heading #20 + 11.5 pt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erorfooter9">
    <w:name w:val="Header or footer (9)_"/>
    <w:link w:val="Headerorfooter90"/>
    <w:rPr>
      <w:rFonts w:ascii="Impact" w:hAnsi="Impact" w:cs="Impact"/>
      <w:spacing w:val="30"/>
      <w:sz w:val="18"/>
      <w:szCs w:val="18"/>
      <w:u w:val="none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</w:pPr>
    <w:rPr>
      <w:rFonts w:ascii="Impact" w:hAnsi="Impact" w:cs="Impact"/>
      <w:color w:val="auto"/>
      <w:spacing w:val="30"/>
      <w:sz w:val="18"/>
      <w:szCs w:val="18"/>
      <w:lang w:eastAsia="en-US"/>
    </w:rPr>
  </w:style>
  <w:style w:type="character" w:customStyle="1" w:styleId="Heading18">
    <w:name w:val="Heading #18_"/>
    <w:link w:val="Heading180"/>
    <w:rPr>
      <w:rFonts w:ascii="Impact" w:hAnsi="Impact" w:cs="Impact"/>
      <w:sz w:val="27"/>
      <w:szCs w:val="27"/>
      <w:u w:val="none"/>
    </w:rPr>
  </w:style>
  <w:style w:type="paragraph" w:customStyle="1" w:styleId="Heading180">
    <w:name w:val="Heading #18"/>
    <w:basedOn w:val="Normal"/>
    <w:link w:val="Heading18"/>
    <w:pPr>
      <w:shd w:val="clear" w:color="auto" w:fill="FFFFFF"/>
      <w:spacing w:before="6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TimesNewRoman">
    <w:name w:val="Heading #18 + Times New Roman"/>
    <w:aliases w:val="12.5 pt1,Bold11,Heading #20 (3) + 10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812">
    <w:name w:val="Heading #18 (12)_"/>
    <w:link w:val="Heading18120"/>
    <w:rPr>
      <w:rFonts w:ascii="Times New Roman" w:hAnsi="Times New Roman" w:cs="Times New Roman"/>
      <w:spacing w:val="6"/>
      <w:u w:val="none"/>
    </w:rPr>
  </w:style>
  <w:style w:type="paragraph" w:customStyle="1" w:styleId="Heading18120">
    <w:name w:val="Heading #18 (12)"/>
    <w:basedOn w:val="Normal"/>
    <w:link w:val="Heading1812"/>
    <w:pPr>
      <w:shd w:val="clear" w:color="auto" w:fill="FFFFFF"/>
      <w:spacing w:before="900" w:after="6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45">
    <w:name w:val="Body text (45)_"/>
    <w:link w:val="Bodytext450"/>
    <w:rPr>
      <w:rFonts w:ascii="Corbel" w:hAnsi="Corbel" w:cs="Corbel"/>
      <w:i/>
      <w:iCs/>
      <w:spacing w:val="15"/>
      <w:sz w:val="22"/>
      <w:szCs w:val="22"/>
      <w:u w:val="none"/>
    </w:rPr>
  </w:style>
  <w:style w:type="paragraph" w:customStyle="1" w:styleId="Bodytext450">
    <w:name w:val="Body text (45)"/>
    <w:basedOn w:val="Normal"/>
    <w:link w:val="Bodytext45"/>
    <w:pPr>
      <w:shd w:val="clear" w:color="auto" w:fill="FFFFFF"/>
      <w:spacing w:before="240" w:after="480" w:line="240" w:lineRule="atLeast"/>
      <w:jc w:val="both"/>
    </w:pPr>
    <w:rPr>
      <w:rFonts w:ascii="Corbel" w:hAnsi="Corbel" w:cs="Corbel"/>
      <w:i/>
      <w:iCs/>
      <w:color w:val="auto"/>
      <w:spacing w:val="15"/>
      <w:sz w:val="22"/>
      <w:szCs w:val="22"/>
      <w:lang w:eastAsia="en-US"/>
    </w:rPr>
  </w:style>
  <w:style w:type="character" w:customStyle="1" w:styleId="Bodytext45SegoeUI">
    <w:name w:val="Body text (45) + Segoe UI"/>
    <w:aliases w:val="10.5 pt,Not Italic5,Spacing 0 pt59,Heading #6 + Verdana"/>
    <w:rPr>
      <w:rFonts w:ascii="Segoe UI" w:hAnsi="Segoe UI" w:cs="Segoe UI"/>
      <w:i/>
      <w:iCs/>
      <w:noProof/>
      <w:spacing w:val="0"/>
      <w:sz w:val="21"/>
      <w:szCs w:val="21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7"/>
      <w:u w:val="none"/>
    </w:rPr>
  </w:style>
  <w:style w:type="character" w:customStyle="1" w:styleId="Picturecaption2Spacing0pt">
    <w:name w:val="Picture caption (2) + Spacing 0 pt"/>
    <w:rPr>
      <w:rFonts w:ascii="Times New Roman" w:hAnsi="Times New Roman" w:cs="Times New Roman"/>
      <w:b/>
      <w:bCs/>
      <w:noProof/>
      <w:spacing w:val="3"/>
      <w:sz w:val="19"/>
      <w:szCs w:val="19"/>
      <w:u w:val="none"/>
    </w:rPr>
  </w:style>
  <w:style w:type="character" w:customStyle="1" w:styleId="Heading262">
    <w:name w:val="Heading #26 (2)_"/>
    <w:link w:val="Heading262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ing2620">
    <w:name w:val="Heading #26 (2)"/>
    <w:basedOn w:val="Normal"/>
    <w:link w:val="Heading262"/>
    <w:pPr>
      <w:shd w:val="clear" w:color="auto" w:fill="FFFFFF"/>
      <w:spacing w:after="60" w:line="240" w:lineRule="atLeast"/>
      <w:ind w:hanging="1780"/>
      <w:jc w:val="both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Heading26213pt">
    <w:name w:val="Heading #26 (2) + 13 pt"/>
    <w:aliases w:val="Italic11,Spacing 0 pt58,Heading #20 (2) + Italic,Body text (6) + 10.5 pt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26">
    <w:name w:val="Heading #26_"/>
    <w:link w:val="Heading260"/>
    <w:rPr>
      <w:rFonts w:ascii="Times New Roman" w:hAnsi="Times New Roman" w:cs="Times New Roman"/>
      <w:spacing w:val="7"/>
      <w:u w:val="none"/>
    </w:rPr>
  </w:style>
  <w:style w:type="paragraph" w:customStyle="1" w:styleId="Heading260">
    <w:name w:val="Heading #26"/>
    <w:basedOn w:val="Normal"/>
    <w:link w:val="Heading26"/>
    <w:pPr>
      <w:shd w:val="clear" w:color="auto" w:fill="FFFFFF"/>
      <w:spacing w:before="60" w:line="317" w:lineRule="exact"/>
      <w:ind w:hanging="980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4NotItalic1">
    <w:name w:val="Body text (4) + Not Italic1"/>
    <w:aliases w:val="Spacing 0 pt57,Heading #15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93">
    <w:name w:val="Heading #9 (3)_"/>
    <w:link w:val="Heading93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930">
    <w:name w:val="Heading #9 (3)"/>
    <w:basedOn w:val="Normal"/>
    <w:link w:val="Heading93"/>
    <w:pPr>
      <w:shd w:val="clear" w:color="auto" w:fill="FFFFFF"/>
      <w:spacing w:before="60" w:after="600" w:line="240" w:lineRule="atLeast"/>
      <w:jc w:val="both"/>
      <w:outlineLvl w:val="8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93Spacing1pt">
    <w:name w:val="Heading #9 (3) + Spacing 1 pt"/>
    <w:rPr>
      <w:rFonts w:ascii="Times New Roman" w:hAnsi="Times New Roman" w:cs="Times New Roman"/>
      <w:b/>
      <w:bCs/>
      <w:spacing w:val="31"/>
      <w:sz w:val="23"/>
      <w:szCs w:val="23"/>
      <w:u w:val="none"/>
    </w:rPr>
  </w:style>
  <w:style w:type="character" w:customStyle="1" w:styleId="Bodytext3Spacing0pt1">
    <w:name w:val="Body text (3) + Spacing 0 pt1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14">
    <w:name w:val="Heading #14_"/>
    <w:link w:val="Heading140"/>
    <w:rPr>
      <w:rFonts w:ascii="Times New Roman" w:hAnsi="Times New Roman" w:cs="Times New Roman"/>
      <w:b/>
      <w:bCs/>
      <w:spacing w:val="18"/>
      <w:sz w:val="22"/>
      <w:szCs w:val="22"/>
      <w:u w:val="none"/>
    </w:rPr>
  </w:style>
  <w:style w:type="paragraph" w:customStyle="1" w:styleId="Heading140">
    <w:name w:val="Heading #14"/>
    <w:basedOn w:val="Normal"/>
    <w:link w:val="Heading14"/>
    <w:pPr>
      <w:shd w:val="clear" w:color="auto" w:fill="FFFFFF"/>
      <w:spacing w:after="300" w:line="240" w:lineRule="atLeast"/>
    </w:pPr>
    <w:rPr>
      <w:rFonts w:ascii="Times New Roman" w:hAnsi="Times New Roman" w:cs="Times New Roman"/>
      <w:b/>
      <w:bCs/>
      <w:color w:val="auto"/>
      <w:spacing w:val="18"/>
      <w:sz w:val="22"/>
      <w:szCs w:val="22"/>
      <w:lang w:eastAsia="en-US"/>
    </w:rPr>
  </w:style>
  <w:style w:type="character" w:customStyle="1" w:styleId="Heading1412pt">
    <w:name w:val="Heading #14 + 12 pt"/>
    <w:aliases w:val="Spacing 0 pt56,Heading #20 (2) + 11.5 pt"/>
    <w:rPr>
      <w:rFonts w:ascii="Times New Roman" w:hAnsi="Times New Roman" w:cs="Times New Roman"/>
      <w:b/>
      <w:bCs/>
      <w:noProof/>
      <w:spacing w:val="0"/>
      <w:sz w:val="24"/>
      <w:szCs w:val="24"/>
      <w:u w:val="none"/>
    </w:rPr>
  </w:style>
  <w:style w:type="character" w:customStyle="1" w:styleId="Bodytext20Spacing0pt1">
    <w:name w:val="Body text (20) + Spacing 0 pt1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21Spacing0pt1">
    <w:name w:val="Body text (21) + Spacing 0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Bodytext22Spacing0pt1">
    <w:name w:val="Body text (22) + Spacing 0 pt1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Headerorfooter10">
    <w:name w:val="Header or footer (10)_"/>
    <w:link w:val="Headerorfooter100"/>
    <w:rPr>
      <w:rFonts w:ascii="Times New Roman" w:hAnsi="Times New Roman" w:cs="Times New Roman"/>
      <w:spacing w:val="2"/>
      <w:sz w:val="19"/>
      <w:szCs w:val="19"/>
      <w:u w:val="none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19"/>
      <w:szCs w:val="19"/>
      <w:lang w:eastAsia="en-US"/>
    </w:rPr>
  </w:style>
  <w:style w:type="character" w:customStyle="1" w:styleId="Heading252">
    <w:name w:val="Heading #25 (2)_"/>
    <w:link w:val="Heading252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520">
    <w:name w:val="Heading #25 (2)"/>
    <w:basedOn w:val="Normal"/>
    <w:link w:val="Heading252"/>
    <w:pPr>
      <w:shd w:val="clear" w:color="auto" w:fill="FFFFFF"/>
      <w:spacing w:before="240" w:after="480" w:line="240" w:lineRule="atLeas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52NotItalic">
    <w:name w:val="Heading #25 (2) + Not Italic"/>
    <w:aliases w:val="Spacing 0 pt55,Heading #16 (2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Bold2">
    <w:name w:val="Body text + Bold2"/>
    <w:aliases w:val="Spacing 0 pt54,Body text (9) + Bold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202">
    <w:name w:val="Heading #20 (2)_"/>
    <w:link w:val="Heading2020"/>
    <w:rPr>
      <w:rFonts w:ascii="Times New Roman" w:hAnsi="Times New Roman" w:cs="Times New Roman"/>
      <w:b/>
      <w:bCs/>
      <w:spacing w:val="10"/>
      <w:sz w:val="26"/>
      <w:szCs w:val="26"/>
      <w:u w:val="none"/>
    </w:rPr>
  </w:style>
  <w:style w:type="paragraph" w:customStyle="1" w:styleId="Heading2020">
    <w:name w:val="Heading #20 (2)"/>
    <w:basedOn w:val="Normal"/>
    <w:link w:val="Heading202"/>
    <w:pPr>
      <w:shd w:val="clear" w:color="auto" w:fill="FFFFFF"/>
      <w:spacing w:before="480" w:after="600" w:line="240" w:lineRule="atLeast"/>
      <w:jc w:val="both"/>
    </w:pPr>
    <w:rPr>
      <w:rFonts w:ascii="Times New Roman" w:hAnsi="Times New Roman" w:cs="Times New Roman"/>
      <w:b/>
      <w:bCs/>
      <w:color w:val="auto"/>
      <w:spacing w:val="10"/>
      <w:sz w:val="26"/>
      <w:szCs w:val="26"/>
      <w:lang w:eastAsia="en-US"/>
    </w:rPr>
  </w:style>
  <w:style w:type="character" w:customStyle="1" w:styleId="Heading23">
    <w:name w:val="Heading #23_"/>
    <w:link w:val="Heading230"/>
    <w:rPr>
      <w:rFonts w:ascii="Times New Roman" w:hAnsi="Times New Roman" w:cs="Times New Roman"/>
      <w:spacing w:val="7"/>
      <w:u w:val="none"/>
    </w:rPr>
  </w:style>
  <w:style w:type="paragraph" w:customStyle="1" w:styleId="Heading230">
    <w:name w:val="Heading #23"/>
    <w:basedOn w:val="Normal"/>
    <w:link w:val="Heading23"/>
    <w:pPr>
      <w:shd w:val="clear" w:color="auto" w:fill="FFFFFF"/>
      <w:spacing w:before="600" w:after="240" w:line="240" w:lineRule="atLeas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47">
    <w:name w:val="Body text (47)_"/>
    <w:link w:val="Bodytext470"/>
    <w:rPr>
      <w:rFonts w:ascii="Segoe UI" w:hAnsi="Segoe UI" w:cs="Segoe UI"/>
      <w:spacing w:val="11"/>
      <w:sz w:val="20"/>
      <w:szCs w:val="20"/>
      <w:u w:val="none"/>
    </w:rPr>
  </w:style>
  <w:style w:type="paragraph" w:customStyle="1" w:styleId="Bodytext470">
    <w:name w:val="Body text (47)"/>
    <w:basedOn w:val="Normal"/>
    <w:link w:val="Bodytext47"/>
    <w:pPr>
      <w:shd w:val="clear" w:color="auto" w:fill="FFFFFF"/>
      <w:spacing w:before="240" w:after="480" w:line="240" w:lineRule="atLeast"/>
      <w:jc w:val="both"/>
    </w:pPr>
    <w:rPr>
      <w:rFonts w:ascii="Segoe UI" w:hAnsi="Segoe UI" w:cs="Segoe UI"/>
      <w:color w:val="auto"/>
      <w:spacing w:val="11"/>
      <w:sz w:val="20"/>
      <w:szCs w:val="20"/>
      <w:lang w:eastAsia="en-US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Heading162Spacing0pt">
    <w:name w:val="Heading #16 (2) + Spacing 0 pt"/>
    <w:rPr>
      <w:rFonts w:ascii="Times New Roman" w:hAnsi="Times New Roman" w:cs="Times New Roman"/>
      <w:spacing w:val="7"/>
      <w:u w:val="none"/>
    </w:rPr>
  </w:style>
  <w:style w:type="character" w:customStyle="1" w:styleId="Heading27">
    <w:name w:val="Heading #27_"/>
    <w:link w:val="Heading270"/>
    <w:rPr>
      <w:rFonts w:ascii="Times New Roman" w:hAnsi="Times New Roman" w:cs="Times New Roman"/>
      <w:spacing w:val="7"/>
      <w:u w:val="none"/>
    </w:rPr>
  </w:style>
  <w:style w:type="paragraph" w:customStyle="1" w:styleId="Heading270">
    <w:name w:val="Heading #27"/>
    <w:basedOn w:val="Normal"/>
    <w:link w:val="Heading27"/>
    <w:pPr>
      <w:shd w:val="clear" w:color="auto" w:fill="FFFFFF"/>
      <w:spacing w:before="540" w:after="360" w:line="240" w:lineRule="atLeast"/>
      <w:ind w:hanging="3400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erorfooter11">
    <w:name w:val="Header or footer (11)_"/>
    <w:link w:val="Headerorfooter110"/>
    <w:rPr>
      <w:rFonts w:ascii="Calibri" w:hAnsi="Calibri" w:cs="Calibri"/>
      <w:spacing w:val="4"/>
      <w:sz w:val="19"/>
      <w:szCs w:val="19"/>
      <w:u w:val="none"/>
    </w:rPr>
  </w:style>
  <w:style w:type="paragraph" w:customStyle="1" w:styleId="Headerorfooter110">
    <w:name w:val="Header or footer (11)"/>
    <w:basedOn w:val="Normal"/>
    <w:link w:val="Headerorfooter11"/>
    <w:pPr>
      <w:shd w:val="clear" w:color="auto" w:fill="FFFFFF"/>
      <w:spacing w:line="240" w:lineRule="atLeast"/>
    </w:pPr>
    <w:rPr>
      <w:rFonts w:ascii="Calibri" w:hAnsi="Calibri" w:cs="Calibri"/>
      <w:color w:val="auto"/>
      <w:spacing w:val="4"/>
      <w:sz w:val="19"/>
      <w:szCs w:val="19"/>
      <w:lang w:eastAsia="en-US"/>
    </w:rPr>
  </w:style>
  <w:style w:type="character" w:customStyle="1" w:styleId="Bodytext15Spacing0pt">
    <w:name w:val="Body text (15) + Spacing 0 pt"/>
    <w:rPr>
      <w:rFonts w:ascii="Times New Roman" w:hAnsi="Times New Roman" w:cs="Times New Roman"/>
      <w:spacing w:val="2"/>
      <w:sz w:val="26"/>
      <w:szCs w:val="26"/>
      <w:u w:val="none"/>
    </w:rPr>
  </w:style>
  <w:style w:type="character" w:customStyle="1" w:styleId="Heading24">
    <w:name w:val="Heading #24_"/>
    <w:link w:val="Heading240"/>
    <w:rPr>
      <w:rFonts w:ascii="Times New Roman" w:hAnsi="Times New Roman" w:cs="Times New Roman"/>
      <w:spacing w:val="7"/>
      <w:u w:val="none"/>
    </w:rPr>
  </w:style>
  <w:style w:type="paragraph" w:customStyle="1" w:styleId="Heading240">
    <w:name w:val="Heading #24"/>
    <w:basedOn w:val="Normal"/>
    <w:link w:val="Heading24"/>
    <w:pPr>
      <w:shd w:val="clear" w:color="auto" w:fill="FFFFFF"/>
      <w:spacing w:line="523" w:lineRule="exac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ing153">
    <w:name w:val="Heading #15 (3)_"/>
    <w:link w:val="Heading153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1530">
    <w:name w:val="Heading #15 (3)"/>
    <w:basedOn w:val="Normal"/>
    <w:link w:val="Heading153"/>
    <w:pPr>
      <w:shd w:val="clear" w:color="auto" w:fill="FFFFFF"/>
      <w:spacing w:line="322" w:lineRule="exact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4Bold">
    <w:name w:val="Body text (4) + Bold"/>
    <w:aliases w:val="Not Italic4,Spacing 0 pt53,Table of contents + Trebuchet MS,8 pt,Header or footer + Italic1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2Spacing0pt">
    <w:name w:val="Heading #22 (2) + Spacing 0 pt"/>
    <w:rPr>
      <w:rFonts w:ascii="Times New Roman" w:hAnsi="Times New Roman" w:cs="Times New Roman"/>
      <w:spacing w:val="7"/>
      <w:u w:val="none"/>
    </w:rPr>
  </w:style>
  <w:style w:type="character" w:customStyle="1" w:styleId="Headerorfooter12">
    <w:name w:val="Header or footer (12)_"/>
    <w:link w:val="Headerorfooter120"/>
    <w:rPr>
      <w:rFonts w:ascii="Times New Roman" w:hAnsi="Times New Roman" w:cs="Times New Roman"/>
      <w:i/>
      <w:iCs/>
      <w:spacing w:val="29"/>
      <w:sz w:val="20"/>
      <w:szCs w:val="20"/>
      <w:u w:val="none"/>
    </w:rPr>
  </w:style>
  <w:style w:type="paragraph" w:customStyle="1" w:styleId="Headerorfooter120">
    <w:name w:val="Header or footer (12)"/>
    <w:basedOn w:val="Normal"/>
    <w:link w:val="Headerorfooter1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29"/>
      <w:sz w:val="20"/>
      <w:szCs w:val="20"/>
      <w:lang w:eastAsia="en-US"/>
    </w:rPr>
  </w:style>
  <w:style w:type="character" w:customStyle="1" w:styleId="Heading232">
    <w:name w:val="Heading #23 (2)_"/>
    <w:link w:val="Heading232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ing2320">
    <w:name w:val="Heading #23 (2)"/>
    <w:basedOn w:val="Normal"/>
    <w:link w:val="Heading23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Heading23295pt">
    <w:name w:val="Heading #23 (2) + 9.5 pt"/>
    <w:aliases w:val="Italic10,Spacing 0 pt52,Heading #12 + Not Italic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Heading23295pt1">
    <w:name w:val="Heading #23 (2) + 9.5 pt1"/>
    <w:aliases w:val="Spacing 0 pt51"/>
    <w:rPr>
      <w:rFonts w:ascii="Times New Roman" w:hAnsi="Times New Roman" w:cs="Times New Roman"/>
      <w:b/>
      <w:bCs/>
      <w:noProof/>
      <w:spacing w:val="3"/>
      <w:sz w:val="19"/>
      <w:szCs w:val="19"/>
      <w:u w:val="none"/>
    </w:rPr>
  </w:style>
  <w:style w:type="character" w:customStyle="1" w:styleId="Heading233">
    <w:name w:val="Heading #23 (3)_"/>
    <w:link w:val="Heading2330"/>
    <w:rPr>
      <w:rFonts w:ascii="Times New Roman" w:hAnsi="Times New Roman" w:cs="Times New Roman"/>
      <w:b/>
      <w:bCs/>
      <w:sz w:val="25"/>
      <w:szCs w:val="25"/>
      <w:u w:val="none"/>
    </w:rPr>
  </w:style>
  <w:style w:type="paragraph" w:customStyle="1" w:styleId="Heading2330">
    <w:name w:val="Heading #23 (3)"/>
    <w:basedOn w:val="Normal"/>
    <w:link w:val="Heading23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-1"/>
      <w:sz w:val="25"/>
      <w:szCs w:val="25"/>
      <w:lang w:eastAsia="en-US"/>
    </w:rPr>
  </w:style>
  <w:style w:type="character" w:customStyle="1" w:styleId="Heading23312pt">
    <w:name w:val="Heading #23 (3) + 12 pt"/>
    <w:aliases w:val="Not Bold5,Spacing 0 pt50,Heading #19 (2) + 10.5 pt1"/>
    <w:rPr>
      <w:rFonts w:ascii="Times New Roman" w:hAnsi="Times New Roman" w:cs="Times New Roman"/>
      <w:b/>
      <w:bCs/>
      <w:noProof/>
      <w:spacing w:val="7"/>
      <w:sz w:val="24"/>
      <w:szCs w:val="24"/>
      <w:u w:val="none"/>
    </w:rPr>
  </w:style>
  <w:style w:type="character" w:customStyle="1" w:styleId="Heading253">
    <w:name w:val="Heading #25 (3)_"/>
    <w:link w:val="Heading2530"/>
    <w:rPr>
      <w:rFonts w:ascii="Times New Roman" w:hAnsi="Times New Roman" w:cs="Times New Roman"/>
      <w:b/>
      <w:bCs/>
      <w:spacing w:val="12"/>
      <w:u w:val="none"/>
    </w:rPr>
  </w:style>
  <w:style w:type="paragraph" w:customStyle="1" w:styleId="Heading2530">
    <w:name w:val="Heading #25 (3)"/>
    <w:basedOn w:val="Normal"/>
    <w:link w:val="Heading253"/>
    <w:pPr>
      <w:shd w:val="clear" w:color="auto" w:fill="FFFFFF"/>
      <w:spacing w:after="600" w:line="240" w:lineRule="atLeast"/>
      <w:jc w:val="both"/>
    </w:pPr>
    <w:rPr>
      <w:rFonts w:ascii="Times New Roman" w:hAnsi="Times New Roman" w:cs="Times New Roman"/>
      <w:b/>
      <w:bCs/>
      <w:color w:val="auto"/>
      <w:spacing w:val="12"/>
      <w:lang w:eastAsia="en-US"/>
    </w:rPr>
  </w:style>
  <w:style w:type="character" w:customStyle="1" w:styleId="Heading253NotBold">
    <w:name w:val="Heading #25 (3) + Not Bold"/>
    <w:aliases w:val="Italic9,Spacing 0 pt49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413pt">
    <w:name w:val="Body text (4) + 13 pt"/>
    <w:aliases w:val="Not Italic3,Spacing 0 pt48,Body text (8) + 8.5 pt"/>
    <w:rPr>
      <w:rFonts w:ascii="Times New Roman" w:hAnsi="Times New Roman" w:cs="Times New Roman"/>
      <w:i/>
      <w:iCs/>
      <w:spacing w:val="2"/>
      <w:sz w:val="26"/>
      <w:szCs w:val="26"/>
      <w:u w:val="none"/>
    </w:rPr>
  </w:style>
  <w:style w:type="character" w:customStyle="1" w:styleId="Heading200">
    <w:name w:val="Heading #20_"/>
    <w:link w:val="Heading201"/>
    <w:rPr>
      <w:rFonts w:ascii="Times New Roman" w:hAnsi="Times New Roman" w:cs="Times New Roman"/>
      <w:spacing w:val="7"/>
      <w:u w:val="none"/>
    </w:rPr>
  </w:style>
  <w:style w:type="paragraph" w:customStyle="1" w:styleId="Heading201">
    <w:name w:val="Heading #20"/>
    <w:basedOn w:val="Normal"/>
    <w:link w:val="Heading200"/>
    <w:pPr>
      <w:shd w:val="clear" w:color="auto" w:fill="FFFFFF"/>
      <w:spacing w:before="840" w:line="562" w:lineRule="exac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ing173">
    <w:name w:val="Heading #17 (3)_"/>
    <w:link w:val="Heading173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1730">
    <w:name w:val="Heading #17 (3)"/>
    <w:basedOn w:val="Normal"/>
    <w:link w:val="Heading173"/>
    <w:pPr>
      <w:shd w:val="clear" w:color="auto" w:fill="FFFFFF"/>
      <w:spacing w:line="307" w:lineRule="exact"/>
      <w:jc w:val="center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6SegoeUI">
    <w:name w:val="Heading #26 + Segoe UI"/>
    <w:aliases w:val="5 pt2,Spacing 1 pt7,Scale 40%2"/>
    <w:rPr>
      <w:rFonts w:ascii="Segoe UI" w:hAnsi="Segoe UI" w:cs="Segoe UI"/>
      <w:noProof/>
      <w:spacing w:val="31"/>
      <w:w w:val="40"/>
      <w:sz w:val="10"/>
      <w:szCs w:val="10"/>
      <w:u w:val="none"/>
    </w:rPr>
  </w:style>
  <w:style w:type="character" w:customStyle="1" w:styleId="Heading174">
    <w:name w:val="Heading #17 (4)_"/>
    <w:link w:val="Heading1740"/>
    <w:rPr>
      <w:rFonts w:ascii="Times New Roman" w:hAnsi="Times New Roman" w:cs="Times New Roman"/>
      <w:b/>
      <w:bCs/>
      <w:spacing w:val="11"/>
      <w:sz w:val="25"/>
      <w:szCs w:val="25"/>
      <w:u w:val="none"/>
    </w:rPr>
  </w:style>
  <w:style w:type="paragraph" w:customStyle="1" w:styleId="Heading1740">
    <w:name w:val="Heading #17 (4)"/>
    <w:basedOn w:val="Normal"/>
    <w:link w:val="Heading174"/>
    <w:pPr>
      <w:shd w:val="clear" w:color="auto" w:fill="FFFFFF"/>
      <w:spacing w:before="300" w:after="600" w:line="240" w:lineRule="atLeast"/>
      <w:jc w:val="both"/>
    </w:pPr>
    <w:rPr>
      <w:rFonts w:ascii="Times New Roman" w:hAnsi="Times New Roman" w:cs="Times New Roman"/>
      <w:b/>
      <w:bCs/>
      <w:color w:val="auto"/>
      <w:spacing w:val="11"/>
      <w:sz w:val="25"/>
      <w:szCs w:val="25"/>
      <w:lang w:eastAsia="en-US"/>
    </w:rPr>
  </w:style>
  <w:style w:type="character" w:customStyle="1" w:styleId="Heading174105pt">
    <w:name w:val="Heading #17 (4) + 10.5 pt"/>
    <w:aliases w:val="Spacing 0 pt47"/>
    <w:rPr>
      <w:rFonts w:ascii="Times New Roman" w:hAnsi="Times New Roman" w:cs="Times New Roman"/>
      <w:b/>
      <w:bCs/>
      <w:spacing w:val="16"/>
      <w:sz w:val="21"/>
      <w:szCs w:val="21"/>
      <w:u w:val="none"/>
    </w:rPr>
  </w:style>
  <w:style w:type="character" w:customStyle="1" w:styleId="Tableofcontents10Italic">
    <w:name w:val="Table of contents (10) + Italic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Tableofcontents10Spacing0pt">
    <w:name w:val="Table of contents (10) + Spacing 0 pt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Bodytext313pt1">
    <w:name w:val="Body text (3) + 13 pt1"/>
    <w:aliases w:val="Italic8,Spacing 0 pt46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25">
    <w:name w:val="Heading #25_"/>
    <w:link w:val="Heading250"/>
    <w:rPr>
      <w:rFonts w:ascii="Times New Roman" w:hAnsi="Times New Roman" w:cs="Times New Roman"/>
      <w:spacing w:val="7"/>
      <w:u w:val="none"/>
    </w:rPr>
  </w:style>
  <w:style w:type="paragraph" w:customStyle="1" w:styleId="Heading250">
    <w:name w:val="Heading #25"/>
    <w:basedOn w:val="Normal"/>
    <w:link w:val="Heading25"/>
    <w:pPr>
      <w:shd w:val="clear" w:color="auto" w:fill="FFFFFF"/>
      <w:spacing w:before="240" w:after="240" w:line="240" w:lineRule="atLeas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2165pt">
    <w:name w:val="Body text (21) + 6.5 pt"/>
    <w:aliases w:val="Not Bold4,Spacing 0 pt45,Heading #20 (2) + 14 pt,Spacing -1 pt5"/>
    <w:rPr>
      <w:rFonts w:ascii="Times New Roman" w:hAnsi="Times New Roman" w:cs="Times New Roman"/>
      <w:b/>
      <w:bCs/>
      <w:spacing w:val="-7"/>
      <w:sz w:val="13"/>
      <w:szCs w:val="13"/>
      <w:u w:val="none"/>
    </w:rPr>
  </w:style>
  <w:style w:type="character" w:customStyle="1" w:styleId="Bodytext21Italic1">
    <w:name w:val="Body text (21) + Italic1"/>
    <w:aliases w:val="Spacing 0 pt44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Bodytext11Spacing1pt1">
    <w:name w:val="Body text (11) + Spacing 1 pt1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ing153NotItalic">
    <w:name w:val="Heading #15 (3) + Not Italic"/>
    <w:aliases w:val="Spacing 0 pt43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2312pt1">
    <w:name w:val="Body text (23) + 12 pt1"/>
    <w:aliases w:val="Not Italic2,Spacing 0 pt42,Body text (8) + 7.5 pt"/>
    <w:rPr>
      <w:rFonts w:ascii="Times New Roman" w:hAnsi="Times New Roman" w:cs="Times New Roman"/>
      <w:b/>
      <w:bCs/>
      <w:i/>
      <w:iCs/>
      <w:spacing w:val="7"/>
      <w:sz w:val="24"/>
      <w:szCs w:val="24"/>
      <w:u w:val="none"/>
    </w:rPr>
  </w:style>
  <w:style w:type="character" w:customStyle="1" w:styleId="Bodytext23Spacing0pt">
    <w:name w:val="Body text (23) + Spacing 0 pt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152Spacing0pt">
    <w:name w:val="Heading #15 (2) + Spacing 0 pt"/>
    <w:rPr>
      <w:rFonts w:ascii="Times New Roman" w:hAnsi="Times New Roman" w:cs="Times New Roman"/>
      <w:spacing w:val="7"/>
      <w:u w:val="none"/>
    </w:rPr>
  </w:style>
  <w:style w:type="character" w:customStyle="1" w:styleId="Tableofcontents11Spacing0pt">
    <w:name w:val="Table of contents (11) + Spacing 0 pt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Tableofcontents11NotItalic1">
    <w:name w:val="Table of contents (11) + Not Italic1"/>
    <w:aliases w:val="Spacing 0 pt41"/>
    <w:rPr>
      <w:rFonts w:ascii="Times New Roman" w:hAnsi="Times New Roman" w:cs="Times New Roman"/>
      <w:b/>
      <w:bCs/>
      <w:i/>
      <w:iCs/>
      <w:noProof/>
      <w:spacing w:val="3"/>
      <w:sz w:val="19"/>
      <w:szCs w:val="19"/>
      <w:u w:val="none"/>
    </w:rPr>
  </w:style>
  <w:style w:type="character" w:customStyle="1" w:styleId="Tableofcontents12">
    <w:name w:val="Table of contents (12)_"/>
    <w:link w:val="Tableofcontents120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Tableofcontents120">
    <w:name w:val="Table of contents (12)"/>
    <w:basedOn w:val="Normal"/>
    <w:link w:val="Tableofcontents12"/>
    <w:pPr>
      <w:shd w:val="clear" w:color="auto" w:fill="FFFFFF"/>
      <w:spacing w:line="264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Tableofcontents1295pt">
    <w:name w:val="Table of contents (12) + 9.5 pt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Tableofcontents1013pt">
    <w:name w:val="Table of contents (10) + 13 pt"/>
    <w:aliases w:val="Spacing 0 pt40,Scale 10%,Heading #8 (4) + 10.5 pt"/>
    <w:rPr>
      <w:rFonts w:ascii="Times New Roman" w:hAnsi="Times New Roman" w:cs="Times New Roman"/>
      <w:b/>
      <w:bCs/>
      <w:noProof/>
      <w:spacing w:val="0"/>
      <w:w w:val="10"/>
      <w:sz w:val="26"/>
      <w:szCs w:val="26"/>
      <w:u w:val="none"/>
    </w:rPr>
  </w:style>
  <w:style w:type="character" w:customStyle="1" w:styleId="BodytextItalic1">
    <w:name w:val="Body text + Italic1"/>
    <w:aliases w:val="Spacing 0 pt39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CenturyGothic">
    <w:name w:val="Body text + Century Gothic"/>
    <w:aliases w:val="4 pt4,Spacing 0 pt38"/>
    <w:rPr>
      <w:rFonts w:ascii="Century Gothic" w:hAnsi="Century Gothic" w:cs="Century Gothic"/>
      <w:spacing w:val="8"/>
      <w:sz w:val="8"/>
      <w:szCs w:val="8"/>
      <w:u w:val="none"/>
    </w:rPr>
  </w:style>
  <w:style w:type="character" w:customStyle="1" w:styleId="Bodytext48">
    <w:name w:val="Body text (48)_"/>
    <w:link w:val="Bodytext480"/>
    <w:rPr>
      <w:rFonts w:ascii="Times New Roman" w:hAnsi="Times New Roman" w:cs="Times New Roman"/>
      <w:b/>
      <w:bCs/>
      <w:spacing w:val="3"/>
      <w:u w:val="none"/>
    </w:rPr>
  </w:style>
  <w:style w:type="paragraph" w:customStyle="1" w:styleId="Bodytext480">
    <w:name w:val="Body text (48)"/>
    <w:basedOn w:val="Normal"/>
    <w:link w:val="Bodytext48"/>
    <w:pPr>
      <w:shd w:val="clear" w:color="auto" w:fill="FFFFFF"/>
      <w:spacing w:before="660" w:after="420" w:line="413" w:lineRule="exact"/>
      <w:ind w:hanging="1440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Bodytext48NotBold">
    <w:name w:val="Body text (48) + Not Bold"/>
    <w:aliases w:val="Italic7,Spacing 0 pt37,Body text (25) + Italic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26Bold">
    <w:name w:val="Heading #26 + Bold"/>
    <w:aliases w:val="Spacing 0 pt36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225">
    <w:name w:val="Heading #22 (5)_"/>
    <w:link w:val="Heading2250"/>
    <w:rPr>
      <w:rFonts w:ascii="Times New Roman" w:hAnsi="Times New Roman" w:cs="Times New Roman"/>
      <w:b/>
      <w:bCs/>
      <w:spacing w:val="14"/>
      <w:sz w:val="17"/>
      <w:szCs w:val="17"/>
      <w:u w:val="none"/>
    </w:rPr>
  </w:style>
  <w:style w:type="paragraph" w:customStyle="1" w:styleId="Heading2250">
    <w:name w:val="Heading #22 (5)"/>
    <w:basedOn w:val="Normal"/>
    <w:link w:val="Heading225"/>
    <w:pPr>
      <w:shd w:val="clear" w:color="auto" w:fill="FFFFFF"/>
      <w:spacing w:before="180" w:after="540" w:line="240" w:lineRule="atLeast"/>
      <w:jc w:val="both"/>
    </w:pPr>
    <w:rPr>
      <w:rFonts w:ascii="Times New Roman" w:hAnsi="Times New Roman" w:cs="Times New Roman"/>
      <w:b/>
      <w:bCs/>
      <w:color w:val="auto"/>
      <w:spacing w:val="14"/>
      <w:sz w:val="17"/>
      <w:szCs w:val="17"/>
      <w:lang w:eastAsia="en-US"/>
    </w:rPr>
  </w:style>
  <w:style w:type="character" w:customStyle="1" w:styleId="Heading225SegoeUI">
    <w:name w:val="Heading #22 (5) + Segoe UI"/>
    <w:aliases w:val="5.5 pt1,Italic6,Spacing 1 pt6"/>
    <w:rPr>
      <w:rFonts w:ascii="Segoe UI" w:hAnsi="Segoe UI" w:cs="Segoe UI"/>
      <w:b/>
      <w:bCs/>
      <w:i/>
      <w:iCs/>
      <w:spacing w:val="34"/>
      <w:sz w:val="11"/>
      <w:szCs w:val="11"/>
      <w:u w:val="none"/>
    </w:rPr>
  </w:style>
  <w:style w:type="character" w:customStyle="1" w:styleId="Bodytext49">
    <w:name w:val="Body text (49)_"/>
    <w:link w:val="Bodytext490"/>
    <w:rPr>
      <w:rFonts w:ascii="Segoe UI" w:hAnsi="Segoe UI" w:cs="Segoe UI"/>
      <w:noProof/>
      <w:sz w:val="20"/>
      <w:szCs w:val="20"/>
      <w:u w:val="none"/>
    </w:rPr>
  </w:style>
  <w:style w:type="paragraph" w:customStyle="1" w:styleId="Bodytext490">
    <w:name w:val="Body text (49)"/>
    <w:basedOn w:val="Normal"/>
    <w:link w:val="Bodytext49"/>
    <w:pPr>
      <w:shd w:val="clear" w:color="auto" w:fill="FFFFFF"/>
      <w:spacing w:line="240" w:lineRule="atLeast"/>
      <w:jc w:val="both"/>
    </w:pPr>
    <w:rPr>
      <w:rFonts w:ascii="Segoe UI" w:hAnsi="Segoe UI" w:cs="Segoe UI"/>
      <w:noProof/>
      <w:color w:val="auto"/>
      <w:sz w:val="20"/>
      <w:szCs w:val="20"/>
      <w:lang w:eastAsia="en-US"/>
    </w:rPr>
  </w:style>
  <w:style w:type="character" w:customStyle="1" w:styleId="Bodytext49Italic">
    <w:name w:val="Body text (49) + Italic"/>
    <w:rPr>
      <w:rFonts w:ascii="Segoe UI" w:hAnsi="Segoe UI" w:cs="Segoe UI"/>
      <w:i/>
      <w:iCs/>
      <w:noProof/>
      <w:sz w:val="20"/>
      <w:szCs w:val="20"/>
      <w:u w:val="none"/>
    </w:rPr>
  </w:style>
  <w:style w:type="character" w:customStyle="1" w:styleId="Heading24Italic">
    <w:name w:val="Heading #24 + Italic"/>
    <w:aliases w:val="Spacing 0 pt35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42">
    <w:name w:val="Heading #24 (2)_"/>
    <w:link w:val="Heading242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420">
    <w:name w:val="Heading #24 (2)"/>
    <w:basedOn w:val="Normal"/>
    <w:link w:val="Heading242"/>
    <w:pPr>
      <w:shd w:val="clear" w:color="auto" w:fill="FFFFFF"/>
      <w:spacing w:after="240" w:line="240" w:lineRule="atLeast"/>
      <w:jc w:val="right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219pt1">
    <w:name w:val="Body text (21) + 9 pt1"/>
    <w:aliases w:val="Spacing 0 pt3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b/>
      <w:bCs/>
      <w:spacing w:val="33"/>
      <w:u w:val="none"/>
    </w:rPr>
  </w:style>
  <w:style w:type="character" w:customStyle="1" w:styleId="Heading242NotItalic">
    <w:name w:val="Heading #24 (2) + Not Italic"/>
    <w:aliases w:val="Spacing 0 pt33,Heading #18 (3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Tableofcontents13">
    <w:name w:val="Table of contents (13)_"/>
    <w:link w:val="Tableofcontents130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paragraph" w:customStyle="1" w:styleId="Tableofcontents130">
    <w:name w:val="Table of contents (13)"/>
    <w:basedOn w:val="Normal"/>
    <w:link w:val="Tableofcontents13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5"/>
      <w:sz w:val="18"/>
      <w:szCs w:val="18"/>
      <w:lang w:eastAsia="en-US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2"/>
      <w:u w:val="none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SmallCaps1">
    <w:name w:val="Body text + Small Caps1"/>
    <w:aliases w:val="Spacing 0 pt32,Body text (7) + Italic"/>
    <w:rPr>
      <w:rFonts w:ascii="Times New Roman" w:hAnsi="Times New Roman" w:cs="Times New Roman"/>
      <w:smallCaps/>
      <w:spacing w:val="7"/>
      <w:u w:val="none"/>
    </w:rPr>
  </w:style>
  <w:style w:type="character" w:customStyle="1" w:styleId="Bodytext10pt3">
    <w:name w:val="Body text + 10 pt3"/>
    <w:aliases w:val="Bold10,Spacing 0 pt31,Heading #20 (3) + 10 pt1,Spacing -1 pt1,Heading #20 + 8.5 pt1"/>
    <w:rPr>
      <w:rFonts w:ascii="Times New Roman" w:hAnsi="Times New Roman" w:cs="Times New Roman"/>
      <w:b/>
      <w:bCs/>
      <w:spacing w:val="0"/>
      <w:sz w:val="20"/>
      <w:szCs w:val="20"/>
      <w:u w:val="none"/>
    </w:rPr>
  </w:style>
  <w:style w:type="character" w:customStyle="1" w:styleId="Bodytext13pt1">
    <w:name w:val="Body text + 13 pt1"/>
    <w:aliases w:val="Bold9,Italic5,Spacing 0 pt30,Heading #8 (4) + 11.5 pt,Body text (10) + Not Italic1"/>
    <w:rPr>
      <w:rFonts w:ascii="Times New Roman" w:hAnsi="Times New Roman" w:cs="Times New Roman"/>
      <w:b/>
      <w:bCs/>
      <w:i/>
      <w:iCs/>
      <w:noProof/>
      <w:spacing w:val="0"/>
      <w:sz w:val="26"/>
      <w:szCs w:val="26"/>
      <w:u w:val="none"/>
    </w:rPr>
  </w:style>
  <w:style w:type="character" w:customStyle="1" w:styleId="BodytextSegoeUI1">
    <w:name w:val="Body text + Segoe UI1"/>
    <w:aliases w:val="5 pt1,Spacing 1 pt5,Scale 40%1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erorfooter5Spacing0pt1">
    <w:name w:val="Header or footer (5) + Spacing 0 pt1"/>
    <w:rPr>
      <w:rFonts w:ascii="Times New Roman" w:hAnsi="Times New Roman" w:cs="Times New Roman"/>
      <w:b/>
      <w:bCs/>
      <w:spacing w:val="9"/>
      <w:u w:val="none"/>
    </w:rPr>
  </w:style>
  <w:style w:type="character" w:customStyle="1" w:styleId="Bodytext500">
    <w:name w:val="Body text (50)_"/>
    <w:link w:val="Bodytext501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Bodytext501">
    <w:name w:val="Body text (50)"/>
    <w:basedOn w:val="Normal"/>
    <w:link w:val="Bodytext500"/>
    <w:pPr>
      <w:shd w:val="clear" w:color="auto" w:fill="FFFFFF"/>
      <w:spacing w:after="9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Heading40">
    <w:name w:val="Heading #4_"/>
    <w:link w:val="Heading41"/>
    <w:rPr>
      <w:rFonts w:ascii="Times New Roman" w:hAnsi="Times New Roman" w:cs="Times New Roman"/>
      <w:b/>
      <w:bCs/>
      <w:spacing w:val="-2"/>
      <w:sz w:val="44"/>
      <w:szCs w:val="44"/>
      <w:u w:val="none"/>
    </w:rPr>
  </w:style>
  <w:style w:type="paragraph" w:customStyle="1" w:styleId="Heading41">
    <w:name w:val="Heading #4"/>
    <w:basedOn w:val="Normal"/>
    <w:link w:val="Heading40"/>
    <w:pPr>
      <w:shd w:val="clear" w:color="auto" w:fill="FFFFFF"/>
      <w:spacing w:before="900" w:after="720" w:line="571" w:lineRule="exact"/>
      <w:jc w:val="center"/>
      <w:outlineLvl w:val="3"/>
    </w:pPr>
    <w:rPr>
      <w:rFonts w:ascii="Times New Roman" w:hAnsi="Times New Roman" w:cs="Times New Roman"/>
      <w:b/>
      <w:bCs/>
      <w:color w:val="auto"/>
      <w:spacing w:val="-2"/>
      <w:sz w:val="44"/>
      <w:szCs w:val="44"/>
      <w:lang w:eastAsia="en-US"/>
    </w:rPr>
  </w:style>
  <w:style w:type="character" w:customStyle="1" w:styleId="Heading117">
    <w:name w:val="Heading #11 (7)_"/>
    <w:link w:val="Heading1170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Heading1170">
    <w:name w:val="Heading #11 (7)"/>
    <w:basedOn w:val="Normal"/>
    <w:link w:val="Heading117"/>
    <w:pPr>
      <w:shd w:val="clear" w:color="auto" w:fill="FFFFFF"/>
      <w:spacing w:before="720" w:after="42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Bodytext9pt">
    <w:name w:val="Body text + 9 pt"/>
    <w:aliases w:val="Bold8,Spacing 0 pt29,Heading #17 + 10 pt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Bodytext85pt">
    <w:name w:val="Body text + 8.5 pt"/>
    <w:aliases w:val="Bold7,Italic4,Spacing 1 pt4,Heading #19 (5) + 10 pt"/>
    <w:rPr>
      <w:rFonts w:ascii="Times New Roman" w:hAnsi="Times New Roman" w:cs="Times New Roman"/>
      <w:b/>
      <w:bCs/>
      <w:i/>
      <w:iCs/>
      <w:spacing w:val="20"/>
      <w:sz w:val="17"/>
      <w:szCs w:val="17"/>
      <w:u w:val="none"/>
    </w:rPr>
  </w:style>
  <w:style w:type="character" w:customStyle="1" w:styleId="Headerorfooter13">
    <w:name w:val="Header or footer (13)_"/>
    <w:link w:val="Headerorfooter130"/>
    <w:rPr>
      <w:rFonts w:ascii="Bookman Old Style" w:hAnsi="Bookman Old Style" w:cs="Bookman Old Style"/>
      <w:i/>
      <w:iCs/>
      <w:noProof/>
      <w:sz w:val="8"/>
      <w:szCs w:val="8"/>
      <w:u w:val="none"/>
    </w:rPr>
  </w:style>
  <w:style w:type="paragraph" w:customStyle="1" w:styleId="Headerorfooter130">
    <w:name w:val="Header or footer (13)"/>
    <w:basedOn w:val="Normal"/>
    <w:link w:val="Headerorfooter13"/>
    <w:pPr>
      <w:shd w:val="clear" w:color="auto" w:fill="FFFFFF"/>
      <w:spacing w:line="240" w:lineRule="atLeast"/>
    </w:pPr>
    <w:rPr>
      <w:rFonts w:ascii="Bookman Old Style" w:hAnsi="Bookman Old Style" w:cs="Bookman Old Style"/>
      <w:i/>
      <w:iCs/>
      <w:noProof/>
      <w:color w:val="auto"/>
      <w:sz w:val="8"/>
      <w:szCs w:val="8"/>
      <w:lang w:eastAsia="en-US"/>
    </w:rPr>
  </w:style>
  <w:style w:type="character" w:customStyle="1" w:styleId="Footnote2">
    <w:name w:val="Footnote (2)_"/>
    <w:link w:val="Footnote20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paragraph" w:customStyle="1" w:styleId="Footnote20">
    <w:name w:val="Footnote (2)"/>
    <w:basedOn w:val="Normal"/>
    <w:link w:val="Footnote2"/>
    <w:pPr>
      <w:shd w:val="clear" w:color="auto" w:fill="FFFFFF"/>
      <w:spacing w:line="221" w:lineRule="exact"/>
      <w:jc w:val="both"/>
    </w:pPr>
    <w:rPr>
      <w:rFonts w:ascii="Times New Roman" w:hAnsi="Times New Roman" w:cs="Times New Roman"/>
      <w:b/>
      <w:bCs/>
      <w:color w:val="auto"/>
      <w:spacing w:val="5"/>
      <w:sz w:val="18"/>
      <w:szCs w:val="18"/>
      <w:lang w:eastAsia="en-US"/>
    </w:rPr>
  </w:style>
  <w:style w:type="character" w:customStyle="1" w:styleId="Bodytext51">
    <w:name w:val="Body text (51)_"/>
    <w:link w:val="Bodytext510"/>
    <w:rPr>
      <w:rFonts w:ascii="Times New Roman" w:hAnsi="Times New Roman" w:cs="Times New Roman"/>
      <w:b/>
      <w:bCs/>
      <w:spacing w:val="11"/>
      <w:sz w:val="31"/>
      <w:szCs w:val="31"/>
      <w:u w:val="none"/>
    </w:rPr>
  </w:style>
  <w:style w:type="paragraph" w:customStyle="1" w:styleId="Bodytext510">
    <w:name w:val="Body text (51)"/>
    <w:basedOn w:val="Normal"/>
    <w:link w:val="Bodytext51"/>
    <w:pPr>
      <w:shd w:val="clear" w:color="auto" w:fill="FFFFFF"/>
      <w:spacing w:before="900" w:after="2520" w:line="240" w:lineRule="atLeast"/>
      <w:jc w:val="center"/>
    </w:pPr>
    <w:rPr>
      <w:rFonts w:ascii="Times New Roman" w:hAnsi="Times New Roman" w:cs="Times New Roman"/>
      <w:b/>
      <w:bCs/>
      <w:color w:val="auto"/>
      <w:spacing w:val="11"/>
      <w:sz w:val="31"/>
      <w:szCs w:val="31"/>
      <w:lang w:eastAsia="en-US"/>
    </w:rPr>
  </w:style>
  <w:style w:type="character" w:customStyle="1" w:styleId="Bodytext51SegoeUI">
    <w:name w:val="Body text (51) + Segoe UI"/>
    <w:aliases w:val="11.5 pt2,Spacing 0 pt28,Heading #12 (2) + 9.5 pt"/>
    <w:rPr>
      <w:rFonts w:ascii="Segoe UI" w:hAnsi="Segoe UI" w:cs="Segoe UI"/>
      <w:b/>
      <w:bCs/>
      <w:spacing w:val="-4"/>
      <w:sz w:val="23"/>
      <w:szCs w:val="23"/>
      <w:u w:val="none"/>
    </w:rPr>
  </w:style>
  <w:style w:type="character" w:customStyle="1" w:styleId="Heading94">
    <w:name w:val="Heading #9 (4)_"/>
    <w:link w:val="Heading940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Heading940">
    <w:name w:val="Heading #9 (4)"/>
    <w:basedOn w:val="Normal"/>
    <w:link w:val="Heading94"/>
    <w:pPr>
      <w:shd w:val="clear" w:color="auto" w:fill="FFFFFF"/>
      <w:spacing w:before="2520" w:after="4140" w:line="240" w:lineRule="atLeast"/>
      <w:jc w:val="center"/>
      <w:outlineLvl w:val="8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Heading9429pt">
    <w:name w:val="Heading #9 (4) + 29 pt"/>
    <w:aliases w:val="Not Bold3,Spacing 0 pt27,Body text (11) + 10.5 pt,Body text + 12 pt"/>
    <w:rPr>
      <w:rFonts w:ascii="Times New Roman" w:hAnsi="Times New Roman" w:cs="Times New Roman"/>
      <w:b/>
      <w:bCs/>
      <w:spacing w:val="-2"/>
      <w:sz w:val="58"/>
      <w:szCs w:val="58"/>
      <w:u w:val="none"/>
    </w:rPr>
  </w:style>
  <w:style w:type="character" w:customStyle="1" w:styleId="Bodytext105pt">
    <w:name w:val="Body text + 10.5 pt"/>
    <w:aliases w:val="Bold6,Spacing 0 pt26,Heading #20 + 8.5 pt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character" w:customStyle="1" w:styleId="Bodytext9pt1">
    <w:name w:val="Body text + 9 pt1"/>
    <w:aliases w:val="Bold5,Spacing 1 pt3,Body text (13) + 10 pt1"/>
    <w:rPr>
      <w:rFonts w:ascii="Times New Roman" w:hAnsi="Times New Roman" w:cs="Times New Roman"/>
      <w:b/>
      <w:bCs/>
      <w:spacing w:val="28"/>
      <w:sz w:val="18"/>
      <w:szCs w:val="18"/>
      <w:u w:val="none"/>
    </w:rPr>
  </w:style>
  <w:style w:type="character" w:customStyle="1" w:styleId="Heading234">
    <w:name w:val="Heading #23 (4)_"/>
    <w:link w:val="Heading2340"/>
    <w:rPr>
      <w:rFonts w:ascii="Times New Roman" w:hAnsi="Times New Roman" w:cs="Times New Roman"/>
      <w:sz w:val="33"/>
      <w:szCs w:val="33"/>
      <w:u w:val="none"/>
    </w:rPr>
  </w:style>
  <w:style w:type="paragraph" w:customStyle="1" w:styleId="Heading2340">
    <w:name w:val="Heading #23 (4)"/>
    <w:basedOn w:val="Normal"/>
    <w:link w:val="Heading234"/>
    <w:pPr>
      <w:shd w:val="clear" w:color="auto" w:fill="FFFFFF"/>
      <w:spacing w:before="360" w:line="326" w:lineRule="exact"/>
      <w:jc w:val="center"/>
    </w:pPr>
    <w:rPr>
      <w:rFonts w:ascii="Times New Roman" w:hAnsi="Times New Roman" w:cs="Times New Roman"/>
      <w:color w:val="auto"/>
      <w:spacing w:val="-1"/>
      <w:sz w:val="33"/>
      <w:szCs w:val="33"/>
      <w:lang w:eastAsia="en-US"/>
    </w:rPr>
  </w:style>
  <w:style w:type="character" w:customStyle="1" w:styleId="Bodytext165pt">
    <w:name w:val="Body text + 16.5 pt"/>
    <w:aliases w:val="Spacing 0 pt25,Body text + 7.5 pt"/>
    <w:rPr>
      <w:rFonts w:ascii="Times New Roman" w:hAnsi="Times New Roman" w:cs="Times New Roman"/>
      <w:spacing w:val="1"/>
      <w:sz w:val="33"/>
      <w:szCs w:val="33"/>
      <w:u w:val="none"/>
    </w:rPr>
  </w:style>
  <w:style w:type="character" w:customStyle="1" w:styleId="Bodytext4pt">
    <w:name w:val="Body text + 4 pt"/>
    <w:aliases w:val="Spacing 0 pt24,Scale 60%"/>
    <w:rPr>
      <w:rFonts w:ascii="Times New Roman" w:hAnsi="Times New Roman" w:cs="Times New Roman"/>
      <w:spacing w:val="0"/>
      <w:w w:val="60"/>
      <w:sz w:val="8"/>
      <w:szCs w:val="8"/>
      <w:u w:val="none"/>
    </w:rPr>
  </w:style>
  <w:style w:type="character" w:customStyle="1" w:styleId="BodytextCalibri">
    <w:name w:val="Body text + Calibri"/>
    <w:aliases w:val="4 pt3,Italic3,Spacing 0 pt23"/>
    <w:rPr>
      <w:rFonts w:ascii="Calibri" w:hAnsi="Calibri" w:cs="Calibri"/>
      <w:i/>
      <w:iCs/>
      <w:noProof/>
      <w:spacing w:val="0"/>
      <w:sz w:val="8"/>
      <w:szCs w:val="8"/>
      <w:u w:val="none"/>
    </w:rPr>
  </w:style>
  <w:style w:type="character" w:customStyle="1" w:styleId="Bodytext26">
    <w:name w:val="Body text (26)_"/>
    <w:link w:val="Bodytext260"/>
    <w:rPr>
      <w:rFonts w:ascii="Times New Roman" w:hAnsi="Times New Roman" w:cs="Times New Roman"/>
      <w:b/>
      <w:bCs/>
      <w:spacing w:val="5"/>
      <w:sz w:val="22"/>
      <w:szCs w:val="22"/>
      <w:u w:val="none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before="24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22"/>
      <w:szCs w:val="22"/>
      <w:lang w:eastAsia="en-US"/>
    </w:rPr>
  </w:style>
  <w:style w:type="character" w:customStyle="1" w:styleId="Bodytext26105pt">
    <w:name w:val="Body text (26) + 10.5 pt"/>
    <w:aliases w:val="Spacing 0 pt22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character" w:customStyle="1" w:styleId="BodytextMSMincho">
    <w:name w:val="Body text + MS Mincho"/>
    <w:aliases w:val="13.5 pt1,Spacing 0 pt21,Footnote (2) + 7.5 pt"/>
    <w:rPr>
      <w:rFonts w:ascii="MS Mincho" w:eastAsia="MS Mincho" w:hAnsi="Times New Roman" w:cs="MS Mincho"/>
      <w:spacing w:val="0"/>
      <w:sz w:val="27"/>
      <w:szCs w:val="27"/>
      <w:u w:val="none"/>
    </w:rPr>
  </w:style>
  <w:style w:type="character" w:customStyle="1" w:styleId="Bodytext135pt">
    <w:name w:val="Body text + 13.5 pt"/>
    <w:aliases w:val="Bold4,Spacing 0 pt20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218pt">
    <w:name w:val="Body text (21) + 8 pt"/>
    <w:aliases w:val="Not Bold2,Spacing 0 pt19,Body text (33) + 8.5 pt"/>
    <w:rPr>
      <w:rFonts w:ascii="Times New Roman" w:hAnsi="Times New Roman" w:cs="Times New Roman"/>
      <w:b/>
      <w:bCs/>
      <w:noProof/>
      <w:spacing w:val="0"/>
      <w:sz w:val="16"/>
      <w:szCs w:val="16"/>
      <w:u w:val="none"/>
    </w:rPr>
  </w:style>
  <w:style w:type="character" w:customStyle="1" w:styleId="Bodytext21Calibri">
    <w:name w:val="Body text (21) + Calibri"/>
    <w:aliases w:val="7.5 pt1,Not Bold1,Spacing 0 pt18,Body text (33) + 10.5 pt"/>
    <w:rPr>
      <w:rFonts w:ascii="Calibri" w:hAnsi="Calibri" w:cs="Calibri"/>
      <w:b/>
      <w:bCs/>
      <w:spacing w:val="-2"/>
      <w:sz w:val="15"/>
      <w:szCs w:val="15"/>
      <w:u w:val="none"/>
    </w:rPr>
  </w:style>
  <w:style w:type="character" w:customStyle="1" w:styleId="Bodytext2295pt1">
    <w:name w:val="Body text (22) + 9.5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Heading263">
    <w:name w:val="Heading #26 (3)_"/>
    <w:link w:val="Heading2630"/>
    <w:rPr>
      <w:rFonts w:ascii="Times New Roman" w:hAnsi="Times New Roman" w:cs="Times New Roman"/>
      <w:b/>
      <w:bCs/>
      <w:spacing w:val="3"/>
      <w:u w:val="none"/>
    </w:rPr>
  </w:style>
  <w:style w:type="paragraph" w:customStyle="1" w:styleId="Heading2630">
    <w:name w:val="Heading #26 (3)"/>
    <w:basedOn w:val="Normal"/>
    <w:link w:val="Heading263"/>
    <w:pPr>
      <w:shd w:val="clear" w:color="auto" w:fill="FFFFFF"/>
      <w:spacing w:before="90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Heading263NotBold">
    <w:name w:val="Heading #26 (3) + Not Bold"/>
    <w:aliases w:val="Spacing 0 pt17,Body text + Impact1,10 pt2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263155pt">
    <w:name w:val="Heading #26 (3) + 15.5 pt"/>
    <w:aliases w:val="Spacing 0 pt16"/>
    <w:rPr>
      <w:rFonts w:ascii="Times New Roman" w:hAnsi="Times New Roman" w:cs="Times New Roman"/>
      <w:b/>
      <w:bCs/>
      <w:spacing w:val="3"/>
      <w:sz w:val="31"/>
      <w:szCs w:val="31"/>
      <w:u w:val="none"/>
    </w:rPr>
  </w:style>
  <w:style w:type="character" w:customStyle="1" w:styleId="BodytextMSMincho1">
    <w:name w:val="Body text + MS Mincho1"/>
    <w:aliases w:val="4 pt2,Italic2,Spacing 0 pt15,Scale 150%,Body text + 19 pt,Footnote + Italic"/>
    <w:rPr>
      <w:rFonts w:ascii="MS Mincho" w:eastAsia="MS Mincho" w:hAnsi="Times New Roman" w:cs="MS Mincho"/>
      <w:i/>
      <w:iCs/>
      <w:noProof/>
      <w:spacing w:val="0"/>
      <w:w w:val="150"/>
      <w:sz w:val="8"/>
      <w:szCs w:val="8"/>
      <w:u w:val="none"/>
    </w:rPr>
  </w:style>
  <w:style w:type="character" w:customStyle="1" w:styleId="BodytextBookmanOldStyle">
    <w:name w:val="Body text + Bookman Old Style"/>
    <w:aliases w:val="4 pt1,Bold3,Spacing 1 pt2,Body text (8) + 19 pt,Body text + 8 pt"/>
    <w:rPr>
      <w:rFonts w:ascii="Bookman Old Style" w:hAnsi="Bookman Old Style" w:cs="Bookman Old Style"/>
      <w:b/>
      <w:bCs/>
      <w:spacing w:val="29"/>
      <w:sz w:val="8"/>
      <w:szCs w:val="8"/>
      <w:u w:val="none"/>
    </w:rPr>
  </w:style>
  <w:style w:type="character" w:customStyle="1" w:styleId="BodytextConstantia">
    <w:name w:val="Body text + Constantia"/>
    <w:aliases w:val="4.5 pt1,Spacing 0 pt14"/>
    <w:rPr>
      <w:rFonts w:ascii="Constantia" w:hAnsi="Constantia" w:cs="Constantia"/>
      <w:noProof/>
      <w:spacing w:val="0"/>
      <w:sz w:val="9"/>
      <w:szCs w:val="9"/>
      <w:u w:val="none"/>
    </w:rPr>
  </w:style>
  <w:style w:type="character" w:customStyle="1" w:styleId="Heading263SegoeUI">
    <w:name w:val="Heading #26 (3) + Segoe UI"/>
    <w:aliases w:val="17 pt,Spacing 0 pt13,Body text (33) + Not Bold"/>
    <w:rPr>
      <w:rFonts w:ascii="Segoe UI" w:hAnsi="Segoe UI" w:cs="Segoe UI"/>
      <w:b/>
      <w:bCs/>
      <w:spacing w:val="-7"/>
      <w:sz w:val="34"/>
      <w:szCs w:val="34"/>
      <w:u w:val="none"/>
    </w:rPr>
  </w:style>
  <w:style w:type="character" w:customStyle="1" w:styleId="Bodytext155pt1">
    <w:name w:val="Body text + 15.5 pt1"/>
    <w:aliases w:val="Bold2,Spacing 0 pt12,Body text + 14.5 pt"/>
    <w:rPr>
      <w:rFonts w:ascii="Times New Roman" w:hAnsi="Times New Roman" w:cs="Times New Roman"/>
      <w:b/>
      <w:bCs/>
      <w:spacing w:val="1"/>
      <w:sz w:val="31"/>
      <w:szCs w:val="31"/>
      <w:u w:val="none"/>
    </w:rPr>
  </w:style>
  <w:style w:type="character" w:customStyle="1" w:styleId="Footnote3">
    <w:name w:val="Footnote (3)_"/>
    <w:link w:val="Footnote30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paragraph" w:customStyle="1" w:styleId="Footnote30">
    <w:name w:val="Footnote (3)"/>
    <w:basedOn w:val="Normal"/>
    <w:link w:val="Footnote3"/>
    <w:pPr>
      <w:shd w:val="clear" w:color="auto" w:fill="FFFFFF"/>
      <w:spacing w:line="230" w:lineRule="exact"/>
      <w:jc w:val="both"/>
    </w:pPr>
    <w:rPr>
      <w:rFonts w:ascii="Times New Roman" w:hAnsi="Times New Roman" w:cs="Times New Roman"/>
      <w:b/>
      <w:bCs/>
      <w:color w:val="auto"/>
      <w:spacing w:val="3"/>
      <w:sz w:val="19"/>
      <w:szCs w:val="19"/>
      <w:lang w:eastAsia="en-US"/>
    </w:rPr>
  </w:style>
  <w:style w:type="character" w:customStyle="1" w:styleId="Footnote3Italic">
    <w:name w:val="Footnote (3) + Italic"/>
    <w:aliases w:val="Spacing 0 pt11,Body text + Tahoma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Heading235">
    <w:name w:val="Heading #23 (5)_"/>
    <w:link w:val="Heading2350"/>
    <w:rPr>
      <w:rFonts w:ascii="Times New Roman" w:hAnsi="Times New Roman" w:cs="Times New Roman"/>
      <w:b/>
      <w:bCs/>
      <w:spacing w:val="3"/>
      <w:u w:val="none"/>
    </w:rPr>
  </w:style>
  <w:style w:type="paragraph" w:customStyle="1" w:styleId="Heading2350">
    <w:name w:val="Heading #23 (5)"/>
    <w:basedOn w:val="Normal"/>
    <w:link w:val="Heading235"/>
    <w:pPr>
      <w:shd w:val="clear" w:color="auto" w:fill="FFFFFF"/>
      <w:spacing w:line="326" w:lineRule="exact"/>
      <w:jc w:val="center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Heading264">
    <w:name w:val="Heading #26 (4)_"/>
    <w:link w:val="Heading2640"/>
    <w:rPr>
      <w:rFonts w:ascii="Times New Roman" w:hAnsi="Times New Roman" w:cs="Times New Roman"/>
      <w:b/>
      <w:bCs/>
      <w:spacing w:val="7"/>
      <w:sz w:val="22"/>
      <w:szCs w:val="22"/>
      <w:u w:val="none"/>
    </w:rPr>
  </w:style>
  <w:style w:type="paragraph" w:customStyle="1" w:styleId="Heading2640">
    <w:name w:val="Heading #26 (4)"/>
    <w:basedOn w:val="Normal"/>
    <w:link w:val="Heading264"/>
    <w:pPr>
      <w:shd w:val="clear" w:color="auto" w:fill="FFFFFF"/>
      <w:spacing w:line="322" w:lineRule="exact"/>
    </w:pPr>
    <w:rPr>
      <w:rFonts w:ascii="Times New Roman" w:hAnsi="Times New Roman" w:cs="Times New Roman"/>
      <w:b/>
      <w:bCs/>
      <w:color w:val="auto"/>
      <w:spacing w:val="7"/>
      <w:sz w:val="22"/>
      <w:szCs w:val="22"/>
      <w:lang w:eastAsia="en-US"/>
    </w:rPr>
  </w:style>
  <w:style w:type="character" w:customStyle="1" w:styleId="Heading26412pt">
    <w:name w:val="Heading #26 (4) + 12 pt"/>
    <w:rPr>
      <w:rFonts w:ascii="Times New Roman" w:hAnsi="Times New Roman" w:cs="Times New Roman"/>
      <w:b/>
      <w:bCs/>
      <w:spacing w:val="7"/>
      <w:sz w:val="24"/>
      <w:szCs w:val="24"/>
      <w:u w:val="none"/>
    </w:rPr>
  </w:style>
  <w:style w:type="character" w:customStyle="1" w:styleId="Heading262Spacing1pt">
    <w:name w:val="Heading #26 (2) + Spacing 1 pt"/>
    <w:rPr>
      <w:rFonts w:ascii="Times New Roman" w:hAnsi="Times New Roman" w:cs="Times New Roman"/>
      <w:b/>
      <w:bCs/>
      <w:spacing w:val="33"/>
      <w:u w:val="none"/>
    </w:rPr>
  </w:style>
  <w:style w:type="character" w:customStyle="1" w:styleId="Bodytext10pt2">
    <w:name w:val="Body text + 10 pt2"/>
    <w:aliases w:val="Bold1,Spacing 0 pt10,Body text + Dotum,17.5 pt,Body text + 11 pt1"/>
    <w:rPr>
      <w:rFonts w:ascii="Times New Roman" w:hAnsi="Times New Roman" w:cs="Times New Roman"/>
      <w:b/>
      <w:bCs/>
      <w:spacing w:val="6"/>
      <w:sz w:val="20"/>
      <w:szCs w:val="20"/>
      <w:u w:val="none"/>
    </w:rPr>
  </w:style>
  <w:style w:type="character" w:customStyle="1" w:styleId="Bodytext10pt1">
    <w:name w:val="Body text + 10 pt1"/>
    <w:aliases w:val="Spacing 0 pt9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Bold1">
    <w:name w:val="Body text + Bold1"/>
    <w:aliases w:val="Spacing 0 pt8,Scale 20%,Body text + Microsoft Sans Serif,10 pt1"/>
    <w:rPr>
      <w:rFonts w:ascii="Times New Roman" w:hAnsi="Times New Roman" w:cs="Times New Roman"/>
      <w:b/>
      <w:bCs/>
      <w:spacing w:val="12"/>
      <w:u w:val="none"/>
    </w:rPr>
  </w:style>
  <w:style w:type="character" w:customStyle="1" w:styleId="Bodytext3NotBold1">
    <w:name w:val="Body text (3) + Not Bold1"/>
    <w:aliases w:val="Spacing 0 pt7,Body text + Dotum1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172Spacing0pt">
    <w:name w:val="Heading #17 (2) + Spacing 0 pt"/>
    <w:rPr>
      <w:rFonts w:ascii="Times New Roman" w:hAnsi="Times New Roman" w:cs="Times New Roman"/>
      <w:spacing w:val="7"/>
      <w:u w:val="none"/>
    </w:rPr>
  </w:style>
  <w:style w:type="character" w:customStyle="1" w:styleId="Heading263SegoeUI1">
    <w:name w:val="Heading #26 (3) + Segoe UI1"/>
    <w:aliases w:val="11.5 pt1,Spacing 0 pt6"/>
    <w:rPr>
      <w:rFonts w:ascii="Segoe UI" w:hAnsi="Segoe UI" w:cs="Segoe UI"/>
      <w:b/>
      <w:bCs/>
      <w:spacing w:val="-4"/>
      <w:sz w:val="23"/>
      <w:szCs w:val="23"/>
      <w:u w:val="none"/>
    </w:rPr>
  </w:style>
  <w:style w:type="character" w:customStyle="1" w:styleId="Heading263Tahoma">
    <w:name w:val="Heading #26 (3) + Tahoma"/>
    <w:aliases w:val="14.5 pt,Spacing 0 pt5,Heading #19 + 12 pt"/>
    <w:rPr>
      <w:rFonts w:ascii="Tahoma" w:hAnsi="Tahoma" w:cs="Tahoma"/>
      <w:b/>
      <w:bCs/>
      <w:spacing w:val="6"/>
      <w:sz w:val="29"/>
      <w:szCs w:val="29"/>
      <w:u w:val="none"/>
    </w:rPr>
  </w:style>
  <w:style w:type="character" w:customStyle="1" w:styleId="BodytextSpacing1pt">
    <w:name w:val="Body text + Spacing 1 pt"/>
    <w:rPr>
      <w:rFonts w:ascii="Times New Roman" w:hAnsi="Times New Roman" w:cs="Times New Roman"/>
      <w:spacing w:val="33"/>
      <w:u w:val="none"/>
    </w:rPr>
  </w:style>
  <w:style w:type="character" w:customStyle="1" w:styleId="Heading226">
    <w:name w:val="Heading #22 (6)_"/>
    <w:link w:val="Heading226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260">
    <w:name w:val="Heading #22 (6)"/>
    <w:basedOn w:val="Normal"/>
    <w:link w:val="Heading226"/>
    <w:pPr>
      <w:shd w:val="clear" w:color="auto" w:fill="FFFFFF"/>
      <w:spacing w:before="420" w:after="900" w:line="240" w:lineRule="atLeas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26NotItalic">
    <w:name w:val="Heading #22 (6) + Not Italic"/>
    <w:aliases w:val="Spacing 0 pt4,Heading #20 (4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Heading265">
    <w:name w:val="Heading #26 (5)_"/>
    <w:link w:val="Heading2650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paragraph" w:customStyle="1" w:styleId="Heading2650">
    <w:name w:val="Heading #26 (5)"/>
    <w:basedOn w:val="Normal"/>
    <w:link w:val="Heading265"/>
    <w:pPr>
      <w:shd w:val="clear" w:color="auto" w:fill="FFFFFF"/>
      <w:spacing w:line="677" w:lineRule="exact"/>
      <w:jc w:val="both"/>
    </w:pPr>
    <w:rPr>
      <w:rFonts w:ascii="Times New Roman" w:hAnsi="Times New Roman" w:cs="Times New Roman"/>
      <w:b/>
      <w:bCs/>
      <w:color w:val="auto"/>
      <w:spacing w:val="8"/>
      <w:sz w:val="21"/>
      <w:szCs w:val="21"/>
      <w:lang w:eastAsia="en-US"/>
    </w:rPr>
  </w:style>
  <w:style w:type="character" w:customStyle="1" w:styleId="Heading26Spacing1pt">
    <w:name w:val="Heading #26 + Spacing 1 pt"/>
    <w:rPr>
      <w:rFonts w:ascii="Times New Roman" w:hAnsi="Times New Roman" w:cs="Times New Roman"/>
      <w:spacing w:val="33"/>
      <w:u w:val="none"/>
    </w:rPr>
  </w:style>
  <w:style w:type="character" w:customStyle="1" w:styleId="TableofcontentsSpacing0pt1">
    <w:name w:val="Table of contents + Spacing 0 pt1"/>
    <w:rPr>
      <w:rFonts w:ascii="Times New Roman" w:hAnsi="Times New Roman" w:cs="Times New Roman"/>
      <w:spacing w:val="7"/>
      <w:u w:val="none"/>
    </w:rPr>
  </w:style>
  <w:style w:type="character" w:customStyle="1" w:styleId="Tableofcontents9Spacing0pt">
    <w:name w:val="Table of contents (9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Tableofcontents9NotItalic1">
    <w:name w:val="Table of contents (9) + Not Italic1"/>
    <w:aliases w:val="Spacing 0 pt3"/>
    <w:rPr>
      <w:rFonts w:ascii="Times New Roman" w:hAnsi="Times New Roman" w:cs="Times New Roman"/>
      <w:i/>
      <w:iCs/>
      <w:spacing w:val="7"/>
      <w:u w:val="none"/>
    </w:rPr>
  </w:style>
  <w:style w:type="character" w:customStyle="1" w:styleId="TableofcontentsItalic1">
    <w:name w:val="Table of contents + Italic1"/>
    <w:aliases w:val="Spacing 0 pt2"/>
    <w:rPr>
      <w:rFonts w:ascii="Times New Roman" w:hAnsi="Times New Roman" w:cs="Times New Roman"/>
      <w:i/>
      <w:iCs/>
      <w:spacing w:val="2"/>
      <w:u w:val="none"/>
    </w:rPr>
  </w:style>
  <w:style w:type="character" w:customStyle="1" w:styleId="Tableofcontents14">
    <w:name w:val="Table of contents (14)_"/>
    <w:link w:val="Tableofcontents140"/>
    <w:rPr>
      <w:rFonts w:ascii="Times New Roman" w:hAnsi="Times New Roman" w:cs="Times New Roman"/>
      <w:i/>
      <w:iCs/>
      <w:spacing w:val="-2"/>
      <w:u w:val="none"/>
    </w:rPr>
  </w:style>
  <w:style w:type="paragraph" w:customStyle="1" w:styleId="Tableofcontents140">
    <w:name w:val="Table of contents (14)"/>
    <w:basedOn w:val="Normal"/>
    <w:link w:val="Tableofcontents14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2"/>
      <w:lang w:eastAsia="en-US"/>
    </w:rPr>
  </w:style>
  <w:style w:type="character" w:customStyle="1" w:styleId="Tableofcontents14Bold">
    <w:name w:val="Table of contents (14) + Bold"/>
    <w:aliases w:val="Not Italic1,Spacing 0 pt1,Table of contents (3) + Not Bold,Heading #20 + 12 pt"/>
    <w:rPr>
      <w:rFonts w:ascii="Times New Roman" w:hAnsi="Times New Roman" w:cs="Times New Roman"/>
      <w:b/>
      <w:bCs/>
      <w:i/>
      <w:iCs/>
      <w:spacing w:val="12"/>
      <w:u w:val="none"/>
    </w:rPr>
  </w:style>
  <w:style w:type="character" w:customStyle="1" w:styleId="Tableofcontents3Spacing1pt">
    <w:name w:val="Table of contents (3) + Spacing 1 pt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ing254">
    <w:name w:val="Heading #25 (4)_"/>
    <w:link w:val="Heading2540"/>
    <w:rPr>
      <w:rFonts w:ascii="Times New Roman" w:hAnsi="Times New Roman" w:cs="Times New Roman"/>
      <w:b/>
      <w:bCs/>
      <w:spacing w:val="7"/>
      <w:sz w:val="22"/>
      <w:szCs w:val="22"/>
      <w:u w:val="none"/>
    </w:rPr>
  </w:style>
  <w:style w:type="paragraph" w:customStyle="1" w:styleId="Heading2540">
    <w:name w:val="Heading #25 (4)"/>
    <w:basedOn w:val="Normal"/>
    <w:link w:val="Heading254"/>
    <w:pPr>
      <w:shd w:val="clear" w:color="auto" w:fill="FFFFFF"/>
      <w:spacing w:before="120" w:line="547" w:lineRule="exact"/>
      <w:jc w:val="both"/>
    </w:pPr>
    <w:rPr>
      <w:rFonts w:ascii="Times New Roman" w:hAnsi="Times New Roman" w:cs="Times New Roman"/>
      <w:b/>
      <w:bCs/>
      <w:color w:val="auto"/>
      <w:spacing w:val="7"/>
      <w:sz w:val="22"/>
      <w:szCs w:val="22"/>
      <w:lang w:eastAsia="en-US"/>
    </w:rPr>
  </w:style>
  <w:style w:type="character" w:customStyle="1" w:styleId="Heading25495pt">
    <w:name w:val="Heading #25 (4) + 9.5 pt"/>
    <w:aliases w:val="Italic1,Spacing 1 pt1,Footnote (2) + Bold"/>
    <w:rPr>
      <w:rFonts w:ascii="Times New Roman" w:hAnsi="Times New Roman" w:cs="Times New Roman"/>
      <w:b/>
      <w:bCs/>
      <w:i/>
      <w:iCs/>
      <w:spacing w:val="25"/>
      <w:sz w:val="19"/>
      <w:szCs w:val="19"/>
      <w:u w:val="none"/>
    </w:rPr>
  </w:style>
  <w:style w:type="table" w:styleId="TableGrid">
    <w:name w:val="Table Grid"/>
    <w:basedOn w:val="TableNormal"/>
    <w:uiPriority w:val="59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sz w:val="21"/>
      <w:szCs w:val="21"/>
      <w:u w:val="none"/>
    </w:rPr>
  </w:style>
  <w:style w:type="character" w:customStyle="1" w:styleId="Bodytext6SmallCaps">
    <w:name w:val="Body text (6) + Small Caps"/>
    <w:rPr>
      <w:rFonts w:ascii="Times New Roman" w:hAnsi="Times New Roman" w:cs="Times New Roman"/>
      <w:b/>
      <w:bCs/>
      <w:smallCaps/>
      <w:spacing w:val="5"/>
      <w:sz w:val="17"/>
      <w:szCs w:val="17"/>
      <w:u w:val="none"/>
    </w:rPr>
  </w:style>
  <w:style w:type="character" w:customStyle="1" w:styleId="Bodytext7Spacing0pt">
    <w:name w:val="Body text (7) + Spacing 0 pt"/>
    <w:rPr>
      <w:rFonts w:ascii="Times New Roman" w:hAnsi="Times New Roman" w:cs="Times New Roman"/>
      <w:spacing w:val="1"/>
      <w:sz w:val="21"/>
      <w:szCs w:val="21"/>
      <w:u w:val="none"/>
    </w:rPr>
  </w:style>
  <w:style w:type="character" w:customStyle="1" w:styleId="Heading8Spacing0pt">
    <w:name w:val="Heading #8 + Spacing 0 pt"/>
    <w:rPr>
      <w:rFonts w:ascii="Times New Roman" w:hAnsi="Times New Roman" w:cs="Times New Roman"/>
      <w:spacing w:val="1"/>
      <w:sz w:val="21"/>
      <w:szCs w:val="21"/>
      <w:u w:val="none"/>
    </w:rPr>
  </w:style>
  <w:style w:type="character" w:customStyle="1" w:styleId="Bodytext8NotItalic">
    <w:name w:val="Body text (8) + Not Italic"/>
    <w:rPr>
      <w:rFonts w:ascii="Times New Roman" w:hAnsi="Times New Roman" w:cs="Times New Roman"/>
      <w:i/>
      <w:iCs/>
      <w:spacing w:val="1"/>
      <w:w w:val="80"/>
      <w:sz w:val="21"/>
      <w:szCs w:val="21"/>
      <w:u w:val="none"/>
    </w:rPr>
  </w:style>
  <w:style w:type="character" w:customStyle="1" w:styleId="Heading52">
    <w:name w:val="Heading #5 (2)_"/>
    <w:link w:val="Heading520"/>
    <w:rPr>
      <w:rFonts w:ascii="Impact" w:hAnsi="Impact"/>
      <w:sz w:val="22"/>
      <w:szCs w:val="22"/>
      <w:lang w:bidi="ar-SA"/>
    </w:rPr>
  </w:style>
  <w:style w:type="paragraph" w:customStyle="1" w:styleId="Heading520">
    <w:name w:val="Heading #5 (2)"/>
    <w:basedOn w:val="Normal"/>
    <w:link w:val="Heading52"/>
    <w:pPr>
      <w:shd w:val="clear" w:color="auto" w:fill="FFFFFF"/>
      <w:spacing w:before="60" w:after="480" w:line="240" w:lineRule="atLeast"/>
      <w:jc w:val="both"/>
      <w:outlineLvl w:val="4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52Verdana">
    <w:name w:val="Heading #5 (2) + Verdana"/>
    <w:aliases w:val="10 pt"/>
    <w:rPr>
      <w:rFonts w:ascii="Verdana" w:hAnsi="Verdana" w:cs="Verdana"/>
      <w:noProof/>
      <w:sz w:val="20"/>
      <w:szCs w:val="20"/>
      <w:lang w:bidi="ar-SA"/>
    </w:rPr>
  </w:style>
  <w:style w:type="character" w:customStyle="1" w:styleId="Heading42">
    <w:name w:val="Heading #4 (2)_"/>
    <w:link w:val="Heading420"/>
    <w:rPr>
      <w:rFonts w:ascii="Impact" w:hAnsi="Impact"/>
      <w:lang w:bidi="ar-SA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before="120" w:after="60" w:line="240" w:lineRule="atLeast"/>
      <w:jc w:val="both"/>
      <w:outlineLvl w:val="3"/>
    </w:pPr>
    <w:rPr>
      <w:rFonts w:ascii="Impact" w:eastAsia="Times New Roman" w:hAnsi="Impact" w:cs="Times New Roman"/>
      <w:color w:val="auto"/>
      <w:sz w:val="20"/>
      <w:szCs w:val="20"/>
      <w:lang w:val="en-US" w:eastAsia="en-US"/>
    </w:rPr>
  </w:style>
  <w:style w:type="character" w:customStyle="1" w:styleId="Heading4295pt">
    <w:name w:val="Heading #4 (2) + 9.5 pt"/>
    <w:rPr>
      <w:rFonts w:ascii="Impact" w:hAnsi="Impact"/>
      <w:noProof/>
      <w:sz w:val="19"/>
      <w:szCs w:val="19"/>
      <w:lang w:bidi="ar-SA"/>
    </w:rPr>
  </w:style>
  <w:style w:type="character" w:customStyle="1" w:styleId="Heading53">
    <w:name w:val="Heading #5 (3)_"/>
    <w:link w:val="Heading530"/>
    <w:rPr>
      <w:spacing w:val="22"/>
      <w:sz w:val="17"/>
      <w:szCs w:val="17"/>
      <w:lang w:bidi="ar-SA"/>
    </w:rPr>
  </w:style>
  <w:style w:type="paragraph" w:customStyle="1" w:styleId="Heading530">
    <w:name w:val="Heading #5 (3)"/>
    <w:basedOn w:val="Normal"/>
    <w:link w:val="Heading53"/>
    <w:pPr>
      <w:shd w:val="clear" w:color="auto" w:fill="FFFFFF"/>
      <w:spacing w:line="240" w:lineRule="atLeast"/>
      <w:jc w:val="both"/>
      <w:outlineLvl w:val="4"/>
    </w:pPr>
    <w:rPr>
      <w:rFonts w:ascii="Times New Roman" w:eastAsia="Times New Roman" w:hAnsi="Times New Roman" w:cs="Times New Roman"/>
      <w:color w:val="auto"/>
      <w:spacing w:val="22"/>
      <w:sz w:val="17"/>
      <w:szCs w:val="17"/>
      <w:lang w:val="en-US" w:eastAsia="en-US"/>
    </w:rPr>
  </w:style>
  <w:style w:type="character" w:customStyle="1" w:styleId="Heading62">
    <w:name w:val="Heading #6 (2)_"/>
    <w:link w:val="Heading620"/>
    <w:rPr>
      <w:rFonts w:ascii="Impact" w:hAnsi="Impact"/>
      <w:noProof/>
      <w:sz w:val="23"/>
      <w:szCs w:val="23"/>
      <w:lang w:bidi="ar-SA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360" w:after="42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3"/>
      <w:szCs w:val="23"/>
      <w:lang w:val="en-US" w:eastAsia="en-US"/>
    </w:rPr>
  </w:style>
  <w:style w:type="character" w:customStyle="1" w:styleId="Heading62Verdana">
    <w:name w:val="Heading #6 (2) + Verdana"/>
    <w:aliases w:val="10.5 pt4"/>
    <w:rPr>
      <w:rFonts w:ascii="Verdana" w:hAnsi="Verdana" w:cs="Verdana"/>
      <w:noProof/>
      <w:sz w:val="21"/>
      <w:szCs w:val="21"/>
      <w:lang w:bidi="ar-SA"/>
    </w:rPr>
  </w:style>
  <w:style w:type="character" w:customStyle="1" w:styleId="Heading82">
    <w:name w:val="Heading #8 (2)_"/>
    <w:link w:val="Heading820"/>
    <w:rPr>
      <w:spacing w:val="1"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pPr>
      <w:shd w:val="clear" w:color="auto" w:fill="FFFFFF"/>
      <w:spacing w:after="540" w:line="240" w:lineRule="atLeast"/>
      <w:jc w:val="both"/>
      <w:outlineLvl w:val="7"/>
    </w:pPr>
    <w:rPr>
      <w:rFonts w:ascii="Times New Roman" w:eastAsia="Times New Roman" w:hAnsi="Times New Roman" w:cs="Times New Roman"/>
      <w:color w:val="auto"/>
      <w:spacing w:val="1"/>
      <w:sz w:val="21"/>
      <w:szCs w:val="21"/>
      <w:lang w:val="en-US" w:eastAsia="en-US"/>
    </w:rPr>
  </w:style>
  <w:style w:type="character" w:customStyle="1" w:styleId="Heading82Italic">
    <w:name w:val="Heading #8 (2) + Italic"/>
    <w:rPr>
      <w:i/>
      <w:iCs/>
      <w:spacing w:val="1"/>
      <w:sz w:val="21"/>
      <w:szCs w:val="21"/>
      <w:lang w:bidi="ar-SA"/>
    </w:rPr>
  </w:style>
  <w:style w:type="character" w:customStyle="1" w:styleId="BodytextSpacing0pt4">
    <w:name w:val="Body text + Spacing 0 pt4"/>
    <w:rPr>
      <w:rFonts w:ascii="Times New Roman" w:hAnsi="Times New Roman" w:cs="Times New Roman"/>
      <w:noProof/>
      <w:spacing w:val="4"/>
      <w:sz w:val="21"/>
      <w:szCs w:val="21"/>
      <w:u w:val="none"/>
    </w:rPr>
  </w:style>
  <w:style w:type="character" w:customStyle="1" w:styleId="Heading7NotItalic">
    <w:name w:val="Heading #7 + Not Italic"/>
    <w:rPr>
      <w:rFonts w:ascii="Times New Roman" w:hAnsi="Times New Roman" w:cs="Times New Roman"/>
      <w:b/>
      <w:bCs/>
      <w:i/>
      <w:iCs/>
      <w:spacing w:val="1"/>
      <w:sz w:val="21"/>
      <w:szCs w:val="21"/>
      <w:u w:val="none"/>
    </w:rPr>
  </w:style>
  <w:style w:type="character" w:customStyle="1" w:styleId="HeaderorfooterItalic">
    <w:name w:val="Header or footer + Italic"/>
    <w:rPr>
      <w:rFonts w:ascii="Times New Roman" w:hAnsi="Times New Roman" w:cs="Times New Roman"/>
      <w:b/>
      <w:bCs/>
      <w:i/>
      <w:iCs/>
      <w:spacing w:val="6"/>
      <w:sz w:val="21"/>
      <w:szCs w:val="21"/>
      <w:u w:val="none"/>
    </w:rPr>
  </w:style>
  <w:style w:type="character" w:customStyle="1" w:styleId="TableofcontentsNotItalic">
    <w:name w:val="Table of contents + Not Italic"/>
    <w:rPr>
      <w:rFonts w:ascii="Times New Roman" w:hAnsi="Times New Roman" w:cs="Times New Roman"/>
      <w:i/>
      <w:iCs/>
      <w:noProof/>
      <w:spacing w:val="1"/>
      <w:sz w:val="21"/>
      <w:szCs w:val="21"/>
      <w:u w:val="none"/>
    </w:rPr>
  </w:style>
  <w:style w:type="character" w:customStyle="1" w:styleId="Heading63">
    <w:name w:val="Heading #6 (3)_"/>
    <w:link w:val="Heading630"/>
    <w:rPr>
      <w:rFonts w:ascii="Impact" w:hAnsi="Impact"/>
      <w:noProof/>
      <w:sz w:val="22"/>
      <w:szCs w:val="22"/>
      <w:lang w:bidi="ar-SA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before="480" w:after="24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63Verdana">
    <w:name w:val="Heading #6 (3) + Verdana"/>
    <w:aliases w:val="10 pt5"/>
    <w:rPr>
      <w:rFonts w:ascii="Verdana" w:hAnsi="Verdana" w:cs="Verdana"/>
      <w:noProof/>
      <w:sz w:val="20"/>
      <w:szCs w:val="20"/>
      <w:lang w:bidi="ar-SA"/>
    </w:rPr>
  </w:style>
  <w:style w:type="character" w:customStyle="1" w:styleId="Bodytext11pt">
    <w:name w:val="Body text + 11 pt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Heading83">
    <w:name w:val="Heading #8 (3)_"/>
    <w:link w:val="Heading830"/>
    <w:rPr>
      <w:i/>
      <w:iCs/>
      <w:spacing w:val="1"/>
      <w:sz w:val="21"/>
      <w:szCs w:val="21"/>
      <w:lang w:bidi="ar-SA"/>
    </w:rPr>
  </w:style>
  <w:style w:type="paragraph" w:customStyle="1" w:styleId="Heading830">
    <w:name w:val="Heading #8 (3)"/>
    <w:basedOn w:val="Normal"/>
    <w:link w:val="Heading83"/>
    <w:pPr>
      <w:shd w:val="clear" w:color="auto" w:fill="FFFFFF"/>
      <w:spacing w:after="180" w:line="240" w:lineRule="atLeast"/>
      <w:jc w:val="both"/>
      <w:outlineLvl w:val="7"/>
    </w:pPr>
    <w:rPr>
      <w:rFonts w:ascii="Times New Roman" w:eastAsia="Times New Roman" w:hAnsi="Times New Roman" w:cs="Times New Roman"/>
      <w:i/>
      <w:iCs/>
      <w:color w:val="auto"/>
      <w:spacing w:val="1"/>
      <w:sz w:val="21"/>
      <w:szCs w:val="21"/>
      <w:lang w:val="en-US" w:eastAsia="en-US"/>
    </w:rPr>
  </w:style>
  <w:style w:type="character" w:customStyle="1" w:styleId="Heading83NotItalic">
    <w:name w:val="Heading #8 (3) + Not Italic"/>
    <w:basedOn w:val="Heading83"/>
    <w:rPr>
      <w:i/>
      <w:iCs/>
      <w:spacing w:val="1"/>
      <w:sz w:val="21"/>
      <w:szCs w:val="21"/>
      <w:lang w:bidi="ar-SA"/>
    </w:rPr>
  </w:style>
  <w:style w:type="character" w:customStyle="1" w:styleId="Heading32">
    <w:name w:val="Heading #3 (2)_"/>
    <w:link w:val="Heading320"/>
    <w:rPr>
      <w:b/>
      <w:bCs/>
      <w:spacing w:val="32"/>
      <w:sz w:val="19"/>
      <w:szCs w:val="19"/>
      <w:lang w:bidi="ar-SA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240" w:lineRule="atLeast"/>
      <w:jc w:val="both"/>
      <w:outlineLvl w:val="2"/>
    </w:pPr>
    <w:rPr>
      <w:rFonts w:ascii="Times New Roman" w:eastAsia="Times New Roman" w:hAnsi="Times New Roman" w:cs="Times New Roman"/>
      <w:b/>
      <w:bCs/>
      <w:color w:val="auto"/>
      <w:spacing w:val="32"/>
      <w:sz w:val="19"/>
      <w:szCs w:val="19"/>
      <w:lang w:val="en-US" w:eastAsia="en-US"/>
    </w:rPr>
  </w:style>
  <w:style w:type="character" w:customStyle="1" w:styleId="Heading64">
    <w:name w:val="Heading #6 (4)_"/>
    <w:link w:val="Heading640"/>
    <w:rPr>
      <w:rFonts w:ascii="Impact" w:hAnsi="Impact"/>
      <w:noProof/>
      <w:sz w:val="22"/>
      <w:szCs w:val="22"/>
      <w:lang w:bidi="ar-SA"/>
    </w:rPr>
  </w:style>
  <w:style w:type="paragraph" w:customStyle="1" w:styleId="Heading640">
    <w:name w:val="Heading #6 (4)"/>
    <w:basedOn w:val="Normal"/>
    <w:link w:val="Heading64"/>
    <w:pPr>
      <w:shd w:val="clear" w:color="auto" w:fill="FFFFFF"/>
      <w:spacing w:before="540" w:after="54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64Verdana">
    <w:name w:val="Heading #6 (4) + Verdana"/>
    <w:aliases w:val="10.5 pt2"/>
    <w:rPr>
      <w:rFonts w:ascii="Verdana" w:hAnsi="Verdana" w:cs="Verdana"/>
      <w:noProof/>
      <w:sz w:val="21"/>
      <w:szCs w:val="21"/>
      <w:lang w:bidi="ar-SA"/>
    </w:rPr>
  </w:style>
  <w:style w:type="character" w:customStyle="1" w:styleId="BodytextSpacing0pt3">
    <w:name w:val="Body text + Spacing 0 pt3"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TablecaptionNotItalic">
    <w:name w:val="Table caption + Not Italic"/>
    <w:rPr>
      <w:rFonts w:ascii="Times New Roman" w:hAnsi="Times New Roman" w:cs="Times New Roman"/>
      <w:i/>
      <w:iCs/>
      <w:spacing w:val="1"/>
      <w:sz w:val="21"/>
      <w:szCs w:val="21"/>
      <w:u w:val="none"/>
    </w:rPr>
  </w:style>
  <w:style w:type="character" w:customStyle="1" w:styleId="Heading54">
    <w:name w:val="Heading #5 (4)_"/>
    <w:link w:val="Heading540"/>
    <w:rPr>
      <w:rFonts w:ascii="Impact" w:hAnsi="Impact"/>
      <w:sz w:val="22"/>
      <w:szCs w:val="22"/>
      <w:lang w:bidi="ar-SA"/>
    </w:rPr>
  </w:style>
  <w:style w:type="paragraph" w:customStyle="1" w:styleId="Heading540">
    <w:name w:val="Heading #5 (4)"/>
    <w:basedOn w:val="Normal"/>
    <w:link w:val="Heading54"/>
    <w:pPr>
      <w:shd w:val="clear" w:color="auto" w:fill="FFFFFF"/>
      <w:spacing w:line="240" w:lineRule="atLeast"/>
      <w:jc w:val="both"/>
      <w:outlineLvl w:val="4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54Verdana">
    <w:name w:val="Heading #5 (4) + Verdana"/>
    <w:aliases w:val="10.5 pt1"/>
    <w:rPr>
      <w:rFonts w:ascii="Verdana" w:hAnsi="Verdana" w:cs="Verdana"/>
      <w:noProof/>
      <w:sz w:val="21"/>
      <w:szCs w:val="21"/>
      <w:lang w:bidi="ar-SA"/>
    </w:rPr>
  </w:style>
  <w:style w:type="character" w:customStyle="1" w:styleId="Bodytext11pt3">
    <w:name w:val="Body text + 11 pt3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Bodytext13Spacing0pt">
    <w:name w:val="Body text (13) + Spacing 0 pt"/>
    <w:rPr>
      <w:rFonts w:ascii="Times New Roman" w:hAnsi="Times New Roman" w:cs="Times New Roman"/>
      <w:b/>
      <w:bCs/>
      <w:noProof/>
      <w:spacing w:val="2"/>
      <w:sz w:val="21"/>
      <w:szCs w:val="21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Tablecaption3Spacing0pt">
    <w:name w:val="Table caption (3) + Spacing 0 pt"/>
    <w:rPr>
      <w:rFonts w:ascii="Times New Roman" w:hAnsi="Times New Roman" w:cs="Times New Roman"/>
      <w:b/>
      <w:bCs/>
      <w:spacing w:val="6"/>
      <w:sz w:val="17"/>
      <w:szCs w:val="17"/>
      <w:u w:val="none"/>
    </w:rPr>
  </w:style>
  <w:style w:type="character" w:customStyle="1" w:styleId="Heading202NotBold">
    <w:name w:val="Heading #20 (2) + Not Bold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15295pt">
    <w:name w:val="Heading #15 (2) + 9.5 pt"/>
    <w:rPr>
      <w:rFonts w:ascii="Impact" w:hAnsi="Impact" w:cs="Impact"/>
      <w:noProof/>
      <w:spacing w:val="6"/>
      <w:sz w:val="19"/>
      <w:szCs w:val="19"/>
      <w:u w:val="none"/>
    </w:rPr>
  </w:style>
  <w:style w:type="character" w:customStyle="1" w:styleId="Heading202NotBold1">
    <w:name w:val="Heading #20 (2) + Not Bold1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ing142">
    <w:name w:val="Heading #14 (2)_"/>
    <w:link w:val="Heading1420"/>
    <w:rPr>
      <w:rFonts w:ascii="Impact" w:hAnsi="Impact"/>
      <w:noProof/>
      <w:sz w:val="22"/>
      <w:szCs w:val="22"/>
      <w:lang w:bidi="ar-SA"/>
    </w:rPr>
  </w:style>
  <w:style w:type="paragraph" w:customStyle="1" w:styleId="Heading1420">
    <w:name w:val="Heading #14 (2)"/>
    <w:basedOn w:val="Normal"/>
    <w:link w:val="Heading142"/>
    <w:pPr>
      <w:shd w:val="clear" w:color="auto" w:fill="FFFFFF"/>
      <w:spacing w:before="600" w:after="1680" w:line="240" w:lineRule="atLeast"/>
      <w:jc w:val="center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142MSReferenceSansSerif">
    <w:name w:val="Heading #14 (2) + MS Reference Sans Serif"/>
    <w:aliases w:val="10 pt4"/>
    <w:rPr>
      <w:rFonts w:ascii="MS Reference Sans Serif" w:hAnsi="MS Reference Sans Serif" w:cs="MS Reference Sans Serif"/>
      <w:noProof/>
      <w:sz w:val="20"/>
      <w:szCs w:val="20"/>
      <w:lang w:bidi="ar-SA"/>
    </w:rPr>
  </w:style>
  <w:style w:type="character" w:customStyle="1" w:styleId="Heading143">
    <w:name w:val="Heading #14 (3)_"/>
    <w:link w:val="Heading1430"/>
    <w:rPr>
      <w:rFonts w:ascii="Tahoma" w:hAnsi="Tahoma"/>
      <w:spacing w:val="21"/>
      <w:lang w:bidi="ar-SA"/>
    </w:rPr>
  </w:style>
  <w:style w:type="paragraph" w:customStyle="1" w:styleId="Heading1430">
    <w:name w:val="Heading #14 (3)"/>
    <w:basedOn w:val="Normal"/>
    <w:link w:val="Heading143"/>
    <w:pPr>
      <w:shd w:val="clear" w:color="auto" w:fill="FFFFFF"/>
      <w:spacing w:before="60" w:after="240" w:line="240" w:lineRule="atLeast"/>
      <w:jc w:val="both"/>
    </w:pPr>
    <w:rPr>
      <w:rFonts w:ascii="Tahoma" w:eastAsia="Times New Roman" w:hAnsi="Tahoma" w:cs="Times New Roman"/>
      <w:color w:val="auto"/>
      <w:spacing w:val="21"/>
      <w:sz w:val="20"/>
      <w:szCs w:val="20"/>
      <w:lang w:val="en-US" w:eastAsia="en-US"/>
    </w:rPr>
  </w:style>
  <w:style w:type="character" w:customStyle="1" w:styleId="Heading143Spacing0pt">
    <w:name w:val="Heading #14 (3) + Spacing 0 pt"/>
    <w:rPr>
      <w:rFonts w:ascii="Tahoma" w:hAnsi="Tahoma"/>
      <w:noProof/>
      <w:spacing w:val="0"/>
      <w:lang w:bidi="ar-SA"/>
    </w:rPr>
  </w:style>
  <w:style w:type="character" w:customStyle="1" w:styleId="Heading144">
    <w:name w:val="Heading #14 (4)_"/>
    <w:link w:val="Heading1440"/>
    <w:rPr>
      <w:b/>
      <w:bCs/>
      <w:spacing w:val="4"/>
      <w:lang w:bidi="ar-SA"/>
    </w:rPr>
  </w:style>
  <w:style w:type="paragraph" w:customStyle="1" w:styleId="Heading1440">
    <w:name w:val="Heading #14 (4)"/>
    <w:basedOn w:val="Normal"/>
    <w:link w:val="Heading144"/>
    <w:pPr>
      <w:shd w:val="clear" w:color="auto" w:fill="FFFFFF"/>
      <w:spacing w:before="660" w:after="6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4"/>
      <w:sz w:val="20"/>
      <w:szCs w:val="20"/>
      <w:lang w:val="en-US" w:eastAsia="en-US"/>
    </w:rPr>
  </w:style>
  <w:style w:type="character" w:customStyle="1" w:styleId="Heading19Bold">
    <w:name w:val="Heading #19 + Bold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33">
    <w:name w:val="Heading #3 (3)_"/>
    <w:link w:val="Heading330"/>
    <w:rPr>
      <w:spacing w:val="5"/>
      <w:sz w:val="21"/>
      <w:szCs w:val="21"/>
      <w:lang w:bidi="ar-SA"/>
    </w:rPr>
  </w:style>
  <w:style w:type="paragraph" w:customStyle="1" w:styleId="Heading330">
    <w:name w:val="Heading #3 (3)"/>
    <w:basedOn w:val="Normal"/>
    <w:link w:val="Heading33"/>
    <w:pPr>
      <w:shd w:val="clear" w:color="auto" w:fill="FFFFFF"/>
      <w:spacing w:after="24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pacing w:val="5"/>
      <w:sz w:val="21"/>
      <w:szCs w:val="21"/>
      <w:lang w:val="en-US" w:eastAsia="en-US"/>
    </w:rPr>
  </w:style>
  <w:style w:type="character" w:customStyle="1" w:styleId="Heading20Italic1">
    <w:name w:val="Heading #20 + Italic1"/>
    <w:aliases w:val="Spacing -1 pt4"/>
    <w:rPr>
      <w:rFonts w:ascii="Times New Roman" w:hAnsi="Times New Roman" w:cs="Times New Roman"/>
      <w:i/>
      <w:iCs/>
      <w:spacing w:val="-23"/>
      <w:sz w:val="21"/>
      <w:szCs w:val="21"/>
      <w:u w:val="none"/>
    </w:rPr>
  </w:style>
  <w:style w:type="character" w:customStyle="1" w:styleId="Heading133">
    <w:name w:val="Heading #13 (3)_"/>
    <w:link w:val="Heading1330"/>
    <w:rPr>
      <w:rFonts w:ascii="Impact" w:hAnsi="Impact"/>
      <w:sz w:val="22"/>
      <w:szCs w:val="22"/>
      <w:lang w:bidi="ar-SA"/>
    </w:rPr>
  </w:style>
  <w:style w:type="paragraph" w:customStyle="1" w:styleId="Heading1330">
    <w:name w:val="Heading #13 (3)"/>
    <w:basedOn w:val="Normal"/>
    <w:link w:val="Heading133"/>
    <w:pPr>
      <w:shd w:val="clear" w:color="auto" w:fill="FFFFFF"/>
      <w:spacing w:line="273" w:lineRule="exac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33MSReferenceSansSerif">
    <w:name w:val="Heading #13 (3) + MS Reference Sans Serif"/>
    <w:aliases w:val="10 pt3"/>
    <w:rPr>
      <w:rFonts w:ascii="MS Reference Sans Serif" w:hAnsi="MS Reference Sans Serif" w:cs="MS Reference Sans Serif"/>
      <w:noProof/>
      <w:sz w:val="20"/>
      <w:szCs w:val="20"/>
      <w:lang w:bidi="ar-SA"/>
    </w:rPr>
  </w:style>
  <w:style w:type="character" w:customStyle="1" w:styleId="Heading1914pt">
    <w:name w:val="Heading #19 + 14 pt"/>
    <w:aliases w:val="Spacing -1 pt3"/>
    <w:rPr>
      <w:rFonts w:ascii="Times New Roman" w:hAnsi="Times New Roman" w:cs="Times New Roman"/>
      <w:b/>
      <w:bCs/>
      <w:spacing w:val="-31"/>
      <w:sz w:val="28"/>
      <w:szCs w:val="28"/>
      <w:u w:val="none"/>
    </w:rPr>
  </w:style>
  <w:style w:type="character" w:customStyle="1" w:styleId="Heading145">
    <w:name w:val="Heading #14 (5)_"/>
    <w:link w:val="Heading1450"/>
    <w:rPr>
      <w:rFonts w:ascii="Impact" w:hAnsi="Impact"/>
      <w:sz w:val="22"/>
      <w:szCs w:val="22"/>
      <w:lang w:bidi="ar-SA"/>
    </w:rPr>
  </w:style>
  <w:style w:type="paragraph" w:customStyle="1" w:styleId="Heading1450">
    <w:name w:val="Heading #14 (5)"/>
    <w:basedOn w:val="Normal"/>
    <w:link w:val="Heading145"/>
    <w:pPr>
      <w:shd w:val="clear" w:color="auto" w:fill="FFFFFF"/>
      <w:spacing w:before="180" w:after="540" w:line="240" w:lineRule="atLeas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45Dotum">
    <w:name w:val="Heading #14 (5) + Dotum"/>
    <w:rPr>
      <w:rFonts w:ascii="Dotum" w:eastAsia="Dotum" w:hAnsi="Impact" w:cs="Dotum"/>
      <w:noProof/>
      <w:sz w:val="22"/>
      <w:szCs w:val="22"/>
      <w:lang w:bidi="ar-SA"/>
    </w:rPr>
  </w:style>
  <w:style w:type="character" w:customStyle="1" w:styleId="Heading146">
    <w:name w:val="Heading #14 (6)_"/>
    <w:link w:val="Heading1460"/>
    <w:rPr>
      <w:rFonts w:ascii="Impact" w:hAnsi="Impact"/>
      <w:noProof/>
      <w:sz w:val="23"/>
      <w:szCs w:val="23"/>
      <w:lang w:bidi="ar-SA"/>
    </w:rPr>
  </w:style>
  <w:style w:type="paragraph" w:customStyle="1" w:styleId="Heading1460">
    <w:name w:val="Heading #14 (6)"/>
    <w:basedOn w:val="Normal"/>
    <w:link w:val="Heading146"/>
    <w:pPr>
      <w:shd w:val="clear" w:color="auto" w:fill="FFFFFF"/>
      <w:spacing w:before="960" w:after="540" w:line="240" w:lineRule="atLeast"/>
      <w:jc w:val="both"/>
    </w:pPr>
    <w:rPr>
      <w:rFonts w:ascii="Impact" w:eastAsia="Times New Roman" w:hAnsi="Impact" w:cs="Times New Roman"/>
      <w:noProof/>
      <w:color w:val="auto"/>
      <w:sz w:val="23"/>
      <w:szCs w:val="23"/>
      <w:lang w:val="en-US" w:eastAsia="en-US"/>
    </w:rPr>
  </w:style>
  <w:style w:type="character" w:customStyle="1" w:styleId="Heading14610pt">
    <w:name w:val="Heading #14 (6) + 10 pt"/>
    <w:rPr>
      <w:rFonts w:ascii="Impact" w:hAnsi="Impact"/>
      <w:noProof/>
      <w:sz w:val="20"/>
      <w:szCs w:val="20"/>
      <w:lang w:bidi="ar-SA"/>
    </w:rPr>
  </w:style>
  <w:style w:type="character" w:customStyle="1" w:styleId="Bodytext5Spacing0pt">
    <w:name w:val="Body text (5) + Spacing 0 pt"/>
    <w:rPr>
      <w:rFonts w:ascii="Times New Roman" w:hAnsi="Times New Roman" w:cs="Times New Roman"/>
      <w:b/>
      <w:bCs/>
      <w:i/>
      <w:iCs/>
      <w:spacing w:val="5"/>
      <w:w w:val="66"/>
      <w:sz w:val="17"/>
      <w:szCs w:val="17"/>
      <w:u w:val="none"/>
    </w:rPr>
  </w:style>
  <w:style w:type="character" w:customStyle="1" w:styleId="Headerorfooter2Spacing0pt">
    <w:name w:val="Header or footer (2) + Spacing 0 pt"/>
    <w:rPr>
      <w:rFonts w:ascii="Times New Roman" w:hAnsi="Times New Roman" w:cs="Times New Roman"/>
      <w:noProof/>
      <w:spacing w:val="3"/>
      <w:sz w:val="19"/>
      <w:szCs w:val="19"/>
      <w:u w:val="none"/>
    </w:rPr>
  </w:style>
  <w:style w:type="character" w:customStyle="1" w:styleId="Heading2014pt">
    <w:name w:val="Heading #20 + 14 pt"/>
    <w:aliases w:val="Spacing -1 pt2"/>
    <w:rPr>
      <w:rFonts w:ascii="Times New Roman" w:hAnsi="Times New Roman" w:cs="Times New Roman"/>
      <w:spacing w:val="-31"/>
      <w:sz w:val="28"/>
      <w:szCs w:val="28"/>
      <w:u w:val="none"/>
    </w:rPr>
  </w:style>
  <w:style w:type="character" w:customStyle="1" w:styleId="Heading147">
    <w:name w:val="Heading #14 (7)_"/>
    <w:link w:val="Heading1470"/>
    <w:rPr>
      <w:rFonts w:ascii="Impact" w:hAnsi="Impact"/>
      <w:sz w:val="22"/>
      <w:szCs w:val="22"/>
      <w:lang w:bidi="ar-SA"/>
    </w:rPr>
  </w:style>
  <w:style w:type="paragraph" w:customStyle="1" w:styleId="Heading1470">
    <w:name w:val="Heading #14 (7)"/>
    <w:basedOn w:val="Normal"/>
    <w:link w:val="Heading147"/>
    <w:pPr>
      <w:shd w:val="clear" w:color="auto" w:fill="FFFFFF"/>
      <w:spacing w:after="180" w:line="240" w:lineRule="atLeas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4710pt">
    <w:name w:val="Heading #14 (7) + 10 pt"/>
    <w:rPr>
      <w:rFonts w:ascii="Impact" w:hAnsi="Impact"/>
      <w:noProof/>
      <w:sz w:val="20"/>
      <w:szCs w:val="20"/>
      <w:lang w:bidi="ar-SA"/>
    </w:rPr>
  </w:style>
  <w:style w:type="character" w:customStyle="1" w:styleId="Bodytext6105pt1">
    <w:name w:val="Body text (6) + 10.5 pt1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203">
    <w:name w:val="Heading #20 (3)_"/>
    <w:link w:val="Heading2030"/>
    <w:rPr>
      <w:spacing w:val="4"/>
      <w:sz w:val="21"/>
      <w:szCs w:val="21"/>
      <w:lang w:bidi="ar-SA"/>
    </w:rPr>
  </w:style>
  <w:style w:type="paragraph" w:customStyle="1" w:styleId="Heading2030">
    <w:name w:val="Heading #20 (3)"/>
    <w:basedOn w:val="Normal"/>
    <w:link w:val="Heading203"/>
    <w:pPr>
      <w:shd w:val="clear" w:color="auto" w:fill="FFFFFF"/>
      <w:spacing w:after="180" w:line="240" w:lineRule="atLeast"/>
      <w:jc w:val="both"/>
    </w:pPr>
    <w:rPr>
      <w:rFonts w:ascii="Times New Roman" w:eastAsia="Times New Roman" w:hAnsi="Times New Roman" w:cs="Times New Roman"/>
      <w:color w:val="auto"/>
      <w:spacing w:val="4"/>
      <w:sz w:val="21"/>
      <w:szCs w:val="21"/>
      <w:lang w:val="en-US" w:eastAsia="en-US"/>
    </w:rPr>
  </w:style>
  <w:style w:type="character" w:customStyle="1" w:styleId="Heading194">
    <w:name w:val="Heading #19 (4)_"/>
    <w:link w:val="Heading1940"/>
    <w:rPr>
      <w:b/>
      <w:bCs/>
      <w:spacing w:val="5"/>
      <w:sz w:val="21"/>
      <w:szCs w:val="21"/>
      <w:lang w:bidi="ar-SA"/>
    </w:rPr>
  </w:style>
  <w:style w:type="paragraph" w:customStyle="1" w:styleId="Heading1940">
    <w:name w:val="Heading #19 (4)"/>
    <w:basedOn w:val="Normal"/>
    <w:link w:val="Heading194"/>
    <w:pPr>
      <w:shd w:val="clear" w:color="auto" w:fill="FFFFFF"/>
      <w:spacing w:before="420" w:after="42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5"/>
      <w:sz w:val="21"/>
      <w:szCs w:val="21"/>
      <w:lang w:val="en-US" w:eastAsia="en-US"/>
    </w:rPr>
  </w:style>
  <w:style w:type="character" w:customStyle="1" w:styleId="Heading134">
    <w:name w:val="Heading #13 (4)_"/>
    <w:link w:val="Heading1340"/>
    <w:rPr>
      <w:rFonts w:ascii="Impact" w:hAnsi="Impact"/>
      <w:sz w:val="23"/>
      <w:szCs w:val="23"/>
      <w:lang w:bidi="ar-SA"/>
    </w:rPr>
  </w:style>
  <w:style w:type="paragraph" w:customStyle="1" w:styleId="Heading1340">
    <w:name w:val="Heading #13 (4)"/>
    <w:basedOn w:val="Normal"/>
    <w:link w:val="Heading134"/>
    <w:pPr>
      <w:shd w:val="clear" w:color="auto" w:fill="FFFFFF"/>
      <w:spacing w:before="60" w:line="240" w:lineRule="atLeast"/>
      <w:jc w:val="both"/>
    </w:pPr>
    <w:rPr>
      <w:rFonts w:ascii="Impact" w:eastAsia="Times New Roman" w:hAnsi="Impact" w:cs="Times New Roman"/>
      <w:color w:val="auto"/>
      <w:sz w:val="23"/>
      <w:szCs w:val="23"/>
      <w:lang w:val="en-US" w:eastAsia="en-US"/>
    </w:rPr>
  </w:style>
  <w:style w:type="character" w:customStyle="1" w:styleId="Heading13410pt">
    <w:name w:val="Heading #13 (4) + 10 pt"/>
    <w:rPr>
      <w:rFonts w:ascii="Impact" w:hAnsi="Impact"/>
      <w:noProof/>
      <w:sz w:val="20"/>
      <w:szCs w:val="20"/>
      <w:lang w:bidi="ar-SA"/>
    </w:rPr>
  </w:style>
  <w:style w:type="character" w:customStyle="1" w:styleId="Heading84">
    <w:name w:val="Heading #8 (4)_"/>
    <w:link w:val="Heading840"/>
    <w:rPr>
      <w:spacing w:val="-31"/>
      <w:sz w:val="28"/>
      <w:szCs w:val="28"/>
      <w:lang w:bidi="ar-SA"/>
    </w:rPr>
  </w:style>
  <w:style w:type="paragraph" w:customStyle="1" w:styleId="Heading840">
    <w:name w:val="Heading #8 (4)"/>
    <w:basedOn w:val="Normal"/>
    <w:link w:val="Heading84"/>
    <w:pPr>
      <w:shd w:val="clear" w:color="auto" w:fill="FFFFFF"/>
      <w:spacing w:before="240" w:after="420" w:line="289" w:lineRule="exact"/>
      <w:ind w:firstLine="820"/>
      <w:outlineLvl w:val="7"/>
    </w:pPr>
    <w:rPr>
      <w:rFonts w:ascii="Times New Roman" w:eastAsia="Times New Roman" w:hAnsi="Times New Roman" w:cs="Times New Roman"/>
      <w:color w:val="auto"/>
      <w:spacing w:val="-31"/>
      <w:sz w:val="28"/>
      <w:szCs w:val="28"/>
      <w:lang w:val="en-US" w:eastAsia="en-US"/>
    </w:rPr>
  </w:style>
  <w:style w:type="character" w:customStyle="1" w:styleId="Heading84Spacing0pt">
    <w:name w:val="Heading #8 (4) + Spacing 0 pt"/>
    <w:rPr>
      <w:spacing w:val="10"/>
      <w:sz w:val="28"/>
      <w:szCs w:val="28"/>
      <w:lang w:bidi="ar-SA"/>
    </w:rPr>
  </w:style>
  <w:style w:type="character" w:customStyle="1" w:styleId="Bodytext675pt">
    <w:name w:val="Body text (6) + 7.5 pt"/>
    <w:rPr>
      <w:rFonts w:ascii="Times New Roman" w:hAnsi="Times New Roman" w:cs="Times New Roman"/>
      <w:b/>
      <w:bCs/>
      <w:spacing w:val="5"/>
      <w:sz w:val="15"/>
      <w:szCs w:val="15"/>
      <w:u w:val="none"/>
    </w:rPr>
  </w:style>
  <w:style w:type="character" w:customStyle="1" w:styleId="Bodytext7Spacing0pt1">
    <w:name w:val="Body text (7) + Spacing 0 pt1"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195">
    <w:name w:val="Heading #19 (5)_"/>
    <w:link w:val="Heading1950"/>
    <w:rPr>
      <w:spacing w:val="4"/>
      <w:sz w:val="21"/>
      <w:szCs w:val="21"/>
      <w:lang w:bidi="ar-SA"/>
    </w:rPr>
  </w:style>
  <w:style w:type="paragraph" w:customStyle="1" w:styleId="Heading1950">
    <w:name w:val="Heading #19 (5)"/>
    <w:basedOn w:val="Normal"/>
    <w:link w:val="Heading195"/>
    <w:pPr>
      <w:shd w:val="clear" w:color="auto" w:fill="FFFFFF"/>
      <w:spacing w:line="298" w:lineRule="exact"/>
      <w:jc w:val="both"/>
    </w:pPr>
    <w:rPr>
      <w:rFonts w:ascii="Times New Roman" w:eastAsia="Times New Roman" w:hAnsi="Times New Roman" w:cs="Times New Roman"/>
      <w:color w:val="auto"/>
      <w:spacing w:val="4"/>
      <w:sz w:val="21"/>
      <w:szCs w:val="21"/>
      <w:lang w:val="en-US" w:eastAsia="en-US"/>
    </w:rPr>
  </w:style>
  <w:style w:type="character" w:customStyle="1" w:styleId="Bodytext8Spacing-1pt">
    <w:name w:val="Body text (8) + Spacing -1 pt"/>
    <w:rPr>
      <w:rFonts w:ascii="Times New Roman" w:hAnsi="Times New Roman" w:cs="Times New Roman"/>
      <w:i/>
      <w:iCs/>
      <w:spacing w:val="-23"/>
      <w:w w:val="80"/>
      <w:sz w:val="21"/>
      <w:szCs w:val="21"/>
      <w:u w:val="none"/>
    </w:rPr>
  </w:style>
  <w:style w:type="character" w:customStyle="1" w:styleId="Heading122">
    <w:name w:val="Heading #12 (2)_"/>
    <w:link w:val="Heading1220"/>
    <w:rPr>
      <w:b/>
      <w:bCs/>
      <w:spacing w:val="11"/>
      <w:lang w:bidi="ar-SA"/>
    </w:rPr>
  </w:style>
  <w:style w:type="paragraph" w:customStyle="1" w:styleId="Heading1220">
    <w:name w:val="Heading #12 (2)"/>
    <w:basedOn w:val="Normal"/>
    <w:link w:val="Heading122"/>
    <w:pPr>
      <w:shd w:val="clear" w:color="auto" w:fill="FFFFFF"/>
      <w:spacing w:before="300" w:after="42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11"/>
      <w:sz w:val="20"/>
      <w:szCs w:val="20"/>
      <w:lang w:val="en-US" w:eastAsia="en-US"/>
    </w:rPr>
  </w:style>
  <w:style w:type="character" w:customStyle="1" w:styleId="Bodytext27">
    <w:name w:val="Body text (27)_"/>
    <w:link w:val="Bodytext270"/>
    <w:rPr>
      <w:b/>
      <w:bCs/>
      <w:spacing w:val="12"/>
      <w:sz w:val="21"/>
      <w:szCs w:val="21"/>
      <w:lang w:bidi="ar-SA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before="180" w:after="4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12"/>
      <w:sz w:val="21"/>
      <w:szCs w:val="21"/>
      <w:lang w:val="en-US" w:eastAsia="en-US"/>
    </w:rPr>
  </w:style>
  <w:style w:type="character" w:customStyle="1" w:styleId="Bodytext27Spacing0pt">
    <w:name w:val="Body text (27) + Spacing 0 pt"/>
    <w:rPr>
      <w:b/>
      <w:bCs/>
      <w:spacing w:val="-14"/>
      <w:sz w:val="21"/>
      <w:szCs w:val="21"/>
      <w:lang w:bidi="ar-SA"/>
    </w:rPr>
  </w:style>
  <w:style w:type="character" w:customStyle="1" w:styleId="Heading183Spacing1pt">
    <w:name w:val="Heading #18 (3) + Spacing 1 pt"/>
    <w:rPr>
      <w:rFonts w:ascii="Times New Roman" w:hAnsi="Times New Roman" w:cs="Times New Roman"/>
      <w:i/>
      <w:iCs/>
      <w:noProof/>
      <w:spacing w:val="36"/>
      <w:sz w:val="21"/>
      <w:szCs w:val="21"/>
      <w:u w:val="none"/>
    </w:rPr>
  </w:style>
  <w:style w:type="character" w:customStyle="1" w:styleId="Heading43">
    <w:name w:val="Heading #4 (3)_"/>
    <w:link w:val="Heading430"/>
    <w:rPr>
      <w:b/>
      <w:bCs/>
      <w:sz w:val="39"/>
      <w:szCs w:val="39"/>
      <w:lang w:bidi="ar-SA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before="720" w:after="600" w:line="473" w:lineRule="exact"/>
      <w:jc w:val="center"/>
      <w:outlineLvl w:val="3"/>
    </w:pPr>
    <w:rPr>
      <w:rFonts w:ascii="Times New Roman" w:eastAsia="Times New Roman" w:hAnsi="Times New Roman" w:cs="Times New Roman"/>
      <w:b/>
      <w:bCs/>
      <w:color w:val="auto"/>
      <w:sz w:val="39"/>
      <w:szCs w:val="39"/>
      <w:lang w:val="en-US" w:eastAsia="en-US"/>
    </w:rPr>
  </w:style>
  <w:style w:type="character" w:customStyle="1" w:styleId="Heading65">
    <w:name w:val="Heading #6 (5)_"/>
    <w:link w:val="Heading650"/>
    <w:rPr>
      <w:b/>
      <w:bCs/>
      <w:spacing w:val="1"/>
      <w:sz w:val="35"/>
      <w:szCs w:val="35"/>
      <w:lang w:bidi="ar-SA"/>
    </w:rPr>
  </w:style>
  <w:style w:type="paragraph" w:customStyle="1" w:styleId="Heading650">
    <w:name w:val="Heading #6 (5)"/>
    <w:basedOn w:val="Normal"/>
    <w:link w:val="Heading65"/>
    <w:pPr>
      <w:shd w:val="clear" w:color="auto" w:fill="FFFFFF"/>
      <w:spacing w:before="2220" w:after="3660" w:line="240" w:lineRule="atLeast"/>
      <w:outlineLvl w:val="5"/>
    </w:pPr>
    <w:rPr>
      <w:rFonts w:ascii="Times New Roman" w:eastAsia="Times New Roman" w:hAnsi="Times New Roman" w:cs="Times New Roman"/>
      <w:b/>
      <w:bCs/>
      <w:color w:val="auto"/>
      <w:spacing w:val="1"/>
      <w:sz w:val="35"/>
      <w:szCs w:val="35"/>
      <w:lang w:val="en-US" w:eastAsia="en-US"/>
    </w:rPr>
  </w:style>
  <w:style w:type="character" w:customStyle="1" w:styleId="Heading135">
    <w:name w:val="Heading #13 (5)_"/>
    <w:link w:val="Heading1350"/>
    <w:rPr>
      <w:b/>
      <w:bCs/>
      <w:spacing w:val="6"/>
      <w:sz w:val="27"/>
      <w:szCs w:val="27"/>
      <w:lang w:bidi="ar-SA"/>
    </w:rPr>
  </w:style>
  <w:style w:type="paragraph" w:customStyle="1" w:styleId="Heading1350">
    <w:name w:val="Heading #13 (5)"/>
    <w:basedOn w:val="Normal"/>
    <w:link w:val="Heading135"/>
    <w:pPr>
      <w:shd w:val="clear" w:color="auto" w:fill="FFFFFF"/>
      <w:spacing w:before="3660" w:line="240" w:lineRule="atLeast"/>
    </w:pPr>
    <w:rPr>
      <w:rFonts w:ascii="Times New Roman" w:eastAsia="Times New Roman" w:hAnsi="Times New Roman" w:cs="Times New Roman"/>
      <w:b/>
      <w:bCs/>
      <w:color w:val="auto"/>
      <w:spacing w:val="6"/>
      <w:sz w:val="27"/>
      <w:szCs w:val="27"/>
      <w:lang w:val="en-US" w:eastAsia="en-US"/>
    </w:rPr>
  </w:style>
  <w:style w:type="character" w:customStyle="1" w:styleId="Bodytext11pt2">
    <w:name w:val="Body text + 11 pt2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Footnote275pt1">
    <w:name w:val="Footnote (2) + 7.5 pt1"/>
    <w:rPr>
      <w:rFonts w:ascii="Times New Roman" w:hAnsi="Times New Roman" w:cs="Times New Roman"/>
      <w:b/>
      <w:bCs/>
      <w:spacing w:val="6"/>
      <w:sz w:val="15"/>
      <w:szCs w:val="15"/>
      <w:u w:val="none"/>
    </w:rPr>
  </w:style>
  <w:style w:type="character" w:customStyle="1" w:styleId="Footnote85pt">
    <w:name w:val="Footnote + 8.5 pt"/>
    <w:rPr>
      <w:rFonts w:ascii="Times New Roman" w:hAnsi="Times New Roman" w:cs="Times New Roman"/>
      <w:spacing w:val="6"/>
      <w:sz w:val="17"/>
      <w:szCs w:val="17"/>
      <w:u w:val="none"/>
    </w:rPr>
  </w:style>
  <w:style w:type="character" w:customStyle="1" w:styleId="FootnoteSpacing0pt">
    <w:name w:val="Footnote + Spacing 0 pt"/>
    <w:rPr>
      <w:rFonts w:ascii="Times New Roman" w:hAnsi="Times New Roman" w:cs="Times New Roman"/>
      <w:spacing w:val="5"/>
      <w:sz w:val="15"/>
      <w:szCs w:val="15"/>
      <w:u w:val="none"/>
    </w:rPr>
  </w:style>
  <w:style w:type="character" w:customStyle="1" w:styleId="Heading173NotBold">
    <w:name w:val="Heading #17 (3) + Not Bold"/>
    <w:rPr>
      <w:rFonts w:ascii="Times New Roman" w:hAnsi="Times New Roman" w:cs="Times New Roman"/>
      <w:b/>
      <w:bCs/>
      <w:i/>
      <w:iCs/>
      <w:spacing w:val="5"/>
      <w:sz w:val="21"/>
      <w:szCs w:val="21"/>
      <w:u w:val="none"/>
    </w:rPr>
  </w:style>
  <w:style w:type="character" w:customStyle="1" w:styleId="Heading204">
    <w:name w:val="Heading #20 (4)_"/>
    <w:link w:val="Heading2040"/>
    <w:rPr>
      <w:i/>
      <w:iCs/>
      <w:spacing w:val="1"/>
      <w:sz w:val="21"/>
      <w:szCs w:val="21"/>
      <w:lang w:bidi="ar-SA"/>
    </w:rPr>
  </w:style>
  <w:style w:type="paragraph" w:customStyle="1" w:styleId="Heading2040">
    <w:name w:val="Heading #20 (4)"/>
    <w:basedOn w:val="Normal"/>
    <w:link w:val="Heading204"/>
    <w:pPr>
      <w:shd w:val="clear" w:color="auto" w:fill="FFFFFF"/>
      <w:spacing w:before="180" w:after="360" w:line="240" w:lineRule="atLeast"/>
      <w:jc w:val="both"/>
    </w:pPr>
    <w:rPr>
      <w:rFonts w:ascii="Times New Roman" w:eastAsia="Times New Roman" w:hAnsi="Times New Roman" w:cs="Times New Roman"/>
      <w:i/>
      <w:iCs/>
      <w:color w:val="auto"/>
      <w:spacing w:val="1"/>
      <w:sz w:val="21"/>
      <w:szCs w:val="21"/>
      <w:lang w:val="en-US" w:eastAsia="en-US"/>
    </w:rPr>
  </w:style>
  <w:style w:type="character" w:customStyle="1" w:styleId="Bodytext3485pt">
    <w:name w:val="Body text (34) + 8.5 pt"/>
    <w:rPr>
      <w:rFonts w:ascii="Times New Roman" w:hAnsi="Times New Roman" w:cs="Times New Roman"/>
      <w:noProof/>
      <w:spacing w:val="6"/>
      <w:sz w:val="17"/>
      <w:szCs w:val="17"/>
      <w:u w:val="none"/>
    </w:rPr>
  </w:style>
  <w:style w:type="paragraph" w:customStyle="1" w:styleId="Bodytext1a">
    <w:name w:val="Body text1"/>
    <w:basedOn w:val="Normal"/>
    <w:pPr>
      <w:shd w:val="clear" w:color="auto" w:fill="FFFFFF"/>
      <w:spacing w:before="240" w:after="240" w:line="276" w:lineRule="exact"/>
      <w:ind w:hanging="720"/>
      <w:jc w:val="both"/>
    </w:pPr>
    <w:rPr>
      <w:rFonts w:ascii="Times New Roman" w:hAnsi="Times New Roman" w:cs="Times New Roman"/>
      <w:color w:val="auto"/>
      <w:spacing w:val="1"/>
      <w:sz w:val="21"/>
      <w:szCs w:val="21"/>
      <w:lang w:eastAsia="en-US"/>
    </w:rPr>
  </w:style>
  <w:style w:type="paragraph" w:customStyle="1" w:styleId="Bodytext131">
    <w:name w:val="Body text (13)1"/>
    <w:basedOn w:val="Normal"/>
    <w:pPr>
      <w:shd w:val="clear" w:color="auto" w:fill="FFFFFF"/>
      <w:spacing w:before="180" w:line="240" w:lineRule="atLeast"/>
      <w:jc w:val="both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uiPriority w:val="99"/>
    <w:rPr>
      <w:sz w:val="20"/>
      <w:szCs w:val="20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FootnoteTextChar">
    <w:name w:val="Footnote Text Char"/>
    <w:link w:val="FootnoteText"/>
    <w:uiPriority w:val="99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pPr>
      <w:widowControl/>
      <w:tabs>
        <w:tab w:val="center" w:pos="4680"/>
        <w:tab w:val="right" w:pos="9360"/>
      </w:tabs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pPr>
      <w:widowControl/>
      <w:tabs>
        <w:tab w:val="center" w:pos="4680"/>
        <w:tab w:val="right" w:pos="9360"/>
      </w:tabs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pPr>
      <w:widowControl/>
      <w:spacing w:line="312" w:lineRule="auto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ListParagraph">
    <w:name w:val="List Paragraph"/>
    <w:basedOn w:val="Normal"/>
    <w:uiPriority w:val="34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styleId="Strong">
    <w:name w:val="Strong"/>
    <w:uiPriority w:val="22"/>
    <w:qFormat/>
    <w:rPr>
      <w:b/>
      <w:bCs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  <w:rPr>
      <w:color w:val="000000"/>
    </w:rPr>
  </w:style>
  <w:style w:type="character" w:customStyle="1" w:styleId="normal-h1">
    <w:name w:val="normal-h1"/>
    <w:rPr>
      <w:rFonts w:ascii="Times New Roman" w:hAnsi="Times New Roman" w:cs="Times New Roman" w:hint="default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unhideWhenUsed/>
    <w:pPr>
      <w:widowControl/>
    </w:pPr>
    <w:rPr>
      <w:rFonts w:ascii="Segoe UI" w:eastAsia="Calibri" w:hAnsi="Segoe UI" w:cs="Segoe UI"/>
      <w:color w:val="auto"/>
      <w:sz w:val="18"/>
      <w:szCs w:val="18"/>
      <w:lang w:val="en-US" w:eastAsia="en-US"/>
    </w:rPr>
  </w:style>
  <w:style w:type="character" w:customStyle="1" w:styleId="BalloonTextChar">
    <w:name w:val="Balloon Text Char"/>
    <w:link w:val="BalloonText"/>
    <w:uiPriority w:val="99"/>
    <w:rPr>
      <w:rFonts w:ascii="Segoe UI" w:eastAsia="Calibri" w:hAnsi="Segoe UI" w:cs="Segoe UI"/>
      <w:sz w:val="18"/>
      <w:szCs w:val="18"/>
      <w:lang w:val="en-US" w:eastAsia="en-US"/>
    </w:rPr>
  </w:style>
  <w:style w:type="paragraph" w:customStyle="1" w:styleId="normal-p">
    <w:name w:val="normal-p"/>
    <w:basedOn w:val="Normal"/>
    <w:pPr>
      <w:widowControl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pbody">
    <w:name w:val="pbody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pPr>
      <w:widowControl/>
      <w:spacing w:after="200"/>
    </w:pPr>
    <w:rPr>
      <w:rFonts w:ascii="Calibri" w:eastAsia="Calibri" w:hAnsi="Calibri" w:cs="Times New Roman"/>
      <w:b/>
      <w:bCs/>
      <w:color w:val="auto"/>
      <w:lang w:val="en-US" w:eastAsia="en-US"/>
    </w:rPr>
  </w:style>
  <w:style w:type="character" w:customStyle="1" w:styleId="CommentSubjectChar">
    <w:name w:val="Comment Subject Char"/>
    <w:link w:val="CommentSubject"/>
    <w:uiPriority w:val="99"/>
    <w:rPr>
      <w:rFonts w:ascii="Calibri" w:eastAsia="Calibri" w:hAnsi="Calibri" w:cs="Times New Roman"/>
      <w:b/>
      <w:bCs/>
      <w:color w:val="000000"/>
      <w:lang w:val="en-US" w:eastAsia="en-US"/>
    </w:rPr>
  </w:style>
  <w:style w:type="paragraph" w:styleId="Revision">
    <w:name w:val="Revision"/>
    <w:hidden/>
    <w:uiPriority w:val="99"/>
    <w:semiHidden/>
    <w:rPr>
      <w:rFonts w:ascii="Calibri" w:eastAsia="Calibri" w:hAnsi="Calibri" w:cs="Times New Roman"/>
      <w:sz w:val="22"/>
      <w:szCs w:val="22"/>
    </w:rPr>
  </w:style>
  <w:style w:type="character" w:customStyle="1" w:styleId="fontstyle01">
    <w:name w:val="fontstyle01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ourier New" w:eastAsia="Courier New" w:hAnsi="Courier New" w:cs="Courier New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annotation subject" w:uiPriority="99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pPr>
      <w:widowControl w:val="0"/>
    </w:pPr>
    <w:rPr>
      <w:color w:val="000000"/>
      <w:sz w:val="24"/>
      <w:szCs w:val="24"/>
      <w:lang w:val="vi-VN" w:eastAsia="vi-VN"/>
    </w:rPr>
  </w:style>
  <w:style w:type="paragraph" w:styleId="Heading4">
    <w:name w:val="heading 4"/>
    <w:basedOn w:val="Normal"/>
    <w:link w:val="Heading4Char"/>
    <w:uiPriority w:val="9"/>
    <w:qFormat/>
    <w:pPr>
      <w:widowControl/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  <w:color w:val="auto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eastAsia="Times New Roman" w:hAnsi="Arial" w:cs="Arial"/>
      <w:sz w:val="26"/>
      <w:szCs w:val="26"/>
    </w:rPr>
  </w:style>
  <w:style w:type="character" w:styleId="Hyperlink">
    <w:name w:val="Hyperlink"/>
    <w:rPr>
      <w:color w:val="0066CC"/>
      <w:u w:val="single"/>
    </w:rPr>
  </w:style>
  <w:style w:type="character" w:customStyle="1" w:styleId="Bodytext6">
    <w:name w:val="Body text (6)_"/>
    <w:link w:val="Bodytext61"/>
    <w:rPr>
      <w:rFonts w:ascii="Times New Roman" w:hAnsi="Times New Roman" w:cs="Times New Roman"/>
      <w:b/>
      <w:bCs/>
      <w:spacing w:val="-30"/>
      <w:sz w:val="76"/>
      <w:szCs w:val="76"/>
      <w:u w:val="none"/>
    </w:rPr>
  </w:style>
  <w:style w:type="paragraph" w:customStyle="1" w:styleId="Bodytext61">
    <w:name w:val="Body text (6)1"/>
    <w:basedOn w:val="Normal"/>
    <w:link w:val="Bodytext6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-30"/>
      <w:sz w:val="76"/>
      <w:szCs w:val="76"/>
      <w:lang w:eastAsia="en-US"/>
    </w:rPr>
  </w:style>
  <w:style w:type="character" w:customStyle="1" w:styleId="Bodytext60">
    <w:name w:val="Body text (6)"/>
    <w:basedOn w:val="Bodytext6"/>
    <w:rPr>
      <w:rFonts w:ascii="Times New Roman" w:hAnsi="Times New Roman" w:cs="Times New Roman"/>
      <w:b/>
      <w:bCs/>
      <w:spacing w:val="-30"/>
      <w:sz w:val="76"/>
      <w:szCs w:val="76"/>
      <w:u w:val="none"/>
    </w:rPr>
  </w:style>
  <w:style w:type="character" w:customStyle="1" w:styleId="Bodytext7">
    <w:name w:val="Body text (7)_"/>
    <w:link w:val="Bodytext71"/>
    <w:rPr>
      <w:rFonts w:ascii="Times New Roman" w:hAnsi="Times New Roman" w:cs="Times New Roman"/>
      <w:spacing w:val="1"/>
      <w:sz w:val="10"/>
      <w:szCs w:val="10"/>
      <w:u w:val="none"/>
    </w:rPr>
  </w:style>
  <w:style w:type="paragraph" w:customStyle="1" w:styleId="Bodytext71">
    <w:name w:val="Body text (7)1"/>
    <w:basedOn w:val="Normal"/>
    <w:link w:val="Bodytext7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1"/>
      <w:sz w:val="10"/>
      <w:szCs w:val="10"/>
      <w:lang w:eastAsia="en-US"/>
    </w:rPr>
  </w:style>
  <w:style w:type="character" w:customStyle="1" w:styleId="Bodytext70">
    <w:name w:val="Body text (7)"/>
    <w:basedOn w:val="Bodytext7"/>
    <w:rPr>
      <w:rFonts w:ascii="Times New Roman" w:hAnsi="Times New Roman" w:cs="Times New Roman"/>
      <w:spacing w:val="1"/>
      <w:sz w:val="10"/>
      <w:szCs w:val="10"/>
      <w:u w:val="none"/>
    </w:rPr>
  </w:style>
  <w:style w:type="character" w:customStyle="1" w:styleId="Bodytext2">
    <w:name w:val="Body text (2)_"/>
    <w:link w:val="Bodytext21"/>
    <w:rPr>
      <w:rFonts w:ascii="Segoe UI" w:hAnsi="Segoe UI" w:cs="Segoe UI"/>
      <w:spacing w:val="4"/>
      <w:sz w:val="14"/>
      <w:szCs w:val="14"/>
      <w:u w:val="none"/>
    </w:rPr>
  </w:style>
  <w:style w:type="paragraph" w:customStyle="1" w:styleId="Bodytext21">
    <w:name w:val="Body text (2)1"/>
    <w:basedOn w:val="Normal"/>
    <w:link w:val="Bodytext2"/>
    <w:pPr>
      <w:shd w:val="clear" w:color="auto" w:fill="FFFFFF"/>
      <w:spacing w:after="780" w:line="168" w:lineRule="exact"/>
      <w:jc w:val="both"/>
    </w:pPr>
    <w:rPr>
      <w:rFonts w:ascii="Segoe UI" w:hAnsi="Segoe UI" w:cs="Segoe UI"/>
      <w:color w:val="auto"/>
      <w:spacing w:val="4"/>
      <w:sz w:val="14"/>
      <w:szCs w:val="14"/>
      <w:lang w:eastAsia="en-US"/>
    </w:rPr>
  </w:style>
  <w:style w:type="character" w:customStyle="1" w:styleId="Bodytext2TimesNewRoman">
    <w:name w:val="Body text (2) + Times New Roman"/>
    <w:aliases w:val="7.5 pt,Italic,Spacing 0 pt,Body text (2) + 12 pt,Body text (6) + Bold"/>
    <w:rPr>
      <w:rFonts w:ascii="Times New Roman" w:hAnsi="Times New Roman" w:cs="Times New Roman"/>
      <w:i/>
      <w:iCs/>
      <w:spacing w:val="-18"/>
      <w:sz w:val="15"/>
      <w:szCs w:val="15"/>
      <w:u w:val="single"/>
    </w:rPr>
  </w:style>
  <w:style w:type="character" w:customStyle="1" w:styleId="Bodytext20">
    <w:name w:val="Body text (2)"/>
    <w:rPr>
      <w:rFonts w:ascii="Segoe UI" w:hAnsi="Segoe UI" w:cs="Segoe UI"/>
      <w:noProof/>
      <w:spacing w:val="4"/>
      <w:sz w:val="14"/>
      <w:szCs w:val="14"/>
      <w:u w:val="none"/>
    </w:rPr>
  </w:style>
  <w:style w:type="character" w:customStyle="1" w:styleId="Bodytext3">
    <w:name w:val="Body text (3)_"/>
    <w:link w:val="Bodytext30"/>
    <w:rPr>
      <w:rFonts w:ascii="Times New Roman" w:hAnsi="Times New Roman" w:cs="Times New Roman"/>
      <w:b/>
      <w:bCs/>
      <w:spacing w:val="6"/>
      <w:u w:val="none"/>
    </w:rPr>
  </w:style>
  <w:style w:type="paragraph" w:customStyle="1" w:styleId="Bodytext30">
    <w:name w:val="Body text (3)"/>
    <w:basedOn w:val="Normal"/>
    <w:link w:val="Bodytext3"/>
    <w:pPr>
      <w:shd w:val="clear" w:color="auto" w:fill="FFFFFF"/>
      <w:spacing w:before="780" w:line="317" w:lineRule="exact"/>
      <w:jc w:val="both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character" w:customStyle="1" w:styleId="Bodytext4">
    <w:name w:val="Body text (4)_"/>
    <w:link w:val="Bodytext40"/>
    <w:rPr>
      <w:rFonts w:ascii="Times New Roman" w:hAnsi="Times New Roman" w:cs="Times New Roman"/>
      <w:i/>
      <w:iCs/>
      <w:spacing w:val="-6"/>
      <w:u w:val="none"/>
    </w:rPr>
  </w:style>
  <w:style w:type="paragraph" w:customStyle="1" w:styleId="Bodytext40">
    <w:name w:val="Body text (4)"/>
    <w:basedOn w:val="Normal"/>
    <w:link w:val="Bodytext4"/>
    <w:pPr>
      <w:shd w:val="clear" w:color="auto" w:fill="FFFFFF"/>
      <w:spacing w:before="240" w:after="420" w:line="240" w:lineRule="atLeast"/>
      <w:ind w:firstLine="600"/>
      <w:jc w:val="both"/>
    </w:pPr>
    <w:rPr>
      <w:rFonts w:ascii="Times New Roman" w:hAnsi="Times New Roman" w:cs="Times New Roman"/>
      <w:i/>
      <w:iCs/>
      <w:color w:val="auto"/>
      <w:spacing w:val="-6"/>
      <w:lang w:eastAsia="en-US"/>
    </w:rPr>
  </w:style>
  <w:style w:type="character" w:customStyle="1" w:styleId="Bodytext4NotItalic">
    <w:name w:val="Body text (4) + Not Italic"/>
    <w:aliases w:val="Spacing 0 pt166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5">
    <w:name w:val="Body text (5)_"/>
    <w:link w:val="Bodytext50"/>
    <w:rPr>
      <w:rFonts w:ascii="Segoe UI" w:hAnsi="Segoe UI" w:cs="Segoe UI"/>
      <w:b/>
      <w:bCs/>
      <w:spacing w:val="1"/>
      <w:w w:val="66"/>
      <w:sz w:val="16"/>
      <w:szCs w:val="16"/>
      <w:u w:val="none"/>
    </w:rPr>
  </w:style>
  <w:style w:type="paragraph" w:customStyle="1" w:styleId="Bodytext50">
    <w:name w:val="Body text (5)"/>
    <w:basedOn w:val="Normal"/>
    <w:link w:val="Bodytext5"/>
    <w:pPr>
      <w:shd w:val="clear" w:color="auto" w:fill="FFFFFF"/>
      <w:spacing w:before="420" w:after="240" w:line="240" w:lineRule="atLeast"/>
      <w:jc w:val="both"/>
    </w:pPr>
    <w:rPr>
      <w:rFonts w:ascii="Segoe UI" w:hAnsi="Segoe UI" w:cs="Segoe UI"/>
      <w:b/>
      <w:bCs/>
      <w:color w:val="auto"/>
      <w:spacing w:val="1"/>
      <w:w w:val="66"/>
      <w:sz w:val="16"/>
      <w:szCs w:val="16"/>
      <w:lang w:eastAsia="en-US"/>
    </w:rPr>
  </w:style>
  <w:style w:type="character" w:customStyle="1" w:styleId="Bodytext">
    <w:name w:val="Body text_"/>
    <w:link w:val="BodyText1"/>
    <w:rPr>
      <w:rFonts w:ascii="Times New Roman" w:hAnsi="Times New Roman" w:cs="Times New Roman"/>
      <w:spacing w:val="1"/>
      <w:u w:val="none"/>
    </w:rPr>
  </w:style>
  <w:style w:type="paragraph" w:customStyle="1" w:styleId="BodyText1">
    <w:name w:val="Body Text1"/>
    <w:basedOn w:val="Normal"/>
    <w:link w:val="Bodytext"/>
    <w:pPr>
      <w:shd w:val="clear" w:color="auto" w:fill="FFFFFF"/>
      <w:spacing w:before="240" w:after="240" w:line="322" w:lineRule="exact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Bodytext8">
    <w:name w:val="Body text (8)_"/>
    <w:link w:val="Bodytext80"/>
    <w:rPr>
      <w:rFonts w:ascii="Segoe UI" w:hAnsi="Segoe UI" w:cs="Segoe UI"/>
      <w:spacing w:val="5"/>
      <w:w w:val="80"/>
      <w:sz w:val="18"/>
      <w:szCs w:val="18"/>
      <w:u w:val="none"/>
    </w:rPr>
  </w:style>
  <w:style w:type="paragraph" w:customStyle="1" w:styleId="Bodytext80">
    <w:name w:val="Body text (8)"/>
    <w:basedOn w:val="Normal"/>
    <w:link w:val="Bodytext8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5"/>
      <w:w w:val="80"/>
      <w:sz w:val="18"/>
      <w:szCs w:val="18"/>
      <w:lang w:eastAsia="en-US"/>
    </w:rPr>
  </w:style>
  <w:style w:type="character" w:customStyle="1" w:styleId="Bodytext9">
    <w:name w:val="Body text (9)_"/>
    <w:link w:val="Bodytext90"/>
    <w:rPr>
      <w:rFonts w:ascii="Times New Roman" w:hAnsi="Times New Roman" w:cs="Times New Roman"/>
      <w:spacing w:val="1"/>
      <w:sz w:val="20"/>
      <w:szCs w:val="20"/>
      <w:u w:val="none"/>
    </w:rPr>
  </w:style>
  <w:style w:type="paragraph" w:customStyle="1" w:styleId="Bodytext90">
    <w:name w:val="Body text (9)"/>
    <w:basedOn w:val="Normal"/>
    <w:link w:val="Bodytext9"/>
    <w:pPr>
      <w:shd w:val="clear" w:color="auto" w:fill="FFFFFF"/>
      <w:spacing w:line="240" w:lineRule="atLeast"/>
      <w:jc w:val="right"/>
    </w:pPr>
    <w:rPr>
      <w:rFonts w:ascii="Times New Roman" w:hAnsi="Times New Roman" w:cs="Times New Roman"/>
      <w:color w:val="auto"/>
      <w:spacing w:val="1"/>
      <w:sz w:val="20"/>
      <w:szCs w:val="20"/>
      <w:lang w:eastAsia="en-US"/>
    </w:rPr>
  </w:style>
  <w:style w:type="character" w:customStyle="1" w:styleId="Bodytext912pt">
    <w:name w:val="Body text (9) + 12 pt"/>
    <w:aliases w:val="Italic32,Spacing 0 pt165"/>
    <w:rPr>
      <w:rFonts w:ascii="Times New Roman" w:hAnsi="Times New Roman" w:cs="Times New Roman"/>
      <w:i/>
      <w:iCs/>
      <w:spacing w:val="-6"/>
      <w:sz w:val="24"/>
      <w:szCs w:val="24"/>
      <w:u w:val="none"/>
    </w:rPr>
  </w:style>
  <w:style w:type="character" w:customStyle="1" w:styleId="Bodytext912pt2">
    <w:name w:val="Body text (9) + 12 pt2"/>
    <w:rPr>
      <w:rFonts w:ascii="Times New Roman" w:hAnsi="Times New Roman" w:cs="Times New Roman"/>
      <w:noProof/>
      <w:spacing w:val="1"/>
      <w:sz w:val="24"/>
      <w:szCs w:val="24"/>
      <w:u w:val="none"/>
    </w:rPr>
  </w:style>
  <w:style w:type="character" w:customStyle="1" w:styleId="Headerorfooter">
    <w:name w:val="Header or footer_"/>
    <w:link w:val="Headerorfooter0"/>
    <w:rPr>
      <w:rFonts w:ascii="Times New Roman" w:hAnsi="Times New Roman" w:cs="Times New Roman"/>
      <w:b/>
      <w:bCs/>
      <w:spacing w:val="12"/>
      <w:sz w:val="19"/>
      <w:szCs w:val="19"/>
      <w:u w:val="none"/>
    </w:rPr>
  </w:style>
  <w:style w:type="paragraph" w:customStyle="1" w:styleId="Headerorfooter0">
    <w:name w:val="Header or footer"/>
    <w:basedOn w:val="Normal"/>
    <w:link w:val="Headerorfooter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12"/>
      <w:sz w:val="19"/>
      <w:szCs w:val="19"/>
      <w:lang w:eastAsia="en-US"/>
    </w:rPr>
  </w:style>
  <w:style w:type="character" w:customStyle="1" w:styleId="Bodytext10">
    <w:name w:val="Body text (10)_"/>
    <w:link w:val="Bodytext100"/>
    <w:rPr>
      <w:rFonts w:ascii="Times New Roman" w:hAnsi="Times New Roman" w:cs="Times New Roman"/>
      <w:b/>
      <w:bCs/>
      <w:spacing w:val="1"/>
      <w:sz w:val="26"/>
      <w:szCs w:val="26"/>
      <w:u w:val="none"/>
    </w:rPr>
  </w:style>
  <w:style w:type="paragraph" w:customStyle="1" w:styleId="Bodytext100">
    <w:name w:val="Body text (10)"/>
    <w:basedOn w:val="Normal"/>
    <w:link w:val="Bodytext10"/>
    <w:pPr>
      <w:shd w:val="clear" w:color="auto" w:fill="FFFFFF"/>
      <w:spacing w:before="300" w:line="240" w:lineRule="atLeast"/>
      <w:jc w:val="center"/>
    </w:pPr>
    <w:rPr>
      <w:rFonts w:ascii="Times New Roman" w:hAnsi="Times New Roman" w:cs="Times New Roman"/>
      <w:b/>
      <w:bCs/>
      <w:color w:val="auto"/>
      <w:spacing w:val="1"/>
      <w:sz w:val="26"/>
      <w:szCs w:val="26"/>
      <w:lang w:eastAsia="en-US"/>
    </w:rPr>
  </w:style>
  <w:style w:type="character" w:customStyle="1" w:styleId="Bodytext3SmallCaps">
    <w:name w:val="Body text (3) + Small Caps"/>
    <w:rPr>
      <w:rFonts w:ascii="Times New Roman" w:hAnsi="Times New Roman" w:cs="Times New Roman"/>
      <w:b/>
      <w:bCs/>
      <w:smallCaps/>
      <w:spacing w:val="6"/>
      <w:u w:val="none"/>
    </w:rPr>
  </w:style>
  <w:style w:type="character" w:customStyle="1" w:styleId="BodytextBold">
    <w:name w:val="Body text + Bold"/>
    <w:aliases w:val="Spacing 0 pt164"/>
    <w:rPr>
      <w:rFonts w:ascii="Times New Roman" w:hAnsi="Times New Roman" w:cs="Times New Roman"/>
      <w:b/>
      <w:bCs/>
      <w:spacing w:val="6"/>
      <w:u w:val="none"/>
    </w:rPr>
  </w:style>
  <w:style w:type="character" w:customStyle="1" w:styleId="Bodytext11">
    <w:name w:val="Body text (11)_"/>
    <w:link w:val="Bodytext110"/>
    <w:rPr>
      <w:rFonts w:ascii="Segoe UI" w:hAnsi="Segoe UI" w:cs="Segoe UI"/>
      <w:spacing w:val="101"/>
      <w:w w:val="40"/>
      <w:sz w:val="10"/>
      <w:szCs w:val="10"/>
      <w:u w:val="none"/>
    </w:rPr>
  </w:style>
  <w:style w:type="paragraph" w:customStyle="1" w:styleId="Bodytext110">
    <w:name w:val="Body text (11)"/>
    <w:basedOn w:val="Normal"/>
    <w:link w:val="Bodytext11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101"/>
      <w:w w:val="40"/>
      <w:sz w:val="10"/>
      <w:szCs w:val="10"/>
      <w:lang w:eastAsia="en-US"/>
    </w:rPr>
  </w:style>
  <w:style w:type="character" w:customStyle="1" w:styleId="Bodytext11TimesNewRoman">
    <w:name w:val="Body text (11) + Times New Roman"/>
    <w:aliases w:val="5.5 pt,Italic31,Spacing 0 pt163,Scale 100%,Table of contents (4) + Corbel"/>
    <w:rPr>
      <w:rFonts w:ascii="Times New Roman" w:hAnsi="Times New Roman" w:cs="Times New Roman"/>
      <w:i/>
      <w:iCs/>
      <w:noProof/>
      <w:spacing w:val="0"/>
      <w:w w:val="100"/>
      <w:sz w:val="11"/>
      <w:szCs w:val="11"/>
      <w:u w:val="none"/>
    </w:rPr>
  </w:style>
  <w:style w:type="character" w:customStyle="1" w:styleId="Bodytext11TimesNewRoman2">
    <w:name w:val="Body text (11) + Times New Roman2"/>
    <w:aliases w:val="5.5 pt2,Spacing 0 pt162,Scale 100%5"/>
    <w:rPr>
      <w:rFonts w:ascii="Times New Roman" w:hAnsi="Times New Roman" w:cs="Times New Roman"/>
      <w:noProof/>
      <w:spacing w:val="-2"/>
      <w:w w:val="100"/>
      <w:sz w:val="11"/>
      <w:szCs w:val="11"/>
      <w:u w:val="none"/>
    </w:rPr>
  </w:style>
  <w:style w:type="character" w:customStyle="1" w:styleId="Bodytext10pt">
    <w:name w:val="Body text + 10 pt"/>
    <w:rPr>
      <w:rFonts w:ascii="Times New Roman" w:hAnsi="Times New Roman" w:cs="Times New Roman"/>
      <w:spacing w:val="1"/>
      <w:sz w:val="20"/>
      <w:szCs w:val="20"/>
      <w:u w:val="none"/>
    </w:rPr>
  </w:style>
  <w:style w:type="character" w:customStyle="1" w:styleId="Bodytext13pt">
    <w:name w:val="Body text + 13 pt"/>
    <w:aliases w:val="Bold,Body text (4) + 10.5 pt"/>
    <w:rPr>
      <w:rFonts w:ascii="Times New Roman" w:hAnsi="Times New Roman" w:cs="Times New Roman"/>
      <w:b/>
      <w:bCs/>
      <w:spacing w:val="1"/>
      <w:sz w:val="26"/>
      <w:szCs w:val="26"/>
      <w:u w:val="none"/>
    </w:rPr>
  </w:style>
  <w:style w:type="character" w:customStyle="1" w:styleId="BodytextItalic">
    <w:name w:val="Body text + Italic"/>
    <w:aliases w:val="Spacing 1 pt,Body text (2) + 11 pt"/>
    <w:rPr>
      <w:rFonts w:ascii="Times New Roman" w:hAnsi="Times New Roman" w:cs="Times New Roman"/>
      <w:i/>
      <w:iCs/>
      <w:spacing w:val="20"/>
      <w:u w:val="none"/>
    </w:rPr>
  </w:style>
  <w:style w:type="character" w:customStyle="1" w:styleId="Bodytext3NotBold">
    <w:name w:val="Body text (3) + Not Bold"/>
    <w:aliases w:val="Spacing 0 pt161"/>
    <w:rPr>
      <w:rFonts w:ascii="Times New Roman" w:hAnsi="Times New Roman" w:cs="Times New Roman"/>
      <w:b/>
      <w:bCs/>
      <w:spacing w:val="1"/>
      <w:u w:val="none"/>
    </w:rPr>
  </w:style>
  <w:style w:type="character" w:customStyle="1" w:styleId="Bodytext10pt6">
    <w:name w:val="Body text + 10 pt6"/>
    <w:aliases w:val="Bold35,Spacing 0 pt160"/>
    <w:rPr>
      <w:rFonts w:ascii="Times New Roman" w:hAnsi="Times New Roman" w:cs="Times New Roman"/>
      <w:b/>
      <w:bCs/>
      <w:spacing w:val="3"/>
      <w:sz w:val="20"/>
      <w:szCs w:val="20"/>
      <w:u w:val="none"/>
    </w:rPr>
  </w:style>
  <w:style w:type="character" w:customStyle="1" w:styleId="Tableofcontents">
    <w:name w:val="Table of contents_"/>
    <w:link w:val="Tableofcontents0"/>
    <w:rPr>
      <w:rFonts w:ascii="Times New Roman" w:hAnsi="Times New Roman" w:cs="Times New Roman"/>
      <w:spacing w:val="1"/>
      <w:u w:val="none"/>
    </w:rPr>
  </w:style>
  <w:style w:type="paragraph" w:customStyle="1" w:styleId="Tableofcontents0">
    <w:name w:val="Table of contents"/>
    <w:basedOn w:val="Normal"/>
    <w:link w:val="Tableofcontents"/>
    <w:pPr>
      <w:shd w:val="clear" w:color="auto" w:fill="FFFFFF"/>
      <w:spacing w:after="180" w:line="322" w:lineRule="exact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Bodytext3SmallCaps1">
    <w:name w:val="Body text (3) + Small Caps1"/>
    <w:rPr>
      <w:rFonts w:ascii="Times New Roman" w:hAnsi="Times New Roman" w:cs="Times New Roman"/>
      <w:b/>
      <w:bCs/>
      <w:smallCaps/>
      <w:spacing w:val="6"/>
      <w:u w:val="single"/>
    </w:rPr>
  </w:style>
  <w:style w:type="character" w:customStyle="1" w:styleId="Tableofcontents2">
    <w:name w:val="Table of contents (2)_"/>
    <w:link w:val="Tableofcontents20"/>
    <w:rPr>
      <w:rFonts w:ascii="Times New Roman" w:hAnsi="Times New Roman" w:cs="Times New Roman"/>
      <w:b/>
      <w:bCs/>
      <w:spacing w:val="6"/>
      <w:u w:val="none"/>
    </w:rPr>
  </w:style>
  <w:style w:type="paragraph" w:customStyle="1" w:styleId="Tableofcontents20">
    <w:name w:val="Table of contents (2)"/>
    <w:basedOn w:val="Normal"/>
    <w:link w:val="Tableofcontents2"/>
    <w:pPr>
      <w:shd w:val="clear" w:color="auto" w:fill="FFFFFF"/>
      <w:spacing w:before="24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6"/>
      <w:lang w:eastAsia="en-US"/>
    </w:rPr>
  </w:style>
  <w:style w:type="character" w:customStyle="1" w:styleId="Bodytext12">
    <w:name w:val="Body text (12)_"/>
    <w:link w:val="Bodytext120"/>
    <w:rPr>
      <w:rFonts w:ascii="Segoe UI" w:hAnsi="Segoe UI" w:cs="Segoe UI"/>
      <w:spacing w:val="4"/>
      <w:sz w:val="14"/>
      <w:szCs w:val="14"/>
      <w:u w:val="none"/>
    </w:rPr>
  </w:style>
  <w:style w:type="paragraph" w:customStyle="1" w:styleId="Bodytext120">
    <w:name w:val="Body text (12)"/>
    <w:basedOn w:val="Normal"/>
    <w:link w:val="Bodytext12"/>
    <w:pPr>
      <w:shd w:val="clear" w:color="auto" w:fill="FFFFFF"/>
      <w:spacing w:line="240" w:lineRule="atLeast"/>
      <w:jc w:val="right"/>
    </w:pPr>
    <w:rPr>
      <w:rFonts w:ascii="Segoe UI" w:hAnsi="Segoe UI" w:cs="Segoe UI"/>
      <w:color w:val="auto"/>
      <w:spacing w:val="4"/>
      <w:sz w:val="14"/>
      <w:szCs w:val="14"/>
      <w:lang w:eastAsia="en-US"/>
    </w:rPr>
  </w:style>
  <w:style w:type="character" w:customStyle="1" w:styleId="Bodytext12TimesNewRoman">
    <w:name w:val="Body text (12) + Times New Roman"/>
    <w:aliases w:val="12 pt,Spacing 0 pt159"/>
    <w:rPr>
      <w:rFonts w:ascii="Times New Roman" w:hAnsi="Times New Roman" w:cs="Times New Roman"/>
      <w:noProof/>
      <w:spacing w:val="1"/>
      <w:sz w:val="24"/>
      <w:szCs w:val="24"/>
      <w:u w:val="none"/>
    </w:rPr>
  </w:style>
  <w:style w:type="character" w:customStyle="1" w:styleId="Tableofcontents2CenturyGothic">
    <w:name w:val="Table of contents (2) + Century Gothic"/>
    <w:aliases w:val="11 pt,Italic30,Heading #3 + Times New Roman2,Spacing 2 pt"/>
    <w:rPr>
      <w:rFonts w:ascii="Century Gothic" w:hAnsi="Century Gothic" w:cs="Century Gothic"/>
      <w:b/>
      <w:bCs/>
      <w:i/>
      <w:iCs/>
      <w:spacing w:val="6"/>
      <w:sz w:val="22"/>
      <w:szCs w:val="22"/>
      <w:u w:val="none"/>
    </w:rPr>
  </w:style>
  <w:style w:type="character" w:customStyle="1" w:styleId="Tableofcontents2Italic">
    <w:name w:val="Table of contents (2) + Italic"/>
    <w:aliases w:val="Spacing 0 pt158"/>
    <w:rPr>
      <w:rFonts w:ascii="Times New Roman" w:hAnsi="Times New Roman" w:cs="Times New Roman"/>
      <w:b/>
      <w:bCs/>
      <w:i/>
      <w:iCs/>
      <w:noProof/>
      <w:spacing w:val="0"/>
      <w:u w:val="none"/>
    </w:rPr>
  </w:style>
  <w:style w:type="character" w:customStyle="1" w:styleId="Tableofcontents3">
    <w:name w:val="Table of contents (3)_"/>
    <w:link w:val="Tableofcontents30"/>
    <w:rPr>
      <w:rFonts w:ascii="Segoe UI" w:hAnsi="Segoe UI" w:cs="Segoe UI"/>
      <w:spacing w:val="101"/>
      <w:w w:val="40"/>
      <w:sz w:val="10"/>
      <w:szCs w:val="10"/>
      <w:u w:val="none"/>
    </w:rPr>
  </w:style>
  <w:style w:type="paragraph" w:customStyle="1" w:styleId="Tableofcontents30">
    <w:name w:val="Table of contents (3)"/>
    <w:basedOn w:val="Normal"/>
    <w:link w:val="Tableofcontents3"/>
    <w:pPr>
      <w:shd w:val="clear" w:color="auto" w:fill="FFFFFF"/>
      <w:spacing w:after="120" w:line="240" w:lineRule="atLeast"/>
      <w:jc w:val="both"/>
    </w:pPr>
    <w:rPr>
      <w:rFonts w:ascii="Segoe UI" w:hAnsi="Segoe UI" w:cs="Segoe UI"/>
      <w:color w:val="auto"/>
      <w:spacing w:val="101"/>
      <w:w w:val="40"/>
      <w:sz w:val="10"/>
      <w:szCs w:val="10"/>
      <w:lang w:eastAsia="en-US"/>
    </w:rPr>
  </w:style>
  <w:style w:type="character" w:customStyle="1" w:styleId="BodytextSegoeUI">
    <w:name w:val="Body text + Segoe UI"/>
    <w:aliases w:val="5 pt,Spacing 5 pt,Scale 40%,Body text (6) + Corbel"/>
    <w:rPr>
      <w:rFonts w:ascii="Segoe UI" w:hAnsi="Segoe UI" w:cs="Segoe UI"/>
      <w:spacing w:val="101"/>
      <w:w w:val="40"/>
      <w:sz w:val="10"/>
      <w:szCs w:val="10"/>
      <w:u w:val="none"/>
    </w:rPr>
  </w:style>
  <w:style w:type="character" w:customStyle="1" w:styleId="Bodytext55pt">
    <w:name w:val="Body text + 5.5 pt"/>
    <w:aliases w:val="Spacing 0 pt157"/>
    <w:rPr>
      <w:rFonts w:ascii="Times New Roman" w:hAnsi="Times New Roman" w:cs="Times New Roman"/>
      <w:spacing w:val="-2"/>
      <w:sz w:val="11"/>
      <w:szCs w:val="11"/>
      <w:u w:val="none"/>
    </w:rPr>
  </w:style>
  <w:style w:type="character" w:customStyle="1" w:styleId="Bodytext55pt1">
    <w:name w:val="Body text + 5.5 pt1"/>
    <w:aliases w:val="Italic29,Spacing 0 pt156"/>
    <w:rPr>
      <w:rFonts w:ascii="Times New Roman" w:hAnsi="Times New Roman" w:cs="Times New Roman"/>
      <w:i/>
      <w:iCs/>
      <w:noProof/>
      <w:spacing w:val="0"/>
      <w:sz w:val="11"/>
      <w:szCs w:val="11"/>
      <w:u w:val="none"/>
    </w:rPr>
  </w:style>
  <w:style w:type="character" w:customStyle="1" w:styleId="Footnote">
    <w:name w:val="Footnote_"/>
    <w:link w:val="Footnote0"/>
    <w:rPr>
      <w:rFonts w:ascii="Times New Roman" w:hAnsi="Times New Roman" w:cs="Times New Roman"/>
      <w:spacing w:val="1"/>
      <w:u w:val="none"/>
    </w:rPr>
  </w:style>
  <w:style w:type="paragraph" w:customStyle="1" w:styleId="Footnote0">
    <w:name w:val="Footnote"/>
    <w:basedOn w:val="Normal"/>
    <w:link w:val="Footnote"/>
    <w:pPr>
      <w:shd w:val="clear" w:color="auto" w:fill="FFFFFF"/>
      <w:spacing w:line="322" w:lineRule="exact"/>
      <w:ind w:firstLine="600"/>
      <w:jc w:val="both"/>
    </w:pPr>
    <w:rPr>
      <w:rFonts w:ascii="Times New Roman" w:hAnsi="Times New Roman" w:cs="Times New Roman"/>
      <w:color w:val="auto"/>
      <w:spacing w:val="1"/>
      <w:lang w:eastAsia="en-US"/>
    </w:rPr>
  </w:style>
  <w:style w:type="character" w:customStyle="1" w:styleId="Headerorfooter2">
    <w:name w:val="Header or footer (2)_"/>
    <w:link w:val="Headerorfooter20"/>
    <w:rPr>
      <w:rFonts w:ascii="Century Gothic" w:hAnsi="Century Gothic" w:cs="Century Gothic"/>
      <w:noProof/>
      <w:sz w:val="8"/>
      <w:szCs w:val="8"/>
      <w:u w:val="none"/>
    </w:rPr>
  </w:style>
  <w:style w:type="paragraph" w:customStyle="1" w:styleId="Headerorfooter20">
    <w:name w:val="Header or footer (2)"/>
    <w:basedOn w:val="Normal"/>
    <w:link w:val="Headerorfooter2"/>
    <w:pPr>
      <w:shd w:val="clear" w:color="auto" w:fill="FFFFFF"/>
      <w:spacing w:line="240" w:lineRule="atLeast"/>
    </w:pPr>
    <w:rPr>
      <w:rFonts w:ascii="Century Gothic" w:hAnsi="Century Gothic" w:cs="Century Gothic"/>
      <w:noProof/>
      <w:color w:val="auto"/>
      <w:sz w:val="8"/>
      <w:szCs w:val="8"/>
      <w:lang w:eastAsia="en-US"/>
    </w:rPr>
  </w:style>
  <w:style w:type="character" w:customStyle="1" w:styleId="Tableofcontents4">
    <w:name w:val="Table of contents (4)_"/>
    <w:link w:val="Tableofcontents40"/>
    <w:rPr>
      <w:rFonts w:ascii="Times New Roman" w:hAnsi="Times New Roman" w:cs="Times New Roman"/>
      <w:sz w:val="26"/>
      <w:szCs w:val="26"/>
      <w:u w:val="none"/>
    </w:rPr>
  </w:style>
  <w:style w:type="paragraph" w:customStyle="1" w:styleId="Tableofcontents40">
    <w:name w:val="Table of contents (4)"/>
    <w:basedOn w:val="Normal"/>
    <w:link w:val="Tableofcontents4"/>
    <w:pPr>
      <w:shd w:val="clear" w:color="auto" w:fill="FFFFFF"/>
      <w:spacing w:after="180" w:line="326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Tableofcontents3TimesNewRoman">
    <w:name w:val="Table of contents (3) + Times New Roman"/>
    <w:aliases w:val="12 pt5,Spacing 0 pt155,Scale 100%4"/>
    <w:rPr>
      <w:rFonts w:ascii="Times New Roman" w:hAnsi="Times New Roman" w:cs="Times New Roman"/>
      <w:noProof/>
      <w:spacing w:val="1"/>
      <w:w w:val="100"/>
      <w:sz w:val="24"/>
      <w:szCs w:val="24"/>
      <w:u w:val="none"/>
    </w:rPr>
  </w:style>
  <w:style w:type="character" w:customStyle="1" w:styleId="Headerorfooter3">
    <w:name w:val="Header or footer (3)_"/>
    <w:link w:val="Headerorfooter30"/>
    <w:rPr>
      <w:rFonts w:ascii="Times New Roman" w:hAnsi="Times New Roman" w:cs="Times New Roman"/>
      <w:i/>
      <w:iCs/>
      <w:spacing w:val="7"/>
      <w:sz w:val="17"/>
      <w:szCs w:val="17"/>
      <w:u w:val="none"/>
    </w:rPr>
  </w:style>
  <w:style w:type="paragraph" w:customStyle="1" w:styleId="Headerorfooter30">
    <w:name w:val="Header or footer (3)"/>
    <w:basedOn w:val="Normal"/>
    <w:link w:val="Headerorfooter3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7"/>
      <w:sz w:val="17"/>
      <w:szCs w:val="17"/>
      <w:lang w:eastAsia="en-US"/>
    </w:rPr>
  </w:style>
  <w:style w:type="character" w:customStyle="1" w:styleId="Bodytext11TimesNewRoman1">
    <w:name w:val="Body text (11) + Times New Roman1"/>
    <w:aliases w:val="12 pt4,Spacing 0 pt154,Scale 100%3"/>
    <w:rPr>
      <w:rFonts w:ascii="Times New Roman" w:hAnsi="Times New Roman" w:cs="Times New Roman"/>
      <w:noProof/>
      <w:spacing w:val="1"/>
      <w:w w:val="100"/>
      <w:sz w:val="24"/>
      <w:szCs w:val="24"/>
      <w:u w:val="none"/>
    </w:rPr>
  </w:style>
  <w:style w:type="character" w:customStyle="1" w:styleId="TableofcontentsCenturyGothic">
    <w:name w:val="Table of contents + Century Gothic"/>
    <w:aliases w:val="4 pt,Spacing 0 pt153"/>
    <w:rPr>
      <w:rFonts w:ascii="Century Gothic" w:hAnsi="Century Gothic" w:cs="Century Gothic"/>
      <w:noProof/>
      <w:spacing w:val="0"/>
      <w:sz w:val="8"/>
      <w:szCs w:val="8"/>
      <w:u w:val="none"/>
    </w:rPr>
  </w:style>
  <w:style w:type="character" w:customStyle="1" w:styleId="Headerorfooter3Spacing0pt">
    <w:name w:val="Header or footer (3) + Spacing 0 pt"/>
    <w:rPr>
      <w:rFonts w:ascii="Times New Roman" w:hAnsi="Times New Roman" w:cs="Times New Roman"/>
      <w:i/>
      <w:iCs/>
      <w:noProof/>
      <w:spacing w:val="0"/>
      <w:sz w:val="17"/>
      <w:szCs w:val="17"/>
      <w:u w:val="none"/>
    </w:rPr>
  </w:style>
  <w:style w:type="character" w:customStyle="1" w:styleId="BodytextSpacing0pt">
    <w:name w:val="Body text + Spacing 0 pt"/>
    <w:rPr>
      <w:rFonts w:ascii="Times New Roman" w:hAnsi="Times New Roman" w:cs="Times New Roman"/>
      <w:spacing w:val="2"/>
      <w:u w:val="none"/>
    </w:rPr>
  </w:style>
  <w:style w:type="character" w:customStyle="1" w:styleId="Bodytext3Spacing0pt">
    <w:name w:val="Body text (3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erorfooterSpacing0pt">
    <w:name w:val="Header or footer + Spacing 0 pt"/>
    <w:rPr>
      <w:rFonts w:ascii="Times New Roman" w:hAnsi="Times New Roman" w:cs="Times New Roman"/>
      <w:b/>
      <w:bCs/>
      <w:spacing w:val="11"/>
      <w:sz w:val="19"/>
      <w:szCs w:val="19"/>
      <w:u w:val="none"/>
    </w:rPr>
  </w:style>
  <w:style w:type="character" w:customStyle="1" w:styleId="Bodytext9Spacing0pt">
    <w:name w:val="Body text (9) + Spacing 0 pt"/>
    <w:rPr>
      <w:rFonts w:ascii="Times New Roman" w:hAnsi="Times New Roman" w:cs="Times New Roman"/>
      <w:spacing w:val="-6"/>
      <w:sz w:val="20"/>
      <w:szCs w:val="20"/>
      <w:u w:val="none"/>
    </w:rPr>
  </w:style>
  <w:style w:type="character" w:customStyle="1" w:styleId="Bodytext9Spacing0pt2">
    <w:name w:val="Body text (9) + Spacing 0 pt2"/>
    <w:rPr>
      <w:rFonts w:ascii="Times New Roman" w:hAnsi="Times New Roman" w:cs="Times New Roman"/>
      <w:spacing w:val="15"/>
      <w:sz w:val="20"/>
      <w:szCs w:val="20"/>
      <w:u w:val="none"/>
    </w:rPr>
  </w:style>
  <w:style w:type="character" w:customStyle="1" w:styleId="Headerorfooter4">
    <w:name w:val="Header or footer (4)_"/>
    <w:link w:val="Headerorfooter40"/>
    <w:rPr>
      <w:rFonts w:ascii="Arial" w:hAnsi="Arial" w:cs="Arial"/>
      <w:i/>
      <w:iCs/>
      <w:noProof/>
      <w:sz w:val="10"/>
      <w:szCs w:val="10"/>
      <w:u w:val="none"/>
    </w:rPr>
  </w:style>
  <w:style w:type="paragraph" w:customStyle="1" w:styleId="Headerorfooter40">
    <w:name w:val="Header or footer (4)"/>
    <w:basedOn w:val="Normal"/>
    <w:link w:val="Headerorfooter4"/>
    <w:pPr>
      <w:shd w:val="clear" w:color="auto" w:fill="FFFFFF"/>
      <w:spacing w:line="240" w:lineRule="atLeast"/>
    </w:pPr>
    <w:rPr>
      <w:rFonts w:ascii="Arial" w:hAnsi="Arial" w:cs="Arial"/>
      <w:i/>
      <w:iCs/>
      <w:noProof/>
      <w:color w:val="auto"/>
      <w:sz w:val="10"/>
      <w:szCs w:val="10"/>
      <w:lang w:eastAsia="en-US"/>
    </w:rPr>
  </w:style>
  <w:style w:type="character" w:customStyle="1" w:styleId="Bodytext13pt3">
    <w:name w:val="Body text + 13 pt3"/>
    <w:aliases w:val="Spacing 0 pt152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BodytextItalic3">
    <w:name w:val="Body text + Italic3"/>
    <w:aliases w:val="Spacing 0 pt151"/>
    <w:rPr>
      <w:rFonts w:ascii="Times New Roman" w:hAnsi="Times New Roman" w:cs="Times New Roman"/>
      <w:i/>
      <w:iCs/>
      <w:spacing w:val="0"/>
      <w:u w:val="none"/>
    </w:rPr>
  </w:style>
  <w:style w:type="character" w:customStyle="1" w:styleId="Bodytext13">
    <w:name w:val="Body text (13)_"/>
    <w:link w:val="Bodytext130"/>
    <w:rPr>
      <w:rFonts w:ascii="Times New Roman" w:hAnsi="Times New Roman" w:cs="Times New Roman"/>
      <w:b/>
      <w:bCs/>
      <w:spacing w:val="9"/>
      <w:sz w:val="21"/>
      <w:szCs w:val="21"/>
      <w:u w:val="none"/>
    </w:rPr>
  </w:style>
  <w:style w:type="paragraph" w:customStyle="1" w:styleId="Bodytext130">
    <w:name w:val="Body text (13)"/>
    <w:basedOn w:val="Normal"/>
    <w:link w:val="Bodytext13"/>
    <w:pPr>
      <w:shd w:val="clear" w:color="auto" w:fill="FFFFFF"/>
      <w:spacing w:after="540" w:line="240" w:lineRule="atLeast"/>
      <w:jc w:val="right"/>
    </w:pPr>
    <w:rPr>
      <w:rFonts w:ascii="Times New Roman" w:hAnsi="Times New Roman" w:cs="Times New Roman"/>
      <w:b/>
      <w:bCs/>
      <w:color w:val="auto"/>
      <w:spacing w:val="9"/>
      <w:sz w:val="21"/>
      <w:szCs w:val="21"/>
      <w:lang w:eastAsia="en-US"/>
    </w:rPr>
  </w:style>
  <w:style w:type="character" w:customStyle="1" w:styleId="Bodytext2Spacing0pt">
    <w:name w:val="Body text (2) + Spacing 0 pt"/>
    <w:rPr>
      <w:rFonts w:ascii="Segoe UI" w:hAnsi="Segoe UI" w:cs="Segoe UI"/>
      <w:spacing w:val="0"/>
      <w:sz w:val="14"/>
      <w:szCs w:val="14"/>
      <w:u w:val="none"/>
    </w:rPr>
  </w:style>
  <w:style w:type="character" w:customStyle="1" w:styleId="Bodytext14">
    <w:name w:val="Body text (14)_"/>
    <w:link w:val="Bodytext140"/>
    <w:rPr>
      <w:spacing w:val="26"/>
      <w:sz w:val="8"/>
      <w:szCs w:val="8"/>
      <w:u w:val="none"/>
    </w:rPr>
  </w:style>
  <w:style w:type="paragraph" w:customStyle="1" w:styleId="Bodytext140">
    <w:name w:val="Body text (14)"/>
    <w:basedOn w:val="Normal"/>
    <w:link w:val="Bodytext14"/>
    <w:pPr>
      <w:shd w:val="clear" w:color="auto" w:fill="FFFFFF"/>
      <w:spacing w:line="240" w:lineRule="atLeast"/>
      <w:jc w:val="both"/>
    </w:pPr>
    <w:rPr>
      <w:rFonts w:cs="Times New Roman"/>
      <w:color w:val="auto"/>
      <w:spacing w:val="26"/>
      <w:sz w:val="8"/>
      <w:szCs w:val="8"/>
      <w:lang w:eastAsia="en-US"/>
    </w:rPr>
  </w:style>
  <w:style w:type="character" w:customStyle="1" w:styleId="Bodytext14TimesNewRoman">
    <w:name w:val="Body text (14) + Times New Roman"/>
    <w:aliases w:val="Italic28,Spacing 0 pt150"/>
    <w:rPr>
      <w:rFonts w:ascii="Times New Roman" w:hAnsi="Times New Roman" w:cs="Times New Roman"/>
      <w:i/>
      <w:iCs/>
      <w:spacing w:val="26"/>
      <w:sz w:val="8"/>
      <w:szCs w:val="8"/>
      <w:u w:val="none"/>
    </w:rPr>
  </w:style>
  <w:style w:type="character" w:customStyle="1" w:styleId="Bodytext14TimesNewRoman1">
    <w:name w:val="Body text (14) + Times New Roman1"/>
    <w:aliases w:val="7.5 pt4,Italic27,Spacing 0 pt149"/>
    <w:rPr>
      <w:rFonts w:ascii="Times New Roman" w:hAnsi="Times New Roman" w:cs="Times New Roman"/>
      <w:i/>
      <w:iCs/>
      <w:noProof/>
      <w:spacing w:val="0"/>
      <w:sz w:val="15"/>
      <w:szCs w:val="15"/>
      <w:u w:val="none"/>
    </w:rPr>
  </w:style>
  <w:style w:type="character" w:customStyle="1" w:styleId="Tableofcontents5">
    <w:name w:val="Table of contents (5)_"/>
    <w:link w:val="Tableofcontents50"/>
    <w:rPr>
      <w:spacing w:val="26"/>
      <w:sz w:val="8"/>
      <w:szCs w:val="8"/>
      <w:u w:val="none"/>
    </w:rPr>
  </w:style>
  <w:style w:type="paragraph" w:customStyle="1" w:styleId="Tableofcontents50">
    <w:name w:val="Table of contents (5)"/>
    <w:basedOn w:val="Normal"/>
    <w:link w:val="Tableofcontents5"/>
    <w:pPr>
      <w:shd w:val="clear" w:color="auto" w:fill="FFFFFF"/>
      <w:spacing w:line="67" w:lineRule="exact"/>
      <w:jc w:val="both"/>
    </w:pPr>
    <w:rPr>
      <w:rFonts w:cs="Times New Roman"/>
      <w:color w:val="auto"/>
      <w:spacing w:val="26"/>
      <w:sz w:val="8"/>
      <w:szCs w:val="8"/>
      <w:lang w:eastAsia="en-US"/>
    </w:rPr>
  </w:style>
  <w:style w:type="character" w:customStyle="1" w:styleId="Tableofcontents5TimesNewRoman">
    <w:name w:val="Table of contents (5) + Times New Roman"/>
    <w:aliases w:val="Italic26,Spacing 0 pt148"/>
    <w:rPr>
      <w:rFonts w:ascii="Times New Roman" w:hAnsi="Times New Roman" w:cs="Times New Roman"/>
      <w:i/>
      <w:iCs/>
      <w:spacing w:val="26"/>
      <w:sz w:val="8"/>
      <w:szCs w:val="8"/>
      <w:u w:val="none"/>
    </w:rPr>
  </w:style>
  <w:style w:type="character" w:customStyle="1" w:styleId="TableofcontentsSpacing0pt">
    <w:name w:val="Table of contents + Spacing 0 pt"/>
    <w:rPr>
      <w:rFonts w:ascii="Times New Roman" w:hAnsi="Times New Roman" w:cs="Times New Roman"/>
      <w:spacing w:val="2"/>
      <w:u w:val="none"/>
    </w:rPr>
  </w:style>
  <w:style w:type="character" w:customStyle="1" w:styleId="Tableofcontents2Spacing0pt">
    <w:name w:val="Table of contents (2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15">
    <w:name w:val="Body text (15)_"/>
    <w:link w:val="Bodytext150"/>
    <w:rPr>
      <w:rFonts w:ascii="Times New Roman" w:hAnsi="Times New Roman" w:cs="Times New Roman"/>
      <w:sz w:val="26"/>
      <w:szCs w:val="26"/>
      <w:u w:val="none"/>
    </w:rPr>
  </w:style>
  <w:style w:type="paragraph" w:customStyle="1" w:styleId="Bodytext150">
    <w:name w:val="Body text (15)"/>
    <w:basedOn w:val="Normal"/>
    <w:link w:val="Bodytext15"/>
    <w:pPr>
      <w:shd w:val="clear" w:color="auto" w:fill="FFFFFF"/>
      <w:spacing w:after="240" w:line="326" w:lineRule="exact"/>
      <w:jc w:val="both"/>
    </w:pPr>
    <w:rPr>
      <w:rFonts w:ascii="Times New Roman" w:hAnsi="Times New Roman" w:cs="Times New Roman"/>
      <w:color w:val="auto"/>
      <w:sz w:val="26"/>
      <w:szCs w:val="26"/>
      <w:lang w:eastAsia="en-US"/>
    </w:rPr>
  </w:style>
  <w:style w:type="character" w:customStyle="1" w:styleId="Bodytext16">
    <w:name w:val="Body text (16)_"/>
    <w:link w:val="Bodytext160"/>
    <w:rPr>
      <w:rFonts w:ascii="Segoe UI" w:hAnsi="Segoe UI" w:cs="Segoe UI"/>
      <w:w w:val="30"/>
      <w:sz w:val="17"/>
      <w:szCs w:val="17"/>
      <w:u w:val="none"/>
    </w:rPr>
  </w:style>
  <w:style w:type="paragraph" w:customStyle="1" w:styleId="Bodytext160">
    <w:name w:val="Body text (16)"/>
    <w:basedOn w:val="Normal"/>
    <w:link w:val="Bodytext16"/>
    <w:pPr>
      <w:shd w:val="clear" w:color="auto" w:fill="FFFFFF"/>
      <w:spacing w:line="240" w:lineRule="atLeast"/>
    </w:pPr>
    <w:rPr>
      <w:rFonts w:ascii="Segoe UI" w:hAnsi="Segoe UI" w:cs="Segoe UI"/>
      <w:color w:val="auto"/>
      <w:w w:val="30"/>
      <w:sz w:val="17"/>
      <w:szCs w:val="17"/>
      <w:lang w:eastAsia="en-US"/>
    </w:rPr>
  </w:style>
  <w:style w:type="character" w:customStyle="1" w:styleId="Tableofcontents13pt">
    <w:name w:val="Table of contents + 13 pt"/>
    <w:aliases w:val="Spacing 0 pt147"/>
    <w:rPr>
      <w:rFonts w:ascii="Times New Roman" w:hAnsi="Times New Roman" w:cs="Times New Roman"/>
      <w:spacing w:val="0"/>
      <w:sz w:val="26"/>
      <w:szCs w:val="26"/>
      <w:u w:val="none"/>
    </w:rPr>
  </w:style>
  <w:style w:type="character" w:customStyle="1" w:styleId="Bodytext17">
    <w:name w:val="Body text (17)_"/>
    <w:link w:val="Bodytext170"/>
    <w:rPr>
      <w:rFonts w:ascii="Times New Roman" w:hAnsi="Times New Roman" w:cs="Times New Roman"/>
      <w:i/>
      <w:iCs/>
      <w:sz w:val="15"/>
      <w:szCs w:val="15"/>
      <w:u w:val="none"/>
    </w:rPr>
  </w:style>
  <w:style w:type="paragraph" w:customStyle="1" w:styleId="Bodytext170">
    <w:name w:val="Body text (17)"/>
    <w:basedOn w:val="Normal"/>
    <w:link w:val="Bodytext17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i/>
      <w:iCs/>
      <w:color w:val="auto"/>
      <w:sz w:val="15"/>
      <w:szCs w:val="15"/>
      <w:lang w:eastAsia="en-US"/>
    </w:rPr>
  </w:style>
  <w:style w:type="character" w:customStyle="1" w:styleId="Bodytext17SegoeUI">
    <w:name w:val="Body text (17) + Segoe UI"/>
    <w:aliases w:val="7 pt,Not Italic,Body text (8) + Bold"/>
    <w:rPr>
      <w:rFonts w:ascii="Segoe UI" w:hAnsi="Segoe UI" w:cs="Segoe UI"/>
      <w:i/>
      <w:iCs/>
      <w:sz w:val="14"/>
      <w:szCs w:val="14"/>
      <w:u w:val="none"/>
    </w:rPr>
  </w:style>
  <w:style w:type="character" w:customStyle="1" w:styleId="Bodytext17SegoeUI1">
    <w:name w:val="Body text (17) + Segoe UI1"/>
    <w:aliases w:val="5 pt5,Not Italic11,Spacing 0 pt146,Scale 40%6"/>
    <w:rPr>
      <w:rFonts w:ascii="Segoe UI" w:hAnsi="Segoe UI" w:cs="Segoe UI"/>
      <w:i/>
      <w:iCs/>
      <w:noProof/>
      <w:spacing w:val="-7"/>
      <w:w w:val="40"/>
      <w:sz w:val="10"/>
      <w:szCs w:val="10"/>
      <w:u w:val="none"/>
    </w:rPr>
  </w:style>
  <w:style w:type="character" w:customStyle="1" w:styleId="Heading2">
    <w:name w:val="Heading #2_"/>
    <w:link w:val="Heading20"/>
    <w:rPr>
      <w:rFonts w:ascii="Segoe UI" w:hAnsi="Segoe UI" w:cs="Segoe UI"/>
      <w:sz w:val="14"/>
      <w:szCs w:val="14"/>
      <w:u w:val="none"/>
    </w:rPr>
  </w:style>
  <w:style w:type="paragraph" w:customStyle="1" w:styleId="Heading20">
    <w:name w:val="Heading #2"/>
    <w:basedOn w:val="Normal"/>
    <w:link w:val="Heading2"/>
    <w:pPr>
      <w:shd w:val="clear" w:color="auto" w:fill="FFFFFF"/>
      <w:spacing w:line="240" w:lineRule="atLeast"/>
      <w:jc w:val="both"/>
      <w:outlineLvl w:val="1"/>
    </w:pPr>
    <w:rPr>
      <w:rFonts w:ascii="Segoe UI" w:hAnsi="Segoe UI" w:cs="Segoe UI"/>
      <w:color w:val="auto"/>
      <w:sz w:val="14"/>
      <w:szCs w:val="14"/>
      <w:lang w:eastAsia="en-US"/>
    </w:rPr>
  </w:style>
  <w:style w:type="character" w:customStyle="1" w:styleId="Heading2TimesNewRoman">
    <w:name w:val="Heading #2 + Times New Roman"/>
    <w:aliases w:val="12 pt3,Spacing 0 pt145"/>
    <w:rPr>
      <w:rFonts w:ascii="Times New Roman" w:hAnsi="Times New Roman" w:cs="Times New Roman"/>
      <w:noProof/>
      <w:spacing w:val="2"/>
      <w:sz w:val="24"/>
      <w:szCs w:val="24"/>
      <w:u w:val="none"/>
    </w:rPr>
  </w:style>
  <w:style w:type="character" w:customStyle="1" w:styleId="BodytextSegoeUI4">
    <w:name w:val="Body text + Segoe UI4"/>
    <w:aliases w:val="7 pt1,Spacing 0 pt144"/>
    <w:rPr>
      <w:rFonts w:ascii="Segoe UI" w:hAnsi="Segoe UI" w:cs="Segoe UI"/>
      <w:noProof/>
      <w:spacing w:val="0"/>
      <w:sz w:val="14"/>
      <w:szCs w:val="14"/>
      <w:u w:val="none"/>
    </w:rPr>
  </w:style>
  <w:style w:type="character" w:customStyle="1" w:styleId="Bodytext1512pt">
    <w:name w:val="Body text (15) + 12 pt"/>
    <w:aliases w:val="Spacing 0 pt143"/>
    <w:rPr>
      <w:rFonts w:ascii="Times New Roman" w:hAnsi="Times New Roman" w:cs="Times New Roman"/>
      <w:spacing w:val="2"/>
      <w:sz w:val="24"/>
      <w:szCs w:val="24"/>
      <w:u w:val="none"/>
    </w:rPr>
  </w:style>
  <w:style w:type="character" w:customStyle="1" w:styleId="Bodytext3NotBold2">
    <w:name w:val="Body text (3) + Not Bold2"/>
    <w:aliases w:val="Spacing 0 pt142"/>
    <w:rPr>
      <w:rFonts w:ascii="Times New Roman" w:hAnsi="Times New Roman" w:cs="Times New Roman"/>
      <w:b/>
      <w:bCs/>
      <w:spacing w:val="2"/>
      <w:u w:val="none"/>
    </w:rPr>
  </w:style>
  <w:style w:type="character" w:customStyle="1" w:styleId="Bodytext18">
    <w:name w:val="Body text (18)_"/>
    <w:link w:val="Bodytext180"/>
    <w:rPr>
      <w:rFonts w:ascii="Times New Roman" w:hAnsi="Times New Roman" w:cs="Times New Roman"/>
      <w:i/>
      <w:iCs/>
      <w:noProof/>
      <w:sz w:val="20"/>
      <w:szCs w:val="20"/>
      <w:u w:val="none"/>
    </w:rPr>
  </w:style>
  <w:style w:type="paragraph" w:customStyle="1" w:styleId="Bodytext180">
    <w:name w:val="Body text (18)"/>
    <w:basedOn w:val="Normal"/>
    <w:link w:val="Bodytext18"/>
    <w:pPr>
      <w:shd w:val="clear" w:color="auto" w:fill="FFFFFF"/>
      <w:spacing w:before="120" w:line="240" w:lineRule="atLeast"/>
      <w:jc w:val="right"/>
    </w:pPr>
    <w:rPr>
      <w:rFonts w:ascii="Times New Roman" w:hAnsi="Times New Roman" w:cs="Times New Roman"/>
      <w:i/>
      <w:iCs/>
      <w:noProof/>
      <w:color w:val="auto"/>
      <w:sz w:val="20"/>
      <w:szCs w:val="20"/>
      <w:lang w:eastAsia="en-US"/>
    </w:rPr>
  </w:style>
  <w:style w:type="character" w:customStyle="1" w:styleId="Headerorfooter5">
    <w:name w:val="Header or footer (5)_"/>
    <w:link w:val="Headerorfooter5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erorfooter50">
    <w:name w:val="Header or footer (5)"/>
    <w:basedOn w:val="Normal"/>
    <w:link w:val="Headerorfooter5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Bodytext2TimesNewRoman1">
    <w:name w:val="Body text (2) + Times New Roman1"/>
    <w:aliases w:val="7.5 pt3,Italic25,Spacing 0 pt141"/>
    <w:rPr>
      <w:rFonts w:ascii="Times New Roman" w:hAnsi="Times New Roman" w:cs="Times New Roman"/>
      <w:i/>
      <w:iCs/>
      <w:noProof/>
      <w:spacing w:val="0"/>
      <w:sz w:val="15"/>
      <w:szCs w:val="15"/>
      <w:u w:val="none"/>
    </w:rPr>
  </w:style>
  <w:style w:type="character" w:customStyle="1" w:styleId="Bodytext210pt">
    <w:name w:val="Body text (2) + 10 pt"/>
    <w:aliases w:val="Spacing 0 pt140,Spacing -1 pt"/>
    <w:rPr>
      <w:rFonts w:ascii="Segoe UI" w:hAnsi="Segoe UI" w:cs="Segoe UI"/>
      <w:spacing w:val="-18"/>
      <w:sz w:val="20"/>
      <w:szCs w:val="20"/>
      <w:u w:val="none"/>
    </w:rPr>
  </w:style>
  <w:style w:type="character" w:customStyle="1" w:styleId="Bodytext19">
    <w:name w:val="Body text (19)_"/>
    <w:link w:val="Bodytext190"/>
    <w:rPr>
      <w:rFonts w:ascii="Segoe UI" w:hAnsi="Segoe UI" w:cs="Segoe UI"/>
      <w:spacing w:val="10"/>
      <w:w w:val="350"/>
      <w:sz w:val="8"/>
      <w:szCs w:val="8"/>
      <w:u w:val="none"/>
    </w:rPr>
  </w:style>
  <w:style w:type="paragraph" w:customStyle="1" w:styleId="Bodytext190">
    <w:name w:val="Body text (19)"/>
    <w:basedOn w:val="Normal"/>
    <w:link w:val="Bodytext19"/>
    <w:pPr>
      <w:shd w:val="clear" w:color="auto" w:fill="FFFFFF"/>
      <w:spacing w:line="240" w:lineRule="atLeast"/>
      <w:jc w:val="both"/>
    </w:pPr>
    <w:rPr>
      <w:rFonts w:ascii="Segoe UI" w:hAnsi="Segoe UI" w:cs="Segoe UI"/>
      <w:color w:val="auto"/>
      <w:spacing w:val="10"/>
      <w:w w:val="350"/>
      <w:sz w:val="8"/>
      <w:szCs w:val="8"/>
      <w:lang w:eastAsia="en-US"/>
    </w:rPr>
  </w:style>
  <w:style w:type="character" w:customStyle="1" w:styleId="Bodytext19CourierNew">
    <w:name w:val="Body text (19) + Courier New"/>
    <w:aliases w:val="4.5 pt,Italic24,Spacing 0 pt139,Scale 100%2"/>
    <w:rPr>
      <w:rFonts w:ascii="Courier New" w:hAnsi="Courier New" w:cs="Courier New"/>
      <w:i/>
      <w:iCs/>
      <w:spacing w:val="0"/>
      <w:w w:val="100"/>
      <w:sz w:val="9"/>
      <w:szCs w:val="9"/>
      <w:u w:val="none"/>
    </w:rPr>
  </w:style>
  <w:style w:type="character" w:customStyle="1" w:styleId="Bodytext155pt">
    <w:name w:val="Body text + 15.5 pt"/>
    <w:aliases w:val="Bold34,Spacing 0 pt138"/>
    <w:rPr>
      <w:rFonts w:ascii="Times New Roman" w:hAnsi="Times New Roman" w:cs="Times New Roman"/>
      <w:b/>
      <w:bCs/>
      <w:spacing w:val="-2"/>
      <w:sz w:val="31"/>
      <w:szCs w:val="31"/>
      <w:u w:val="none"/>
    </w:rPr>
  </w:style>
  <w:style w:type="character" w:customStyle="1" w:styleId="Tableofcontents6">
    <w:name w:val="Table of contents (6)_"/>
    <w:link w:val="Tableofcontents60"/>
    <w:rPr>
      <w:rFonts w:ascii="Times New Roman" w:hAnsi="Times New Roman" w:cs="Times New Roman"/>
      <w:b/>
      <w:bCs/>
      <w:spacing w:val="5"/>
      <w:u w:val="none"/>
    </w:rPr>
  </w:style>
  <w:style w:type="paragraph" w:customStyle="1" w:styleId="Tableofcontents60">
    <w:name w:val="Table of contents (6)"/>
    <w:basedOn w:val="Normal"/>
    <w:link w:val="Tableofcontents6"/>
    <w:pPr>
      <w:shd w:val="clear" w:color="auto" w:fill="FFFFFF"/>
      <w:spacing w:before="240" w:after="240" w:line="341" w:lineRule="exact"/>
      <w:ind w:firstLine="580"/>
      <w:jc w:val="both"/>
    </w:pPr>
    <w:rPr>
      <w:rFonts w:ascii="Times New Roman" w:hAnsi="Times New Roman" w:cs="Times New Roman"/>
      <w:b/>
      <w:bCs/>
      <w:color w:val="auto"/>
      <w:spacing w:val="5"/>
      <w:lang w:eastAsia="en-US"/>
    </w:rPr>
  </w:style>
  <w:style w:type="character" w:customStyle="1" w:styleId="Tableofcontents6Spacing0pt">
    <w:name w:val="Table of contents (6) + Spacing 0 pt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3Corbel">
    <w:name w:val="Body text (3) + Corbel"/>
    <w:aliases w:val="7.5 pt2,Not Bold,Spacing 0 pt137,Body text (2) + 8.5 pt1"/>
    <w:rPr>
      <w:rFonts w:ascii="Corbel" w:hAnsi="Corbel" w:cs="Corbel"/>
      <w:b/>
      <w:bCs/>
      <w:noProof/>
      <w:spacing w:val="0"/>
      <w:sz w:val="15"/>
      <w:szCs w:val="15"/>
      <w:u w:val="none"/>
    </w:rPr>
  </w:style>
  <w:style w:type="character" w:customStyle="1" w:styleId="Tableofcontents2Spacing0pt1">
    <w:name w:val="Table of contents (2) + Spacing 0 pt1"/>
    <w:rPr>
      <w:rFonts w:ascii="Times New Roman" w:hAnsi="Times New Roman" w:cs="Times New Roman"/>
      <w:b/>
      <w:bCs/>
      <w:spacing w:val="5"/>
      <w:u w:val="none"/>
    </w:rPr>
  </w:style>
  <w:style w:type="character" w:customStyle="1" w:styleId="Heading10">
    <w:name w:val="Heading #10_"/>
    <w:link w:val="Heading100"/>
    <w:rPr>
      <w:rFonts w:ascii="Times New Roman" w:hAnsi="Times New Roman" w:cs="Times New Roman"/>
      <w:spacing w:val="2"/>
      <w:u w:val="none"/>
    </w:rPr>
  </w:style>
  <w:style w:type="paragraph" w:customStyle="1" w:styleId="Heading100">
    <w:name w:val="Heading #10"/>
    <w:basedOn w:val="Normal"/>
    <w:link w:val="Heading10"/>
    <w:pPr>
      <w:shd w:val="clear" w:color="auto" w:fill="FFFFFF"/>
      <w:spacing w:before="240" w:line="240" w:lineRule="atLeast"/>
      <w:jc w:val="righ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Tableofcontents7">
    <w:name w:val="Table of contents (7)_"/>
    <w:link w:val="Tableofcontents7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Tableofcontents70">
    <w:name w:val="Table of contents (7)"/>
    <w:basedOn w:val="Normal"/>
    <w:link w:val="Tableofcontents7"/>
    <w:pPr>
      <w:shd w:val="clear" w:color="auto" w:fill="FFFFFF"/>
      <w:spacing w:before="24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Tableofcontents8">
    <w:name w:val="Table of contents (8)_"/>
    <w:link w:val="Tableofcontents80"/>
    <w:rPr>
      <w:rFonts w:ascii="Segoe UI" w:hAnsi="Segoe UI" w:cs="Segoe UI"/>
      <w:noProof/>
      <w:sz w:val="14"/>
      <w:szCs w:val="14"/>
      <w:u w:val="none"/>
    </w:rPr>
  </w:style>
  <w:style w:type="paragraph" w:customStyle="1" w:styleId="Tableofcontents80">
    <w:name w:val="Table of contents (8)"/>
    <w:basedOn w:val="Normal"/>
    <w:link w:val="Tableofcontents8"/>
    <w:pPr>
      <w:shd w:val="clear" w:color="auto" w:fill="FFFFFF"/>
      <w:spacing w:after="60" w:line="240" w:lineRule="atLeast"/>
      <w:jc w:val="right"/>
    </w:pPr>
    <w:rPr>
      <w:rFonts w:ascii="Segoe UI" w:hAnsi="Segoe UI" w:cs="Segoe UI"/>
      <w:noProof/>
      <w:color w:val="auto"/>
      <w:sz w:val="14"/>
      <w:szCs w:val="14"/>
      <w:lang w:eastAsia="en-US"/>
    </w:rPr>
  </w:style>
  <w:style w:type="character" w:customStyle="1" w:styleId="Bodytext10Spacing0pt">
    <w:name w:val="Body text (10) + Spacing 0 pt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character" w:customStyle="1" w:styleId="Bodytext1012pt">
    <w:name w:val="Body text (10) + 12 pt"/>
    <w:aliases w:val="Spacing 0 pt136"/>
    <w:rPr>
      <w:rFonts w:ascii="Times New Roman" w:hAnsi="Times New Roman" w:cs="Times New Roman"/>
      <w:b/>
      <w:bCs/>
      <w:spacing w:val="5"/>
      <w:sz w:val="24"/>
      <w:szCs w:val="24"/>
      <w:u w:val="none"/>
    </w:rPr>
  </w:style>
  <w:style w:type="character" w:customStyle="1" w:styleId="Bodytext10125pt">
    <w:name w:val="Body text (10) + 12.5 pt"/>
    <w:aliases w:val="Spacing 0 pt135"/>
    <w:rPr>
      <w:rFonts w:ascii="Times New Roman" w:hAnsi="Times New Roman" w:cs="Times New Roman"/>
      <w:b/>
      <w:bCs/>
      <w:spacing w:val="-2"/>
      <w:sz w:val="25"/>
      <w:szCs w:val="25"/>
      <w:u w:val="none"/>
    </w:rPr>
  </w:style>
  <w:style w:type="character" w:customStyle="1" w:styleId="Heading11">
    <w:name w:val="Heading #11_"/>
    <w:link w:val="Heading11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110">
    <w:name w:val="Heading #11"/>
    <w:basedOn w:val="Normal"/>
    <w:link w:val="Heading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Heading11SegoeUI">
    <w:name w:val="Heading #11 + Segoe UI"/>
    <w:aliases w:val="4.5 pt2,Not Bold16,Spacing 0 pt134"/>
    <w:rPr>
      <w:rFonts w:ascii="Segoe UI" w:hAnsi="Segoe UI" w:cs="Segoe UI"/>
      <w:b/>
      <w:bCs/>
      <w:spacing w:val="0"/>
      <w:sz w:val="9"/>
      <w:szCs w:val="9"/>
      <w:u w:val="none"/>
    </w:rPr>
  </w:style>
  <w:style w:type="character" w:customStyle="1" w:styleId="Bodytext6Spacing0pt">
    <w:name w:val="Body text (6) + Spacing 0 pt"/>
    <w:rPr>
      <w:rFonts w:ascii="Times New Roman" w:hAnsi="Times New Roman" w:cs="Times New Roman"/>
      <w:b/>
      <w:bCs/>
      <w:noProof/>
      <w:spacing w:val="0"/>
      <w:sz w:val="76"/>
      <w:szCs w:val="76"/>
      <w:u w:val="none"/>
    </w:rPr>
  </w:style>
  <w:style w:type="character" w:customStyle="1" w:styleId="BodytextSegoeUI3">
    <w:name w:val="Body text + Segoe UI3"/>
    <w:aliases w:val="5 pt4,Spacing 0 pt133,Scale 40%5"/>
    <w:rPr>
      <w:rFonts w:ascii="Segoe UI" w:hAnsi="Segoe UI" w:cs="Segoe UI"/>
      <w:noProof/>
      <w:spacing w:val="-7"/>
      <w:w w:val="40"/>
      <w:sz w:val="10"/>
      <w:szCs w:val="10"/>
      <w:u w:val="none"/>
    </w:rPr>
  </w:style>
  <w:style w:type="character" w:customStyle="1" w:styleId="Bodytext10pt5">
    <w:name w:val="Body text + 10 pt5"/>
    <w:aliases w:val="Spacing 0 pt132"/>
    <w:rPr>
      <w:rFonts w:ascii="Times New Roman" w:hAnsi="Times New Roman" w:cs="Times New Roman"/>
      <w:spacing w:val="0"/>
      <w:sz w:val="20"/>
      <w:szCs w:val="20"/>
      <w:u w:val="none"/>
    </w:rPr>
  </w:style>
  <w:style w:type="character" w:customStyle="1" w:styleId="Bodytext200">
    <w:name w:val="Body text (20)_"/>
    <w:link w:val="Bodytext201"/>
    <w:rPr>
      <w:rFonts w:ascii="Times New Roman" w:hAnsi="Times New Roman" w:cs="Times New Roman"/>
      <w:b/>
      <w:bCs/>
      <w:i/>
      <w:iCs/>
      <w:spacing w:val="3"/>
      <w:sz w:val="19"/>
      <w:szCs w:val="19"/>
      <w:u w:val="none"/>
    </w:rPr>
  </w:style>
  <w:style w:type="paragraph" w:customStyle="1" w:styleId="Bodytext201">
    <w:name w:val="Body text (20)"/>
    <w:basedOn w:val="Normal"/>
    <w:link w:val="Bodytext200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i/>
      <w:iCs/>
      <w:color w:val="auto"/>
      <w:spacing w:val="3"/>
      <w:sz w:val="19"/>
      <w:szCs w:val="19"/>
      <w:lang w:eastAsia="en-US"/>
    </w:rPr>
  </w:style>
  <w:style w:type="character" w:customStyle="1" w:styleId="Bodytext210">
    <w:name w:val="Body text (21)_"/>
    <w:link w:val="Bodytext211"/>
    <w:rPr>
      <w:rFonts w:ascii="Times New Roman" w:hAnsi="Times New Roman" w:cs="Times New Roman"/>
      <w:b/>
      <w:bCs/>
      <w:spacing w:val="1"/>
      <w:sz w:val="19"/>
      <w:szCs w:val="19"/>
      <w:u w:val="none"/>
    </w:rPr>
  </w:style>
  <w:style w:type="paragraph" w:customStyle="1" w:styleId="Bodytext211">
    <w:name w:val="Body text (21)"/>
    <w:basedOn w:val="Normal"/>
    <w:link w:val="Bodytext210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1"/>
      <w:sz w:val="19"/>
      <w:szCs w:val="19"/>
      <w:lang w:eastAsia="en-US"/>
    </w:rPr>
  </w:style>
  <w:style w:type="character" w:customStyle="1" w:styleId="Bodytext22">
    <w:name w:val="Body text (22)_"/>
    <w:link w:val="Bodytext221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Bodytext221">
    <w:name w:val="Body text (22)1"/>
    <w:basedOn w:val="Normal"/>
    <w:link w:val="Bodytext22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Bodytext21Italic">
    <w:name w:val="Body text (21) + Italic"/>
    <w:aliases w:val="Spacing 0 pt131"/>
    <w:rPr>
      <w:rFonts w:ascii="Times New Roman" w:hAnsi="Times New Roman" w:cs="Times New Roman"/>
      <w:b/>
      <w:bCs/>
      <w:i/>
      <w:iCs/>
      <w:noProof/>
      <w:spacing w:val="3"/>
      <w:sz w:val="19"/>
      <w:szCs w:val="19"/>
      <w:u w:val="none"/>
    </w:rPr>
  </w:style>
  <w:style w:type="character" w:customStyle="1" w:styleId="Picturecaption">
    <w:name w:val="Picture caption_"/>
    <w:link w:val="Picturecaption0"/>
    <w:rPr>
      <w:rFonts w:ascii="Times New Roman" w:hAnsi="Times New Roman" w:cs="Times New Roman"/>
      <w:spacing w:val="2"/>
      <w:u w:val="none"/>
    </w:rPr>
  </w:style>
  <w:style w:type="paragraph" w:customStyle="1" w:styleId="Picturecaption0">
    <w:name w:val="Picture caption"/>
    <w:basedOn w:val="Normal"/>
    <w:link w:val="Pictur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Headerorfooter6">
    <w:name w:val="Header or footer (6)_"/>
    <w:link w:val="Headerorfooter60"/>
    <w:rPr>
      <w:rFonts w:ascii="Times New Roman" w:hAnsi="Times New Roman" w:cs="Times New Roman"/>
      <w:spacing w:val="5"/>
      <w:sz w:val="25"/>
      <w:szCs w:val="25"/>
      <w:u w:val="none"/>
    </w:rPr>
  </w:style>
  <w:style w:type="paragraph" w:customStyle="1" w:styleId="Headerorfooter60">
    <w:name w:val="Header or footer (6)"/>
    <w:basedOn w:val="Normal"/>
    <w:link w:val="Headerorfooter6"/>
    <w:pPr>
      <w:shd w:val="clear" w:color="auto" w:fill="FFFFFF"/>
      <w:spacing w:line="466" w:lineRule="exact"/>
    </w:pPr>
    <w:rPr>
      <w:rFonts w:ascii="Times New Roman" w:hAnsi="Times New Roman" w:cs="Times New Roman"/>
      <w:color w:val="auto"/>
      <w:spacing w:val="5"/>
      <w:sz w:val="25"/>
      <w:szCs w:val="25"/>
      <w:lang w:eastAsia="en-US"/>
    </w:rPr>
  </w:style>
  <w:style w:type="character" w:customStyle="1" w:styleId="Tableofcontents3Spacing0pt">
    <w:name w:val="Table of contents (3) + Spacing 0 pt"/>
    <w:rPr>
      <w:rFonts w:ascii="Segoe UI" w:hAnsi="Segoe UI" w:cs="Segoe UI"/>
      <w:spacing w:val="-7"/>
      <w:w w:val="40"/>
      <w:sz w:val="10"/>
      <w:szCs w:val="10"/>
      <w:u w:val="none"/>
    </w:rPr>
  </w:style>
  <w:style w:type="character" w:customStyle="1" w:styleId="Tableofcontents3TimesNewRoman1">
    <w:name w:val="Table of contents (3) + Times New Roman1"/>
    <w:aliases w:val="12 pt2,Spacing 0 pt130,Scale 100%1"/>
    <w:rPr>
      <w:rFonts w:ascii="Times New Roman" w:hAnsi="Times New Roman" w:cs="Times New Roman"/>
      <w:noProof/>
      <w:spacing w:val="2"/>
      <w:w w:val="100"/>
      <w:sz w:val="24"/>
      <w:szCs w:val="24"/>
      <w:u w:val="none"/>
    </w:rPr>
  </w:style>
  <w:style w:type="character" w:customStyle="1" w:styleId="Bodytext11Spacing0pt">
    <w:name w:val="Body text (11) + Spacing 0 pt"/>
    <w:rPr>
      <w:rFonts w:ascii="Segoe UI" w:hAnsi="Segoe UI" w:cs="Segoe UI"/>
      <w:spacing w:val="-7"/>
      <w:w w:val="40"/>
      <w:sz w:val="10"/>
      <w:szCs w:val="10"/>
      <w:u w:val="none"/>
    </w:rPr>
  </w:style>
  <w:style w:type="character" w:customStyle="1" w:styleId="Bodytext4NotItalic3">
    <w:name w:val="Body text (4) + Not Italic3"/>
    <w:aliases w:val="Spacing 0 pt129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4Spacing0pt">
    <w:name w:val="Body text (4) + Spacing 0 pt"/>
    <w:rPr>
      <w:rFonts w:ascii="Times New Roman" w:hAnsi="Times New Roman" w:cs="Times New Roman"/>
      <w:i/>
      <w:iCs/>
      <w:spacing w:val="0"/>
      <w:u w:val="none"/>
    </w:rPr>
  </w:style>
  <w:style w:type="character" w:customStyle="1" w:styleId="Heading112">
    <w:name w:val="Heading #11 (2)_"/>
    <w:link w:val="Heading1120"/>
    <w:rPr>
      <w:rFonts w:ascii="Segoe UI" w:hAnsi="Segoe UI" w:cs="Segoe UI"/>
      <w:b/>
      <w:bCs/>
      <w:sz w:val="25"/>
      <w:szCs w:val="25"/>
      <w:u w:val="none"/>
    </w:rPr>
  </w:style>
  <w:style w:type="paragraph" w:customStyle="1" w:styleId="Heading1120">
    <w:name w:val="Heading #11 (2)"/>
    <w:basedOn w:val="Normal"/>
    <w:link w:val="Heading112"/>
    <w:pPr>
      <w:shd w:val="clear" w:color="auto" w:fill="FFFFFF"/>
      <w:spacing w:after="540" w:line="240" w:lineRule="atLeast"/>
      <w:jc w:val="both"/>
    </w:pPr>
    <w:rPr>
      <w:rFonts w:ascii="Segoe UI" w:hAnsi="Segoe UI" w:cs="Segoe UI"/>
      <w:b/>
      <w:bCs/>
      <w:color w:val="auto"/>
      <w:sz w:val="25"/>
      <w:szCs w:val="25"/>
      <w:lang w:eastAsia="en-US"/>
    </w:rPr>
  </w:style>
  <w:style w:type="character" w:customStyle="1" w:styleId="Heading112TimesNewRoman">
    <w:name w:val="Heading #11 (2) + Times New Roman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Bodytext11Spacing1pt">
    <w:name w:val="Body text (11) + Spacing 1 pt"/>
    <w:rPr>
      <w:rFonts w:ascii="Segoe UI" w:hAnsi="Segoe UI" w:cs="Segoe UI"/>
      <w:spacing w:val="33"/>
      <w:w w:val="40"/>
      <w:sz w:val="10"/>
      <w:szCs w:val="10"/>
      <w:u w:val="none"/>
    </w:rPr>
  </w:style>
  <w:style w:type="character" w:customStyle="1" w:styleId="BodytextBold3">
    <w:name w:val="Body text + Bold3"/>
    <w:aliases w:val="Spacing 0 pt128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23">
    <w:name w:val="Body text (23)_"/>
    <w:link w:val="Bodytext231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paragraph" w:customStyle="1" w:styleId="Bodytext231">
    <w:name w:val="Body text (23)1"/>
    <w:basedOn w:val="Normal"/>
    <w:link w:val="Bodytext23"/>
    <w:pPr>
      <w:shd w:val="clear" w:color="auto" w:fill="FFFFFF"/>
      <w:spacing w:line="346" w:lineRule="exact"/>
    </w:pPr>
    <w:rPr>
      <w:rFonts w:ascii="Times New Roman" w:hAnsi="Times New Roman" w:cs="Times New Roman"/>
      <w:b/>
      <w:bCs/>
      <w:i/>
      <w:iCs/>
      <w:color w:val="auto"/>
      <w:spacing w:val="-1"/>
      <w:sz w:val="26"/>
      <w:szCs w:val="26"/>
      <w:lang w:eastAsia="en-US"/>
    </w:rPr>
  </w:style>
  <w:style w:type="character" w:customStyle="1" w:styleId="Bodytext2312pt">
    <w:name w:val="Body text (23) + 12 pt"/>
    <w:aliases w:val="Not Italic10,Spacing 0 pt127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24">
    <w:name w:val="Body text (24)_"/>
    <w:link w:val="Bodytext240"/>
    <w:rPr>
      <w:rFonts w:ascii="Times New Roman" w:hAnsi="Times New Roman" w:cs="Times New Roman"/>
      <w:spacing w:val="17"/>
      <w:u w:val="none"/>
    </w:rPr>
  </w:style>
  <w:style w:type="paragraph" w:customStyle="1" w:styleId="Bodytext240">
    <w:name w:val="Body text (24)"/>
    <w:basedOn w:val="Normal"/>
    <w:link w:val="Bodytext24"/>
    <w:pPr>
      <w:shd w:val="clear" w:color="auto" w:fill="FFFFFF"/>
      <w:spacing w:before="60" w:after="60" w:line="240" w:lineRule="atLeast"/>
      <w:ind w:firstLine="1720"/>
    </w:pPr>
    <w:rPr>
      <w:rFonts w:ascii="Times New Roman" w:hAnsi="Times New Roman" w:cs="Times New Roman"/>
      <w:color w:val="auto"/>
      <w:spacing w:val="17"/>
      <w:lang w:eastAsia="en-US"/>
    </w:rPr>
  </w:style>
  <w:style w:type="character" w:customStyle="1" w:styleId="Bodytext24Bold">
    <w:name w:val="Body text (24) + Bold"/>
    <w:aliases w:val="Spacing 0 pt126"/>
    <w:rPr>
      <w:rFonts w:ascii="Times New Roman" w:hAnsi="Times New Roman" w:cs="Times New Roman"/>
      <w:b/>
      <w:bCs/>
      <w:noProof/>
      <w:spacing w:val="0"/>
      <w:u w:val="none"/>
    </w:rPr>
  </w:style>
  <w:style w:type="character" w:customStyle="1" w:styleId="Heading113">
    <w:name w:val="Heading #11 (3)_"/>
    <w:link w:val="Heading1130"/>
    <w:rPr>
      <w:rFonts w:ascii="Impact" w:hAnsi="Impact" w:cs="Impact"/>
      <w:sz w:val="27"/>
      <w:szCs w:val="27"/>
      <w:u w:val="none"/>
    </w:rPr>
  </w:style>
  <w:style w:type="paragraph" w:customStyle="1" w:styleId="Heading1130">
    <w:name w:val="Heading #11 (3)"/>
    <w:basedOn w:val="Normal"/>
    <w:link w:val="Heading113"/>
    <w:pPr>
      <w:shd w:val="clear" w:color="auto" w:fill="FFFFFF"/>
      <w:spacing w:before="420" w:after="42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13TimesNewRoman">
    <w:name w:val="Heading #11 (3) + Times New Roman"/>
    <w:aliases w:val="Bold33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Heading114">
    <w:name w:val="Heading #11 (4)_"/>
    <w:link w:val="Heading1140"/>
    <w:rPr>
      <w:rFonts w:ascii="Segoe UI" w:hAnsi="Segoe UI" w:cs="Segoe UI"/>
      <w:b/>
      <w:bCs/>
      <w:noProof/>
      <w:sz w:val="26"/>
      <w:szCs w:val="26"/>
      <w:u w:val="none"/>
    </w:rPr>
  </w:style>
  <w:style w:type="paragraph" w:customStyle="1" w:styleId="Heading1140">
    <w:name w:val="Heading #11 (4)"/>
    <w:basedOn w:val="Normal"/>
    <w:link w:val="Heading114"/>
    <w:pPr>
      <w:shd w:val="clear" w:color="auto" w:fill="FFFFFF"/>
      <w:spacing w:before="420" w:after="420" w:line="240" w:lineRule="atLeast"/>
      <w:jc w:val="both"/>
    </w:pPr>
    <w:rPr>
      <w:rFonts w:ascii="Segoe UI" w:hAnsi="Segoe UI" w:cs="Segoe UI"/>
      <w:b/>
      <w:bCs/>
      <w:noProof/>
      <w:color w:val="auto"/>
      <w:sz w:val="26"/>
      <w:szCs w:val="26"/>
      <w:lang w:eastAsia="en-US"/>
    </w:rPr>
  </w:style>
  <w:style w:type="character" w:customStyle="1" w:styleId="Heading114TimesNewRoman">
    <w:name w:val="Heading #11 (4) + Times New Roman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Heading9">
    <w:name w:val="Heading #9_"/>
    <w:link w:val="Heading90"/>
    <w:rPr>
      <w:rFonts w:ascii="Times New Roman" w:hAnsi="Times New Roman" w:cs="Times New Roman"/>
      <w:i/>
      <w:iCs/>
      <w:u w:val="none"/>
    </w:rPr>
  </w:style>
  <w:style w:type="paragraph" w:customStyle="1" w:styleId="Heading90">
    <w:name w:val="Heading #9"/>
    <w:basedOn w:val="Normal"/>
    <w:link w:val="Heading9"/>
    <w:pPr>
      <w:shd w:val="clear" w:color="auto" w:fill="FFFFFF"/>
      <w:spacing w:after="960" w:line="307" w:lineRule="exact"/>
      <w:outlineLvl w:val="8"/>
    </w:pPr>
    <w:rPr>
      <w:rFonts w:ascii="Times New Roman" w:hAnsi="Times New Roman" w:cs="Times New Roman"/>
      <w:i/>
      <w:iCs/>
      <w:color w:val="auto"/>
      <w:lang w:eastAsia="en-US"/>
    </w:rPr>
  </w:style>
  <w:style w:type="character" w:customStyle="1" w:styleId="Bodytext125pt">
    <w:name w:val="Body text + 12.5 pt"/>
    <w:aliases w:val="Bold32,Spacing 0 pt125"/>
    <w:rPr>
      <w:rFonts w:ascii="Times New Roman" w:hAnsi="Times New Roman" w:cs="Times New Roman"/>
      <w:b/>
      <w:bCs/>
      <w:spacing w:val="0"/>
      <w:sz w:val="25"/>
      <w:szCs w:val="25"/>
      <w:u w:val="none"/>
    </w:rPr>
  </w:style>
  <w:style w:type="character" w:customStyle="1" w:styleId="Bodytext125pt2">
    <w:name w:val="Body text + 12.5 pt2"/>
    <w:aliases w:val="Bold31,Spacing 0 pt124"/>
    <w:rPr>
      <w:rFonts w:ascii="Times New Roman" w:hAnsi="Times New Roman" w:cs="Times New Roman"/>
      <w:b/>
      <w:bCs/>
      <w:noProof/>
      <w:spacing w:val="0"/>
      <w:sz w:val="25"/>
      <w:szCs w:val="25"/>
      <w:u w:val="none"/>
    </w:rPr>
  </w:style>
  <w:style w:type="character" w:customStyle="1" w:styleId="Heading5">
    <w:name w:val="Heading #5_"/>
    <w:link w:val="Heading5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50">
    <w:name w:val="Heading #5"/>
    <w:basedOn w:val="Normal"/>
    <w:link w:val="Heading5"/>
    <w:pPr>
      <w:shd w:val="clear" w:color="auto" w:fill="FFFFFF"/>
      <w:spacing w:before="480" w:after="780" w:line="240" w:lineRule="atLeast"/>
      <w:jc w:val="both"/>
      <w:outlineLvl w:val="4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Heading7">
    <w:name w:val="Heading #7_"/>
    <w:link w:val="Heading70"/>
    <w:rPr>
      <w:rFonts w:ascii="Times New Roman" w:hAnsi="Times New Roman" w:cs="Times New Roman"/>
      <w:b/>
      <w:bCs/>
      <w:spacing w:val="6"/>
      <w:sz w:val="26"/>
      <w:szCs w:val="26"/>
      <w:u w:val="none"/>
    </w:rPr>
  </w:style>
  <w:style w:type="paragraph" w:customStyle="1" w:styleId="Heading70">
    <w:name w:val="Heading #7"/>
    <w:basedOn w:val="Normal"/>
    <w:link w:val="Heading7"/>
    <w:pPr>
      <w:shd w:val="clear" w:color="auto" w:fill="FFFFFF"/>
      <w:spacing w:before="840" w:after="780" w:line="240" w:lineRule="atLeast"/>
      <w:jc w:val="both"/>
      <w:outlineLvl w:val="6"/>
    </w:pPr>
    <w:rPr>
      <w:rFonts w:ascii="Times New Roman" w:hAnsi="Times New Roman" w:cs="Times New Roman"/>
      <w:b/>
      <w:bCs/>
      <w:color w:val="auto"/>
      <w:spacing w:val="6"/>
      <w:sz w:val="26"/>
      <w:szCs w:val="26"/>
      <w:lang w:eastAsia="en-US"/>
    </w:rPr>
  </w:style>
  <w:style w:type="character" w:customStyle="1" w:styleId="Bodytext313pt">
    <w:name w:val="Body text (3) + 13 pt"/>
    <w:aliases w:val="Italic23,Spacing 0 pt123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4Spacing7pt">
    <w:name w:val="Body text (4) + Spacing 7 pt"/>
    <w:rPr>
      <w:rFonts w:ascii="Times New Roman" w:hAnsi="Times New Roman" w:cs="Times New Roman"/>
      <w:i/>
      <w:iCs/>
      <w:spacing w:val="142"/>
      <w:u w:val="none"/>
    </w:rPr>
  </w:style>
  <w:style w:type="character" w:customStyle="1" w:styleId="Bodytext313pt4">
    <w:name w:val="Body text (3) + 13 pt4"/>
    <w:aliases w:val="Spacing 0 pt122"/>
    <w:rPr>
      <w:rFonts w:ascii="Times New Roman" w:hAnsi="Times New Roman" w:cs="Times New Roman"/>
      <w:b/>
      <w:bCs/>
      <w:spacing w:val="0"/>
      <w:sz w:val="26"/>
      <w:szCs w:val="26"/>
      <w:u w:val="none"/>
    </w:rPr>
  </w:style>
  <w:style w:type="character" w:customStyle="1" w:styleId="Bodytext313pt3">
    <w:name w:val="Body text (3) + 13 pt3"/>
    <w:aliases w:val="Spacing 0 pt121"/>
    <w:rPr>
      <w:rFonts w:ascii="Times New Roman" w:hAnsi="Times New Roman" w:cs="Times New Roman"/>
      <w:b/>
      <w:bCs/>
      <w:noProof/>
      <w:spacing w:val="0"/>
      <w:sz w:val="26"/>
      <w:szCs w:val="26"/>
      <w:u w:val="none"/>
    </w:rPr>
  </w:style>
  <w:style w:type="character" w:customStyle="1" w:styleId="Heading1">
    <w:name w:val="Heading #1_"/>
    <w:link w:val="Heading12"/>
    <w:rPr>
      <w:rFonts w:ascii="Arial" w:hAnsi="Arial" w:cs="Arial"/>
      <w:b/>
      <w:bCs/>
      <w:sz w:val="28"/>
      <w:szCs w:val="28"/>
      <w:u w:val="none"/>
    </w:rPr>
  </w:style>
  <w:style w:type="paragraph" w:customStyle="1" w:styleId="Heading12">
    <w:name w:val="Heading #1"/>
    <w:basedOn w:val="Normal"/>
    <w:link w:val="Heading1"/>
    <w:pPr>
      <w:shd w:val="clear" w:color="auto" w:fill="FFFFFF"/>
      <w:spacing w:after="300" w:line="240" w:lineRule="atLeast"/>
      <w:jc w:val="both"/>
      <w:outlineLvl w:val="0"/>
    </w:pPr>
    <w:rPr>
      <w:rFonts w:ascii="Arial" w:hAnsi="Arial" w:cs="Arial"/>
      <w:b/>
      <w:bCs/>
      <w:color w:val="auto"/>
      <w:spacing w:val="-1"/>
      <w:sz w:val="28"/>
      <w:szCs w:val="28"/>
      <w:lang w:eastAsia="en-US"/>
    </w:rPr>
  </w:style>
  <w:style w:type="character" w:customStyle="1" w:styleId="Heading1Spacing0pt">
    <w:name w:val="Heading #1 + Spacing 0 pt"/>
    <w:rPr>
      <w:rFonts w:ascii="Arial" w:hAnsi="Arial" w:cs="Arial"/>
      <w:b/>
      <w:bCs/>
      <w:noProof/>
      <w:spacing w:val="0"/>
      <w:sz w:val="28"/>
      <w:szCs w:val="28"/>
      <w:u w:val="none"/>
    </w:rPr>
  </w:style>
  <w:style w:type="character" w:customStyle="1" w:styleId="Heading1SegoeUI">
    <w:name w:val="Heading #1 + Segoe UI"/>
    <w:aliases w:val="13.5 pt,Spacing 0 pt120"/>
    <w:rPr>
      <w:rFonts w:ascii="Segoe UI" w:hAnsi="Segoe UI" w:cs="Segoe UI"/>
      <w:b/>
      <w:bCs/>
      <w:noProof/>
      <w:spacing w:val="0"/>
      <w:sz w:val="27"/>
      <w:szCs w:val="27"/>
      <w:u w:val="none"/>
    </w:rPr>
  </w:style>
  <w:style w:type="character" w:customStyle="1" w:styleId="Bodytext395pt">
    <w:name w:val="Body text (3) + 9.5 pt"/>
    <w:aliases w:val="Italic22,Spacing 0 pt119"/>
    <w:rPr>
      <w:rFonts w:ascii="Times New Roman" w:hAnsi="Times New Roman" w:cs="Times New Roman"/>
      <w:b/>
      <w:bCs/>
      <w:i/>
      <w:iCs/>
      <w:spacing w:val="3"/>
      <w:sz w:val="19"/>
      <w:szCs w:val="19"/>
      <w:u w:val="none"/>
    </w:rPr>
  </w:style>
  <w:style w:type="character" w:customStyle="1" w:styleId="Bodytext395pt1">
    <w:name w:val="Body text (3) + 9.5 pt1"/>
    <w:aliases w:val="Spacing 0 pt118"/>
    <w:rPr>
      <w:rFonts w:ascii="Times New Roman" w:hAnsi="Times New Roman" w:cs="Times New Roman"/>
      <w:b/>
      <w:bCs/>
      <w:noProof/>
      <w:spacing w:val="1"/>
      <w:sz w:val="19"/>
      <w:szCs w:val="19"/>
      <w:u w:val="none"/>
    </w:rPr>
  </w:style>
  <w:style w:type="character" w:customStyle="1" w:styleId="Bodytext3155pt">
    <w:name w:val="Body text (3) + 15.5 pt"/>
    <w:aliases w:val="Spacing 0 pt117"/>
    <w:rPr>
      <w:rFonts w:ascii="Times New Roman" w:hAnsi="Times New Roman" w:cs="Times New Roman"/>
      <w:b/>
      <w:bCs/>
      <w:spacing w:val="-2"/>
      <w:sz w:val="31"/>
      <w:szCs w:val="31"/>
      <w:u w:val="none"/>
    </w:rPr>
  </w:style>
  <w:style w:type="character" w:customStyle="1" w:styleId="Bodytext2112pt">
    <w:name w:val="Body text (21) + 12 pt"/>
    <w:aliases w:val="Not Bold15,Spacing 0 pt116"/>
    <w:rPr>
      <w:rFonts w:ascii="Times New Roman" w:hAnsi="Times New Roman" w:cs="Times New Roman"/>
      <w:b/>
      <w:bCs/>
      <w:spacing w:val="2"/>
      <w:sz w:val="24"/>
      <w:szCs w:val="24"/>
      <w:u w:val="none"/>
    </w:rPr>
  </w:style>
  <w:style w:type="character" w:customStyle="1" w:styleId="Bodytext25">
    <w:name w:val="Body text (25)_"/>
    <w:link w:val="Bodytext250"/>
    <w:rPr>
      <w:rFonts w:ascii="Times New Roman" w:hAnsi="Times New Roman" w:cs="Times New Roman"/>
      <w:i/>
      <w:iCs/>
      <w:spacing w:val="1"/>
      <w:u w:val="none"/>
    </w:rPr>
  </w:style>
  <w:style w:type="paragraph" w:customStyle="1" w:styleId="Bodytext250">
    <w:name w:val="Body text (25)"/>
    <w:basedOn w:val="Normal"/>
    <w:link w:val="Bodytext25"/>
    <w:pPr>
      <w:shd w:val="clear" w:color="auto" w:fill="FFFFFF"/>
      <w:spacing w:before="180" w:after="48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Bodytext25Bold">
    <w:name w:val="Body text (25) + Bold"/>
    <w:aliases w:val="Not Italic9,Spacing 0 pt115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25NotItalic">
    <w:name w:val="Body text (25) + Not Italic"/>
    <w:aliases w:val="Spacing 0 pt114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92">
    <w:name w:val="Heading #9 (2)_"/>
    <w:link w:val="Heading920"/>
    <w:rPr>
      <w:rFonts w:ascii="Times New Roman" w:hAnsi="Times New Roman" w:cs="Times New Roman"/>
      <w:spacing w:val="2"/>
      <w:u w:val="none"/>
    </w:rPr>
  </w:style>
  <w:style w:type="paragraph" w:customStyle="1" w:styleId="Heading920">
    <w:name w:val="Heading #9 (2)"/>
    <w:basedOn w:val="Normal"/>
    <w:link w:val="Heading92"/>
    <w:pPr>
      <w:shd w:val="clear" w:color="auto" w:fill="FFFFFF"/>
      <w:spacing w:before="180" w:after="60" w:line="240" w:lineRule="atLeast"/>
      <w:jc w:val="both"/>
      <w:outlineLvl w:val="8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Heading115">
    <w:name w:val="Heading #11 (5)_"/>
    <w:link w:val="Heading1150"/>
    <w:rPr>
      <w:rFonts w:ascii="Segoe UI" w:hAnsi="Segoe UI" w:cs="Segoe UI"/>
      <w:b/>
      <w:bCs/>
      <w:noProof/>
      <w:sz w:val="25"/>
      <w:szCs w:val="25"/>
      <w:u w:val="none"/>
    </w:rPr>
  </w:style>
  <w:style w:type="paragraph" w:customStyle="1" w:styleId="Heading1150">
    <w:name w:val="Heading #11 (5)"/>
    <w:basedOn w:val="Normal"/>
    <w:link w:val="Heading115"/>
    <w:pPr>
      <w:shd w:val="clear" w:color="auto" w:fill="FFFFFF"/>
      <w:spacing w:before="420" w:after="540" w:line="240" w:lineRule="atLeast"/>
      <w:jc w:val="center"/>
    </w:pPr>
    <w:rPr>
      <w:rFonts w:ascii="Segoe UI" w:hAnsi="Segoe UI" w:cs="Segoe UI"/>
      <w:b/>
      <w:bCs/>
      <w:noProof/>
      <w:color w:val="auto"/>
      <w:sz w:val="25"/>
      <w:szCs w:val="25"/>
      <w:lang w:eastAsia="en-US"/>
    </w:rPr>
  </w:style>
  <w:style w:type="character" w:customStyle="1" w:styleId="Heading115TimesNewRoman">
    <w:name w:val="Heading #11 (5) + Times New Roman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Bodytext21Corbel">
    <w:name w:val="Body text (21) + Corbel"/>
    <w:aliases w:val="Not Bold14,Spacing 0 pt113"/>
    <w:rPr>
      <w:rFonts w:ascii="Corbel" w:hAnsi="Corbel" w:cs="Corbel"/>
      <w:b/>
      <w:bCs/>
      <w:noProof/>
      <w:spacing w:val="0"/>
      <w:sz w:val="19"/>
      <w:szCs w:val="19"/>
      <w:u w:val="none"/>
    </w:rPr>
  </w:style>
  <w:style w:type="character" w:customStyle="1" w:styleId="Heading22">
    <w:name w:val="Heading #22_"/>
    <w:link w:val="Heading22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20">
    <w:name w:val="Heading #22"/>
    <w:basedOn w:val="Normal"/>
    <w:link w:val="Heading22"/>
    <w:pPr>
      <w:shd w:val="clear" w:color="auto" w:fill="FFFFFF"/>
      <w:spacing w:after="240" w:line="360" w:lineRule="exact"/>
      <w:ind w:hanging="1440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4NotItalic2">
    <w:name w:val="Body text (4) + Not Italic2"/>
    <w:aliases w:val="Spacing 0 pt112"/>
    <w:rPr>
      <w:rFonts w:ascii="Times New Roman" w:hAnsi="Times New Roman" w:cs="Times New Roman"/>
      <w:i/>
      <w:iCs/>
      <w:spacing w:val="6"/>
      <w:u w:val="none"/>
    </w:rPr>
  </w:style>
  <w:style w:type="character" w:customStyle="1" w:styleId="Bodytext4Spacing0pt2">
    <w:name w:val="Body text (4) + Spacing 0 pt2"/>
    <w:rPr>
      <w:rFonts w:ascii="Times New Roman" w:hAnsi="Times New Roman" w:cs="Times New Roman"/>
      <w:i/>
      <w:iCs/>
      <w:spacing w:val="1"/>
      <w:u w:val="none"/>
    </w:rPr>
  </w:style>
  <w:style w:type="character" w:customStyle="1" w:styleId="Heading22NotBold">
    <w:name w:val="Heading #22 + Not Bold"/>
    <w:aliases w:val="Spacing 0 pt111,Body text (6) + Bold2"/>
    <w:rPr>
      <w:rFonts w:ascii="Times New Roman" w:hAnsi="Times New Roman" w:cs="Times New Roman"/>
      <w:b/>
      <w:bCs/>
      <w:spacing w:val="6"/>
      <w:u w:val="none"/>
    </w:rPr>
  </w:style>
  <w:style w:type="character" w:customStyle="1" w:styleId="Tablecaption">
    <w:name w:val="Table caption_"/>
    <w:link w:val="Tablecaption0"/>
    <w:rPr>
      <w:rFonts w:ascii="Times New Roman" w:hAnsi="Times New Roman" w:cs="Times New Roman"/>
      <w:spacing w:val="2"/>
      <w:u w:val="none"/>
    </w:rPr>
  </w:style>
  <w:style w:type="paragraph" w:customStyle="1" w:styleId="Tablecaption0">
    <w:name w:val="Table caption"/>
    <w:basedOn w:val="Normal"/>
    <w:link w:val="Tablecaption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lang w:eastAsia="en-US"/>
    </w:rPr>
  </w:style>
  <w:style w:type="character" w:customStyle="1" w:styleId="TablecaptionSpacing0pt">
    <w:name w:val="Table caption + Spacing 0 pt"/>
    <w:rPr>
      <w:rFonts w:ascii="Times New Roman" w:hAnsi="Times New Roman" w:cs="Times New Roman"/>
      <w:spacing w:val="6"/>
      <w:u w:val="none"/>
    </w:rPr>
  </w:style>
  <w:style w:type="character" w:customStyle="1" w:styleId="Bodytext10pt4">
    <w:name w:val="Body text + 10 pt4"/>
    <w:aliases w:val="Spacing 0 pt110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313pt2">
    <w:name w:val="Body text (3) + 13 pt2"/>
    <w:aliases w:val="Italic21,Spacing 0 pt109,Body text (6) + 5.5 pt,Body text (2) + 8.5 pt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311pt">
    <w:name w:val="Body text (3) + 11 pt"/>
    <w:aliases w:val="Spacing 0 pt108,Body text (10) + Not Italic"/>
    <w:rPr>
      <w:rFonts w:ascii="Times New Roman" w:hAnsi="Times New Roman" w:cs="Times New Roman"/>
      <w:b/>
      <w:bCs/>
      <w:noProof/>
      <w:spacing w:val="0"/>
      <w:sz w:val="22"/>
      <w:szCs w:val="22"/>
      <w:u w:val="none"/>
    </w:rPr>
  </w:style>
  <w:style w:type="character" w:customStyle="1" w:styleId="Heading212">
    <w:name w:val="Heading #21 (2)_"/>
    <w:link w:val="Heading2120"/>
    <w:rPr>
      <w:rFonts w:ascii="Times New Roman" w:hAnsi="Times New Roman" w:cs="Times New Roman"/>
      <w:spacing w:val="3"/>
      <w:sz w:val="20"/>
      <w:szCs w:val="20"/>
      <w:u w:val="none"/>
    </w:rPr>
  </w:style>
  <w:style w:type="paragraph" w:customStyle="1" w:styleId="Heading2120">
    <w:name w:val="Heading #21 (2)"/>
    <w:basedOn w:val="Normal"/>
    <w:link w:val="Heading212"/>
    <w:pPr>
      <w:shd w:val="clear" w:color="auto" w:fill="FFFFFF"/>
      <w:spacing w:before="60" w:after="600" w:line="240" w:lineRule="atLeast"/>
      <w:jc w:val="both"/>
    </w:pPr>
    <w:rPr>
      <w:rFonts w:ascii="Times New Roman" w:hAnsi="Times New Roman" w:cs="Times New Roman"/>
      <w:color w:val="auto"/>
      <w:spacing w:val="3"/>
      <w:sz w:val="20"/>
      <w:szCs w:val="20"/>
      <w:lang w:eastAsia="en-US"/>
    </w:rPr>
  </w:style>
  <w:style w:type="character" w:customStyle="1" w:styleId="Heading212SmallCaps">
    <w:name w:val="Heading #21 (2) + Small Caps"/>
    <w:rPr>
      <w:rFonts w:ascii="Times New Roman" w:hAnsi="Times New Roman" w:cs="Times New Roman"/>
      <w:smallCaps/>
      <w:spacing w:val="3"/>
      <w:sz w:val="20"/>
      <w:szCs w:val="20"/>
      <w:u w:val="none"/>
    </w:rPr>
  </w:style>
  <w:style w:type="character" w:customStyle="1" w:styleId="Heading21212pt">
    <w:name w:val="Heading #21 (2) + 12 pt"/>
    <w:aliases w:val="Italic20,Spacing 0 pt107,Body text (11) + 9 pt"/>
    <w:rPr>
      <w:rFonts w:ascii="Times New Roman" w:hAnsi="Times New Roman" w:cs="Times New Roman"/>
      <w:i/>
      <w:iCs/>
      <w:spacing w:val="1"/>
      <w:sz w:val="24"/>
      <w:szCs w:val="24"/>
      <w:u w:val="none"/>
    </w:rPr>
  </w:style>
  <w:style w:type="character" w:customStyle="1" w:styleId="BodytextSpacing0pt2">
    <w:name w:val="Body text + Spacing 0 pt2"/>
    <w:rPr>
      <w:rFonts w:ascii="Times New Roman" w:hAnsi="Times New Roman" w:cs="Times New Roman"/>
      <w:spacing w:val="6"/>
      <w:u w:val="none"/>
    </w:rPr>
  </w:style>
  <w:style w:type="character" w:customStyle="1" w:styleId="Bodytext20Spacing0pt">
    <w:name w:val="Body text (20) + Spacing 0 pt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21Spacing0pt">
    <w:name w:val="Body text (21) + Spacing 0 pt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Bodytext2112pt2">
    <w:name w:val="Body text (21) + 12 pt2"/>
    <w:aliases w:val="Spacing 0 pt106,Body text + Trebuchet MS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erorfooterSpacing0pt2">
    <w:name w:val="Header or footer + Spacing 0 pt2"/>
    <w:rPr>
      <w:rFonts w:ascii="Times New Roman" w:hAnsi="Times New Roman" w:cs="Times New Roman"/>
      <w:b/>
      <w:bCs/>
      <w:spacing w:val="14"/>
      <w:sz w:val="19"/>
      <w:szCs w:val="19"/>
      <w:u w:val="none"/>
    </w:rPr>
  </w:style>
  <w:style w:type="character" w:customStyle="1" w:styleId="Bodytext13pt2">
    <w:name w:val="Body text + 13 pt2"/>
    <w:aliases w:val="Bold30,Italic19,Spacing 0 pt105,Body text + Verdana"/>
    <w:rPr>
      <w:rFonts w:ascii="Times New Roman" w:hAnsi="Times New Roman" w:cs="Times New Roman"/>
      <w:b/>
      <w:bCs/>
      <w:i/>
      <w:iCs/>
      <w:spacing w:val="1"/>
      <w:sz w:val="26"/>
      <w:szCs w:val="26"/>
      <w:u w:val="none"/>
    </w:rPr>
  </w:style>
  <w:style w:type="character" w:customStyle="1" w:styleId="BodytextSmallCaps">
    <w:name w:val="Body text + Small Caps"/>
    <w:aliases w:val="Spacing 0 pt104"/>
    <w:rPr>
      <w:rFonts w:ascii="Times New Roman" w:hAnsi="Times New Roman" w:cs="Times New Roman"/>
      <w:smallCaps/>
      <w:spacing w:val="6"/>
      <w:u w:val="none"/>
    </w:rPr>
  </w:style>
  <w:style w:type="character" w:customStyle="1" w:styleId="Heading182">
    <w:name w:val="Heading #18 (2)_"/>
    <w:link w:val="Heading1820"/>
    <w:rPr>
      <w:rFonts w:ascii="Impact" w:hAnsi="Impact" w:cs="Impact"/>
      <w:sz w:val="27"/>
      <w:szCs w:val="27"/>
      <w:u w:val="none"/>
    </w:rPr>
  </w:style>
  <w:style w:type="paragraph" w:customStyle="1" w:styleId="Heading1820">
    <w:name w:val="Heading #18 (2)"/>
    <w:basedOn w:val="Normal"/>
    <w:link w:val="Heading182"/>
    <w:pPr>
      <w:shd w:val="clear" w:color="auto" w:fill="FFFFFF"/>
      <w:spacing w:before="120" w:after="72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2TimesNewRoman">
    <w:name w:val="Heading #18 (2) + Times New Roman"/>
    <w:aliases w:val="13 pt,Bold29"/>
    <w:rPr>
      <w:rFonts w:ascii="Times New Roman" w:hAnsi="Times New Roman" w:cs="Times New Roman"/>
      <w:b/>
      <w:bCs/>
      <w:noProof/>
      <w:sz w:val="26"/>
      <w:szCs w:val="26"/>
      <w:u w:val="none"/>
    </w:rPr>
  </w:style>
  <w:style w:type="character" w:customStyle="1" w:styleId="Bodytext28">
    <w:name w:val="Body text (28)_"/>
    <w:link w:val="Bodytext280"/>
    <w:rPr>
      <w:spacing w:val="35"/>
      <w:sz w:val="8"/>
      <w:szCs w:val="8"/>
      <w:u w:val="none"/>
    </w:rPr>
  </w:style>
  <w:style w:type="paragraph" w:customStyle="1" w:styleId="Bodytext280">
    <w:name w:val="Body text (28)"/>
    <w:basedOn w:val="Normal"/>
    <w:link w:val="Bodytext28"/>
    <w:pPr>
      <w:shd w:val="clear" w:color="auto" w:fill="FFFFFF"/>
      <w:spacing w:after="300" w:line="240" w:lineRule="atLeast"/>
    </w:pPr>
    <w:rPr>
      <w:rFonts w:cs="Times New Roman"/>
      <w:color w:val="auto"/>
      <w:spacing w:val="35"/>
      <w:sz w:val="8"/>
      <w:szCs w:val="8"/>
      <w:lang w:eastAsia="en-US"/>
    </w:rPr>
  </w:style>
  <w:style w:type="character" w:customStyle="1" w:styleId="Bodytext28TimesNewRoman">
    <w:name w:val="Body text (28) + Times New Roman"/>
    <w:aliases w:val="12 pt1,Spacing 0 pt103"/>
    <w:rPr>
      <w:rFonts w:ascii="Times New Roman" w:hAnsi="Times New Roman" w:cs="Times New Roman"/>
      <w:spacing w:val="6"/>
      <w:sz w:val="24"/>
      <w:szCs w:val="24"/>
      <w:u w:val="none"/>
    </w:rPr>
  </w:style>
  <w:style w:type="character" w:customStyle="1" w:styleId="Heading16">
    <w:name w:val="Heading #16_"/>
    <w:link w:val="Heading160"/>
    <w:rPr>
      <w:rFonts w:ascii="Times New Roman" w:hAnsi="Times New Roman" w:cs="Times New Roman"/>
      <w:i/>
      <w:iCs/>
      <w:spacing w:val="1"/>
      <w:u w:val="none"/>
    </w:rPr>
  </w:style>
  <w:style w:type="paragraph" w:customStyle="1" w:styleId="Heading160">
    <w:name w:val="Heading #16"/>
    <w:basedOn w:val="Normal"/>
    <w:link w:val="Heading16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Heading16NotItalic">
    <w:name w:val="Heading #16 + Not Italic"/>
    <w:aliases w:val="Spacing 0 pt102"/>
    <w:rPr>
      <w:rFonts w:ascii="Times New Roman" w:hAnsi="Times New Roman" w:cs="Times New Roman"/>
      <w:i/>
      <w:iCs/>
      <w:spacing w:val="6"/>
      <w:u w:val="none"/>
    </w:rPr>
  </w:style>
  <w:style w:type="character" w:customStyle="1" w:styleId="Bodytext21Italic2">
    <w:name w:val="Body text (21) + Italic2"/>
    <w:aliases w:val="Spacing 0 pt101,Body text (2) + 11 pt5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219pt">
    <w:name w:val="Body text (21) + 9 pt"/>
    <w:aliases w:val="Spacing 0 pt100,Body text + Bold4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22Spacing0pt">
    <w:name w:val="Body text (22) + Spacing 0 pt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2295pt">
    <w:name w:val="Body text (22) + 9.5 pt"/>
    <w:aliases w:val="Spacing 0 pt99,Body text (2) + 11 pt4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Headerorfooter7">
    <w:name w:val="Header or footer (7)_"/>
    <w:link w:val="Headerorfooter70"/>
    <w:rPr>
      <w:rFonts w:ascii="Times New Roman" w:hAnsi="Times New Roman" w:cs="Times New Roman"/>
      <w:b/>
      <w:bCs/>
      <w:spacing w:val="26"/>
      <w:sz w:val="17"/>
      <w:szCs w:val="17"/>
      <w:u w:val="none"/>
    </w:rPr>
  </w:style>
  <w:style w:type="paragraph" w:customStyle="1" w:styleId="Headerorfooter70">
    <w:name w:val="Header or footer (7)"/>
    <w:basedOn w:val="Normal"/>
    <w:link w:val="Headerorfooter7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26"/>
      <w:sz w:val="17"/>
      <w:szCs w:val="17"/>
      <w:lang w:eastAsia="en-US"/>
    </w:rPr>
  </w:style>
  <w:style w:type="character" w:customStyle="1" w:styleId="Bodytext29">
    <w:name w:val="Body text (29)_"/>
    <w:link w:val="Bodytext290"/>
    <w:rPr>
      <w:rFonts w:ascii="Segoe UI" w:hAnsi="Segoe UI" w:cs="Segoe UI"/>
      <w:noProof/>
      <w:sz w:val="10"/>
      <w:szCs w:val="10"/>
      <w:u w:val="none"/>
    </w:rPr>
  </w:style>
  <w:style w:type="paragraph" w:customStyle="1" w:styleId="Bodytext290">
    <w:name w:val="Body text (29)"/>
    <w:basedOn w:val="Normal"/>
    <w:link w:val="Bodytext29"/>
    <w:pPr>
      <w:shd w:val="clear" w:color="auto" w:fill="FFFFFF"/>
      <w:spacing w:before="300" w:after="4740"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Heading2213pt">
    <w:name w:val="Heading #22 + 13 pt"/>
    <w:aliases w:val="Italic18,Spacing 0 pt98,Body text (2) + 11 pt3"/>
    <w:rPr>
      <w:rFonts w:ascii="Times New Roman" w:hAnsi="Times New Roman" w:cs="Times New Roman"/>
      <w:b/>
      <w:bCs/>
      <w:i/>
      <w:iCs/>
      <w:spacing w:val="4"/>
      <w:sz w:val="26"/>
      <w:szCs w:val="26"/>
      <w:u w:val="none"/>
    </w:rPr>
  </w:style>
  <w:style w:type="character" w:customStyle="1" w:styleId="Tableofcontents9">
    <w:name w:val="Table of contents (9)_"/>
    <w:link w:val="Tableofcontents90"/>
    <w:rPr>
      <w:rFonts w:ascii="Times New Roman" w:hAnsi="Times New Roman" w:cs="Times New Roman"/>
      <w:i/>
      <w:iCs/>
      <w:spacing w:val="1"/>
      <w:u w:val="none"/>
    </w:rPr>
  </w:style>
  <w:style w:type="paragraph" w:customStyle="1" w:styleId="Tableofcontents90">
    <w:name w:val="Table of contents (9)"/>
    <w:basedOn w:val="Normal"/>
    <w:link w:val="Tableofcontents9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Tableofcontents9NotItalic">
    <w:name w:val="Table of contents (9) + Not Italic"/>
    <w:aliases w:val="Spacing 0 pt97,Body text (2) + Italic"/>
    <w:rPr>
      <w:rFonts w:ascii="Times New Roman" w:hAnsi="Times New Roman" w:cs="Times New Roman"/>
      <w:i/>
      <w:iCs/>
      <w:spacing w:val="6"/>
      <w:u w:val="none"/>
    </w:rPr>
  </w:style>
  <w:style w:type="character" w:customStyle="1" w:styleId="Tableofcontents910pt">
    <w:name w:val="Table of contents (9) + 10 pt"/>
    <w:aliases w:val="Spacing 1 pt10"/>
    <w:rPr>
      <w:rFonts w:ascii="Times New Roman" w:hAnsi="Times New Roman" w:cs="Times New Roman"/>
      <w:i/>
      <w:iCs/>
      <w:spacing w:val="34"/>
      <w:sz w:val="20"/>
      <w:szCs w:val="20"/>
      <w:u w:val="none"/>
    </w:rPr>
  </w:style>
  <w:style w:type="character" w:customStyle="1" w:styleId="Tableofcontents910pt1">
    <w:name w:val="Table of contents (9) + 10 pt1"/>
    <w:aliases w:val="Not Italic8,Spacing 0 pt96,Heading #5 + 11.5 pt"/>
    <w:rPr>
      <w:rFonts w:ascii="Times New Roman" w:hAnsi="Times New Roman" w:cs="Times New Roman"/>
      <w:i/>
      <w:iCs/>
      <w:noProof/>
      <w:spacing w:val="0"/>
      <w:sz w:val="20"/>
      <w:szCs w:val="20"/>
      <w:u w:val="none"/>
    </w:rPr>
  </w:style>
  <w:style w:type="character" w:customStyle="1" w:styleId="TableofcontentsBold">
    <w:name w:val="Table of contents + Bold"/>
    <w:aliases w:val="Spacing 0 pt95,Body text + Impact,10 pt6"/>
    <w:rPr>
      <w:rFonts w:ascii="Times New Roman" w:hAnsi="Times New Roman" w:cs="Times New Roman"/>
      <w:b/>
      <w:bCs/>
      <w:spacing w:val="4"/>
      <w:u w:val="none"/>
    </w:rPr>
  </w:style>
  <w:style w:type="character" w:customStyle="1" w:styleId="TableofcontentsSpacing0pt2">
    <w:name w:val="Table of contents + Spacing 0 pt2"/>
    <w:rPr>
      <w:rFonts w:ascii="Times New Roman" w:hAnsi="Times New Roman" w:cs="Times New Roman"/>
      <w:spacing w:val="6"/>
      <w:u w:val="none"/>
    </w:rPr>
  </w:style>
  <w:style w:type="character" w:customStyle="1" w:styleId="Heading19">
    <w:name w:val="Heading #19_"/>
    <w:link w:val="Heading190"/>
    <w:rPr>
      <w:rFonts w:ascii="Times New Roman" w:hAnsi="Times New Roman" w:cs="Times New Roman"/>
      <w:b/>
      <w:bCs/>
      <w:spacing w:val="8"/>
      <w:sz w:val="26"/>
      <w:szCs w:val="26"/>
      <w:u w:val="none"/>
    </w:rPr>
  </w:style>
  <w:style w:type="paragraph" w:customStyle="1" w:styleId="Heading190">
    <w:name w:val="Heading #19"/>
    <w:basedOn w:val="Normal"/>
    <w:link w:val="Heading19"/>
    <w:pPr>
      <w:shd w:val="clear" w:color="auto" w:fill="FFFFFF"/>
      <w:spacing w:before="480" w:after="480" w:line="240" w:lineRule="atLeast"/>
      <w:jc w:val="both"/>
    </w:pPr>
    <w:rPr>
      <w:rFonts w:ascii="Times New Roman" w:hAnsi="Times New Roman" w:cs="Times New Roman"/>
      <w:b/>
      <w:bCs/>
      <w:color w:val="auto"/>
      <w:spacing w:val="8"/>
      <w:sz w:val="26"/>
      <w:szCs w:val="26"/>
      <w:lang w:eastAsia="en-US"/>
    </w:rPr>
  </w:style>
  <w:style w:type="character" w:customStyle="1" w:styleId="Bodytext230">
    <w:name w:val="Body text (23)"/>
    <w:basedOn w:val="Bodytext23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character" w:customStyle="1" w:styleId="Bodytext11Spacing1pt2">
    <w:name w:val="Body text (11) + Spacing 1 pt2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Bodytext219pt2">
    <w:name w:val="Body text (21) + 9 pt2"/>
    <w:aliases w:val="Spacing 0 pt94"/>
    <w:rPr>
      <w:rFonts w:ascii="Times New Roman" w:hAnsi="Times New Roman" w:cs="Times New Roman"/>
      <w:b/>
      <w:bCs/>
      <w:spacing w:val="4"/>
      <w:sz w:val="18"/>
      <w:szCs w:val="18"/>
      <w:u w:val="none"/>
    </w:rPr>
  </w:style>
  <w:style w:type="character" w:customStyle="1" w:styleId="Bodytext21Corbel2">
    <w:name w:val="Body text (21) + Corbel2"/>
    <w:aliases w:val="Not Bold13,Spacing 0 pt93"/>
    <w:rPr>
      <w:rFonts w:ascii="Corbel" w:hAnsi="Corbel" w:cs="Corbel"/>
      <w:b/>
      <w:bCs/>
      <w:spacing w:val="-5"/>
      <w:sz w:val="19"/>
      <w:szCs w:val="19"/>
      <w:u w:val="none"/>
    </w:rPr>
  </w:style>
  <w:style w:type="character" w:customStyle="1" w:styleId="Bodytext21Corbel1">
    <w:name w:val="Body text (21) + Corbel1"/>
    <w:aliases w:val="Not Bold12,Spacing 0 pt92,Heading #5 (3) + Verdana"/>
    <w:rPr>
      <w:rFonts w:ascii="Corbel" w:hAnsi="Corbel" w:cs="Corbel"/>
      <w:b/>
      <w:bCs/>
      <w:noProof/>
      <w:spacing w:val="0"/>
      <w:sz w:val="19"/>
      <w:szCs w:val="19"/>
      <w:u w:val="none"/>
    </w:rPr>
  </w:style>
  <w:style w:type="character" w:customStyle="1" w:styleId="Heading120">
    <w:name w:val="Heading #12_"/>
    <w:link w:val="Heading121"/>
    <w:rPr>
      <w:rFonts w:ascii="Times New Roman" w:hAnsi="Times New Roman" w:cs="Times New Roman"/>
      <w:sz w:val="20"/>
      <w:szCs w:val="20"/>
      <w:u w:val="none"/>
    </w:rPr>
  </w:style>
  <w:style w:type="paragraph" w:customStyle="1" w:styleId="Heading121">
    <w:name w:val="Heading #12"/>
    <w:basedOn w:val="Normal"/>
    <w:link w:val="Heading120"/>
    <w:pPr>
      <w:shd w:val="clear" w:color="auto" w:fill="FFFFFF"/>
      <w:spacing w:before="60" w:line="240" w:lineRule="atLeas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character" w:customStyle="1" w:styleId="Heading12Impact">
    <w:name w:val="Heading #12 + Impact"/>
    <w:aliases w:val="13 pt2"/>
    <w:rPr>
      <w:rFonts w:ascii="Impact" w:hAnsi="Impact" w:cs="Impact"/>
      <w:sz w:val="26"/>
      <w:szCs w:val="26"/>
      <w:u w:val="none"/>
    </w:rPr>
  </w:style>
  <w:style w:type="character" w:customStyle="1" w:styleId="Heading12135pt">
    <w:name w:val="Heading #12 + 13.5 pt"/>
    <w:aliases w:val="Bold28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Heading183">
    <w:name w:val="Heading #18 (3)_"/>
    <w:link w:val="Heading1830"/>
    <w:rPr>
      <w:rFonts w:ascii="Impact" w:hAnsi="Impact" w:cs="Impact"/>
      <w:noProof/>
      <w:sz w:val="27"/>
      <w:szCs w:val="27"/>
      <w:u w:val="none"/>
    </w:rPr>
  </w:style>
  <w:style w:type="paragraph" w:customStyle="1" w:styleId="Heading1830">
    <w:name w:val="Heading #18 (3)"/>
    <w:basedOn w:val="Normal"/>
    <w:link w:val="Heading183"/>
    <w:pPr>
      <w:shd w:val="clear" w:color="auto" w:fill="FFFFFF"/>
      <w:spacing w:before="600" w:after="300" w:line="240" w:lineRule="atLeast"/>
      <w:jc w:val="center"/>
    </w:pPr>
    <w:rPr>
      <w:rFonts w:ascii="Impact" w:hAnsi="Impact" w:cs="Impact"/>
      <w:noProof/>
      <w:color w:val="auto"/>
      <w:sz w:val="27"/>
      <w:szCs w:val="27"/>
      <w:lang w:eastAsia="en-US"/>
    </w:rPr>
  </w:style>
  <w:style w:type="character" w:customStyle="1" w:styleId="Heading183TimesNewRoman">
    <w:name w:val="Heading #18 (3) + Times New Roman"/>
    <w:aliases w:val="12.5 pt,Bold27,Body text (6) + Tahoma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caption2">
    <w:name w:val="Table caption (2)_"/>
    <w:link w:val="Tablecaption20"/>
    <w:rPr>
      <w:rFonts w:ascii="Times New Roman" w:hAnsi="Times New Roman" w:cs="Times New Roman"/>
      <w:i/>
      <w:iCs/>
      <w:spacing w:val="1"/>
      <w:u w:val="none"/>
    </w:rPr>
  </w:style>
  <w:style w:type="paragraph" w:customStyle="1" w:styleId="Tablecaption20">
    <w:name w:val="Table caption (2)"/>
    <w:basedOn w:val="Normal"/>
    <w:link w:val="Tablecaption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1"/>
      <w:lang w:eastAsia="en-US"/>
    </w:rPr>
  </w:style>
  <w:style w:type="character" w:customStyle="1" w:styleId="Bodytext300">
    <w:name w:val="Body text (30)_"/>
    <w:link w:val="Bodytext301"/>
    <w:rPr>
      <w:rFonts w:ascii="Times New Roman" w:hAnsi="Times New Roman" w:cs="Times New Roman"/>
      <w:noProof/>
      <w:w w:val="20"/>
      <w:sz w:val="8"/>
      <w:szCs w:val="8"/>
      <w:u w:val="none"/>
    </w:rPr>
  </w:style>
  <w:style w:type="paragraph" w:customStyle="1" w:styleId="Bodytext301">
    <w:name w:val="Body text (30)"/>
    <w:basedOn w:val="Normal"/>
    <w:link w:val="Bodytext300"/>
    <w:pPr>
      <w:shd w:val="clear" w:color="auto" w:fill="FFFFFF"/>
      <w:spacing w:before="3180" w:after="420" w:line="240" w:lineRule="atLeast"/>
    </w:pPr>
    <w:rPr>
      <w:rFonts w:ascii="Times New Roman" w:hAnsi="Times New Roman" w:cs="Times New Roman"/>
      <w:noProof/>
      <w:color w:val="auto"/>
      <w:w w:val="20"/>
      <w:sz w:val="8"/>
      <w:szCs w:val="8"/>
      <w:lang w:eastAsia="en-US"/>
    </w:rPr>
  </w:style>
  <w:style w:type="character" w:customStyle="1" w:styleId="Heading22Impact">
    <w:name w:val="Heading #22 + Impact"/>
    <w:aliases w:val="13.5 pt4,Not Bold11,Spacing 0 pt91,Body text (10) + Not Bold"/>
    <w:rPr>
      <w:rFonts w:ascii="Impact" w:hAnsi="Impact" w:cs="Impact"/>
      <w:b/>
      <w:bCs/>
      <w:spacing w:val="0"/>
      <w:sz w:val="27"/>
      <w:szCs w:val="27"/>
      <w:u w:val="none"/>
    </w:rPr>
  </w:style>
  <w:style w:type="character" w:customStyle="1" w:styleId="Heading22135pt">
    <w:name w:val="Heading #22 + 13.5 pt"/>
    <w:aliases w:val="Spacing 0 pt90,Body text (2) + 10 pt2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Italic2">
    <w:name w:val="Body text + Italic2"/>
    <w:rPr>
      <w:rFonts w:ascii="Times New Roman" w:hAnsi="Times New Roman" w:cs="Times New Roman"/>
      <w:i/>
      <w:iCs/>
      <w:spacing w:val="1"/>
      <w:u w:val="none"/>
    </w:rPr>
  </w:style>
  <w:style w:type="character" w:customStyle="1" w:styleId="Bodytext10Spacing0pt1">
    <w:name w:val="Body text (10) + Spacing 0 pt1"/>
    <w:rPr>
      <w:rFonts w:ascii="Times New Roman" w:hAnsi="Times New Roman" w:cs="Times New Roman"/>
      <w:b/>
      <w:bCs/>
      <w:spacing w:val="8"/>
      <w:sz w:val="26"/>
      <w:szCs w:val="26"/>
      <w:u w:val="none"/>
    </w:rPr>
  </w:style>
  <w:style w:type="character" w:customStyle="1" w:styleId="Bodytext31">
    <w:name w:val="Body text (31)_"/>
    <w:link w:val="Bodytext310"/>
    <w:rPr>
      <w:rFonts w:ascii="Times New Roman" w:hAnsi="Times New Roman" w:cs="Times New Roman"/>
      <w:spacing w:val="10"/>
      <w:sz w:val="20"/>
      <w:szCs w:val="20"/>
      <w:u w:val="none"/>
    </w:rPr>
  </w:style>
  <w:style w:type="paragraph" w:customStyle="1" w:styleId="Bodytext310">
    <w:name w:val="Body text (31)"/>
    <w:basedOn w:val="Normal"/>
    <w:link w:val="Bodytext31"/>
    <w:pPr>
      <w:shd w:val="clear" w:color="auto" w:fill="FFFFFF"/>
      <w:spacing w:before="180" w:after="300" w:line="240" w:lineRule="atLeast"/>
      <w:jc w:val="both"/>
    </w:pPr>
    <w:rPr>
      <w:rFonts w:ascii="Times New Roman" w:hAnsi="Times New Roman" w:cs="Times New Roman"/>
      <w:color w:val="auto"/>
      <w:spacing w:val="10"/>
      <w:sz w:val="20"/>
      <w:szCs w:val="20"/>
      <w:lang w:eastAsia="en-US"/>
    </w:rPr>
  </w:style>
  <w:style w:type="character" w:customStyle="1" w:styleId="Heading222">
    <w:name w:val="Heading #22 (2)_"/>
    <w:link w:val="Heading2220"/>
    <w:rPr>
      <w:rFonts w:ascii="Times New Roman" w:hAnsi="Times New Roman" w:cs="Times New Roman"/>
      <w:spacing w:val="6"/>
      <w:u w:val="none"/>
    </w:rPr>
  </w:style>
  <w:style w:type="paragraph" w:customStyle="1" w:styleId="Heading2220">
    <w:name w:val="Heading #22 (2)"/>
    <w:basedOn w:val="Normal"/>
    <w:link w:val="Heading222"/>
    <w:pPr>
      <w:shd w:val="clear" w:color="auto" w:fill="FFFFFF"/>
      <w:spacing w:before="300" w:after="180" w:line="240" w:lineRule="atLeast"/>
      <w:ind w:hanging="1780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6">
    <w:name w:val="Heading #6_"/>
    <w:link w:val="Heading60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paragraph" w:customStyle="1" w:styleId="Heading60">
    <w:name w:val="Heading #6"/>
    <w:basedOn w:val="Normal"/>
    <w:link w:val="Heading6"/>
    <w:pPr>
      <w:shd w:val="clear" w:color="auto" w:fill="FFFFFF"/>
      <w:spacing w:before="240" w:line="240" w:lineRule="atLeast"/>
      <w:jc w:val="both"/>
      <w:outlineLvl w:val="5"/>
    </w:pPr>
    <w:rPr>
      <w:rFonts w:ascii="Times New Roman" w:hAnsi="Times New Roman" w:cs="Times New Roman"/>
      <w:b/>
      <w:bCs/>
      <w:color w:val="auto"/>
      <w:spacing w:val="4"/>
      <w:sz w:val="19"/>
      <w:szCs w:val="19"/>
      <w:lang w:eastAsia="en-US"/>
    </w:rPr>
  </w:style>
  <w:style w:type="character" w:customStyle="1" w:styleId="Heading184">
    <w:name w:val="Heading #18 (4)_"/>
    <w:link w:val="Heading1840"/>
    <w:rPr>
      <w:rFonts w:ascii="Impact" w:hAnsi="Impact" w:cs="Impact"/>
      <w:noProof/>
      <w:sz w:val="26"/>
      <w:szCs w:val="26"/>
      <w:u w:val="none"/>
    </w:rPr>
  </w:style>
  <w:style w:type="paragraph" w:customStyle="1" w:styleId="Heading1840">
    <w:name w:val="Heading #18 (4)"/>
    <w:basedOn w:val="Normal"/>
    <w:link w:val="Heading184"/>
    <w:pPr>
      <w:shd w:val="clear" w:color="auto" w:fill="FFFFFF"/>
      <w:spacing w:before="600" w:after="600" w:line="240" w:lineRule="atLeast"/>
      <w:jc w:val="center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4TimesNewRoman">
    <w:name w:val="Heading #18 (4) + Times New Roman"/>
    <w:aliases w:val="12.5 pt6,Bold26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caption3">
    <w:name w:val="Table caption (3)_"/>
    <w:link w:val="Tablecaption30"/>
    <w:rPr>
      <w:rFonts w:ascii="Times New Roman" w:hAnsi="Times New Roman" w:cs="Times New Roman"/>
      <w:b/>
      <w:bCs/>
      <w:spacing w:val="4"/>
      <w:u w:val="none"/>
    </w:rPr>
  </w:style>
  <w:style w:type="paragraph" w:customStyle="1" w:styleId="Tablecaption30">
    <w:name w:val="Table caption (3)"/>
    <w:basedOn w:val="Normal"/>
    <w:link w:val="Tablecaption3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3165pt">
    <w:name w:val="Body text (3) + 16.5 pt"/>
    <w:aliases w:val="Not Bold10,Spacing 0 pt89,Heading #5 + Impact"/>
    <w:rPr>
      <w:rFonts w:ascii="Times New Roman" w:hAnsi="Times New Roman" w:cs="Times New Roman"/>
      <w:b/>
      <w:bCs/>
      <w:spacing w:val="4"/>
      <w:sz w:val="33"/>
      <w:szCs w:val="33"/>
      <w:u w:val="none"/>
    </w:rPr>
  </w:style>
  <w:style w:type="character" w:customStyle="1" w:styleId="Heading221">
    <w:name w:val="Heading #2 (2)_"/>
    <w:link w:val="Heading223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23">
    <w:name w:val="Heading #2 (2)"/>
    <w:basedOn w:val="Normal"/>
    <w:link w:val="Heading221"/>
    <w:pPr>
      <w:shd w:val="clear" w:color="auto" w:fill="FFFFFF"/>
      <w:spacing w:before="240" w:after="360" w:line="326" w:lineRule="exact"/>
      <w:ind w:firstLine="1640"/>
      <w:outlineLvl w:val="1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4SegoeUI">
    <w:name w:val="Body text (4) + Segoe UI"/>
    <w:aliases w:val="9 pt,Not Italic7,Spacing 0 pt88,Scale 80%,Body text (2) + 11 pt1"/>
    <w:rPr>
      <w:rFonts w:ascii="Segoe UI" w:hAnsi="Segoe UI" w:cs="Segoe UI"/>
      <w:i/>
      <w:iCs/>
      <w:spacing w:val="17"/>
      <w:w w:val="80"/>
      <w:sz w:val="18"/>
      <w:szCs w:val="18"/>
      <w:u w:val="none"/>
    </w:rPr>
  </w:style>
  <w:style w:type="character" w:customStyle="1" w:styleId="Heading22Spacing0pt">
    <w:name w:val="Heading #22 + Spacing 0 pt"/>
    <w:rPr>
      <w:rFonts w:ascii="Times New Roman" w:hAnsi="Times New Roman" w:cs="Times New Roman"/>
      <w:b/>
      <w:bCs/>
      <w:spacing w:val="3"/>
      <w:u w:val="none"/>
    </w:rPr>
  </w:style>
  <w:style w:type="character" w:customStyle="1" w:styleId="Heading185">
    <w:name w:val="Heading #18 (5)_"/>
    <w:link w:val="Heading185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1850">
    <w:name w:val="Heading #18 (5)"/>
    <w:basedOn w:val="Normal"/>
    <w:link w:val="Heading185"/>
    <w:pPr>
      <w:shd w:val="clear" w:color="auto" w:fill="FFFFFF"/>
      <w:spacing w:before="300" w:after="3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Bodytext2175pt">
    <w:name w:val="Body text (21) + 7.5 pt"/>
    <w:aliases w:val="Spacing 0 pt87"/>
    <w:rPr>
      <w:rFonts w:ascii="Times New Roman" w:hAnsi="Times New Roman" w:cs="Times New Roman"/>
      <w:b/>
      <w:bCs/>
      <w:spacing w:val="3"/>
      <w:sz w:val="15"/>
      <w:szCs w:val="15"/>
      <w:u w:val="none"/>
    </w:rPr>
  </w:style>
  <w:style w:type="character" w:customStyle="1" w:styleId="Bodytext3Spacing0pt2">
    <w:name w:val="Body text (3) + Spacing 0 pt2"/>
    <w:rPr>
      <w:rFonts w:ascii="Times New Roman" w:hAnsi="Times New Roman" w:cs="Times New Roman"/>
      <w:b/>
      <w:bCs/>
      <w:spacing w:val="3"/>
      <w:u w:val="none"/>
    </w:rPr>
  </w:style>
  <w:style w:type="character" w:customStyle="1" w:styleId="Heading213">
    <w:name w:val="Heading #21 (3)_"/>
    <w:link w:val="Heading2130"/>
    <w:rPr>
      <w:rFonts w:ascii="Times New Roman" w:hAnsi="Times New Roman" w:cs="Times New Roman"/>
      <w:b/>
      <w:bCs/>
      <w:spacing w:val="4"/>
      <w:u w:val="none"/>
    </w:rPr>
  </w:style>
  <w:style w:type="paragraph" w:customStyle="1" w:styleId="Heading2130">
    <w:name w:val="Heading #21 (3)"/>
    <w:basedOn w:val="Normal"/>
    <w:link w:val="Heading213"/>
    <w:pPr>
      <w:shd w:val="clear" w:color="auto" w:fill="FFFFFF"/>
      <w:spacing w:before="1980" w:line="240" w:lineRule="atLeast"/>
      <w:ind w:hanging="1420"/>
      <w:jc w:val="both"/>
    </w:pPr>
    <w:rPr>
      <w:rFonts w:ascii="Times New Roman" w:hAnsi="Times New Roman" w:cs="Times New Roman"/>
      <w:b/>
      <w:bCs/>
      <w:color w:val="auto"/>
      <w:spacing w:val="4"/>
      <w:lang w:eastAsia="en-US"/>
    </w:rPr>
  </w:style>
  <w:style w:type="character" w:customStyle="1" w:styleId="Headerorfooter5Spacing0pt">
    <w:name w:val="Header or footer (5) + Spacing 0 pt"/>
    <w:rPr>
      <w:rFonts w:ascii="Times New Roman" w:hAnsi="Times New Roman" w:cs="Times New Roman"/>
      <w:b/>
      <w:bCs/>
      <w:spacing w:val="8"/>
      <w:u w:val="none"/>
    </w:rPr>
  </w:style>
  <w:style w:type="character" w:customStyle="1" w:styleId="Heading213NotBold">
    <w:name w:val="Heading #21 (3) + Not Bold"/>
    <w:aliases w:val="Italic17,Spacing 0 pt86"/>
    <w:rPr>
      <w:rFonts w:ascii="Times New Roman" w:hAnsi="Times New Roman" w:cs="Times New Roman"/>
      <w:b/>
      <w:bCs/>
      <w:i/>
      <w:iCs/>
      <w:spacing w:val="1"/>
      <w:u w:val="none"/>
    </w:rPr>
  </w:style>
  <w:style w:type="character" w:customStyle="1" w:styleId="Tableofcontents10">
    <w:name w:val="Table of contents (10)_"/>
    <w:link w:val="Tableofcontents100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paragraph" w:customStyle="1" w:styleId="Tableofcontents100">
    <w:name w:val="Table of contents (10)"/>
    <w:basedOn w:val="Normal"/>
    <w:link w:val="Tableofcontents10"/>
    <w:pPr>
      <w:shd w:val="clear" w:color="auto" w:fill="FFFFFF"/>
      <w:spacing w:line="264" w:lineRule="exact"/>
      <w:jc w:val="both"/>
    </w:pPr>
    <w:rPr>
      <w:rFonts w:ascii="Times New Roman" w:hAnsi="Times New Roman" w:cs="Times New Roman"/>
      <w:b/>
      <w:bCs/>
      <w:color w:val="auto"/>
      <w:spacing w:val="4"/>
      <w:sz w:val="19"/>
      <w:szCs w:val="19"/>
      <w:lang w:eastAsia="en-US"/>
    </w:rPr>
  </w:style>
  <w:style w:type="character" w:customStyle="1" w:styleId="Tableofcontents109pt">
    <w:name w:val="Table of contents (10) + 9 pt"/>
    <w:aliases w:val="Spacing 0 pt85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3Impact">
    <w:name w:val="Body text (3) + Impact"/>
    <w:aliases w:val="13 pt1,Not Bold9,Spacing 0 pt84,Body text (2) + 11 pt2"/>
    <w:rPr>
      <w:rFonts w:ascii="Impact" w:hAnsi="Impact" w:cs="Impact"/>
      <w:b/>
      <w:bCs/>
      <w:noProof/>
      <w:spacing w:val="0"/>
      <w:sz w:val="26"/>
      <w:szCs w:val="26"/>
      <w:u w:val="none"/>
    </w:rPr>
  </w:style>
  <w:style w:type="character" w:customStyle="1" w:styleId="Bodytext3135pt">
    <w:name w:val="Body text (3) + 13.5 pt"/>
    <w:aliases w:val="Spacing 0 pt83,Heading #3 + Times New Roman,10.5 pt3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32">
    <w:name w:val="Body text (32)_"/>
    <w:link w:val="Bodytext320"/>
    <w:rPr>
      <w:rFonts w:ascii="Segoe UI" w:hAnsi="Segoe UI" w:cs="Segoe UI"/>
      <w:spacing w:val="4"/>
      <w:sz w:val="33"/>
      <w:szCs w:val="33"/>
      <w:u w:val="none"/>
    </w:rPr>
  </w:style>
  <w:style w:type="paragraph" w:customStyle="1" w:styleId="Bodytext320">
    <w:name w:val="Body text (32)"/>
    <w:basedOn w:val="Normal"/>
    <w:link w:val="Bodytext32"/>
    <w:pPr>
      <w:shd w:val="clear" w:color="auto" w:fill="FFFFFF"/>
      <w:spacing w:before="300" w:after="360" w:line="240" w:lineRule="atLeast"/>
      <w:jc w:val="both"/>
    </w:pPr>
    <w:rPr>
      <w:rFonts w:ascii="Segoe UI" w:hAnsi="Segoe UI" w:cs="Segoe UI"/>
      <w:color w:val="auto"/>
      <w:spacing w:val="4"/>
      <w:sz w:val="33"/>
      <w:szCs w:val="33"/>
      <w:lang w:eastAsia="en-US"/>
    </w:rPr>
  </w:style>
  <w:style w:type="character" w:customStyle="1" w:styleId="Bodytext32CenturyGothic">
    <w:name w:val="Body text (32) + Century Gothic"/>
    <w:aliases w:val="15.5 pt,Bold25,Spacing 0 pt82,Heading #3 + Times New Roman1,11 pt1"/>
    <w:rPr>
      <w:rFonts w:ascii="Century Gothic" w:hAnsi="Century Gothic" w:cs="Century Gothic"/>
      <w:b/>
      <w:bCs/>
      <w:spacing w:val="-14"/>
      <w:sz w:val="31"/>
      <w:szCs w:val="31"/>
      <w:u w:val="none"/>
    </w:rPr>
  </w:style>
  <w:style w:type="character" w:customStyle="1" w:styleId="Bodytext325pt">
    <w:name w:val="Body text (32) + 5 pt"/>
    <w:aliases w:val="Spacing 1 pt9,Scale 40%4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Heading192">
    <w:name w:val="Heading #19 (2)_"/>
    <w:link w:val="Heading1920"/>
    <w:rPr>
      <w:rFonts w:ascii="Times New Roman" w:hAnsi="Times New Roman" w:cs="Times New Roman"/>
      <w:i/>
      <w:iCs/>
      <w:spacing w:val="11"/>
      <w:u w:val="none"/>
    </w:rPr>
  </w:style>
  <w:style w:type="paragraph" w:customStyle="1" w:styleId="Heading1920">
    <w:name w:val="Heading #19 (2)"/>
    <w:basedOn w:val="Normal"/>
    <w:link w:val="Heading192"/>
    <w:pPr>
      <w:shd w:val="clear" w:color="auto" w:fill="FFFFFF"/>
      <w:spacing w:before="360" w:line="240" w:lineRule="atLeast"/>
      <w:jc w:val="both"/>
    </w:pPr>
    <w:rPr>
      <w:rFonts w:ascii="Times New Roman" w:hAnsi="Times New Roman" w:cs="Times New Roman"/>
      <w:i/>
      <w:iCs/>
      <w:color w:val="auto"/>
      <w:spacing w:val="11"/>
      <w:lang w:eastAsia="en-US"/>
    </w:rPr>
  </w:style>
  <w:style w:type="character" w:customStyle="1" w:styleId="Bodytext33">
    <w:name w:val="Body text (33)_"/>
    <w:link w:val="Bodytext330"/>
    <w:rPr>
      <w:rFonts w:ascii="Corbel" w:hAnsi="Corbel" w:cs="Corbel"/>
      <w:sz w:val="8"/>
      <w:szCs w:val="8"/>
      <w:u w:val="none"/>
    </w:rPr>
  </w:style>
  <w:style w:type="paragraph" w:customStyle="1" w:styleId="Bodytext330">
    <w:name w:val="Body text (33)"/>
    <w:basedOn w:val="Normal"/>
    <w:link w:val="Bodytext33"/>
    <w:pPr>
      <w:shd w:val="clear" w:color="auto" w:fill="FFFFFF"/>
      <w:spacing w:before="180" w:after="240" w:line="240" w:lineRule="atLeast"/>
      <w:jc w:val="both"/>
    </w:pPr>
    <w:rPr>
      <w:rFonts w:ascii="Corbel" w:hAnsi="Corbel" w:cs="Corbel"/>
      <w:color w:val="auto"/>
      <w:sz w:val="8"/>
      <w:szCs w:val="8"/>
      <w:lang w:eastAsia="en-US"/>
    </w:rPr>
  </w:style>
  <w:style w:type="character" w:customStyle="1" w:styleId="Bodytext220">
    <w:name w:val="Body text (22)"/>
    <w:basedOn w:val="Bodytext22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character" w:customStyle="1" w:styleId="Bodytext34">
    <w:name w:val="Body text (34)_"/>
    <w:link w:val="Bodytext340"/>
    <w:rPr>
      <w:rFonts w:ascii="Segoe UI" w:hAnsi="Segoe UI" w:cs="Segoe UI"/>
      <w:noProof/>
      <w:sz w:val="10"/>
      <w:szCs w:val="10"/>
      <w:u w:val="none"/>
    </w:rPr>
  </w:style>
  <w:style w:type="paragraph" w:customStyle="1" w:styleId="Bodytext340">
    <w:name w:val="Body text (34)"/>
    <w:basedOn w:val="Normal"/>
    <w:link w:val="Bodytext34"/>
    <w:pPr>
      <w:shd w:val="clear" w:color="auto" w:fill="FFFFFF"/>
      <w:spacing w:before="3240"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Heading2230">
    <w:name w:val="Heading #22 (3)_"/>
    <w:link w:val="Heading2231"/>
    <w:rPr>
      <w:rFonts w:ascii="Times New Roman" w:hAnsi="Times New Roman" w:cs="Times New Roman"/>
      <w:b/>
      <w:bCs/>
      <w:i/>
      <w:iCs/>
      <w:sz w:val="26"/>
      <w:szCs w:val="26"/>
      <w:u w:val="none"/>
    </w:rPr>
  </w:style>
  <w:style w:type="paragraph" w:customStyle="1" w:styleId="Heading2231">
    <w:name w:val="Heading #22 (3)"/>
    <w:basedOn w:val="Normal"/>
    <w:link w:val="Heading2230"/>
    <w:pPr>
      <w:shd w:val="clear" w:color="auto" w:fill="FFFFFF"/>
      <w:spacing w:after="240" w:line="326" w:lineRule="exact"/>
      <w:jc w:val="both"/>
    </w:pPr>
    <w:rPr>
      <w:rFonts w:ascii="Times New Roman" w:hAnsi="Times New Roman" w:cs="Times New Roman"/>
      <w:b/>
      <w:bCs/>
      <w:i/>
      <w:iCs/>
      <w:color w:val="auto"/>
      <w:spacing w:val="-1"/>
      <w:sz w:val="26"/>
      <w:szCs w:val="26"/>
      <w:lang w:eastAsia="en-US"/>
    </w:rPr>
  </w:style>
  <w:style w:type="character" w:customStyle="1" w:styleId="Heading22312pt">
    <w:name w:val="Heading #22 (3) + 12 pt"/>
    <w:aliases w:val="Not Italic6,Spacing 0 pt81,Body text (15) + Bold"/>
    <w:rPr>
      <w:rFonts w:ascii="Times New Roman" w:hAnsi="Times New Roman" w:cs="Times New Roman"/>
      <w:b/>
      <w:bCs/>
      <w:i/>
      <w:iCs/>
      <w:spacing w:val="4"/>
      <w:sz w:val="24"/>
      <w:szCs w:val="24"/>
      <w:u w:val="none"/>
    </w:rPr>
  </w:style>
  <w:style w:type="character" w:customStyle="1" w:styleId="Bodytext35">
    <w:name w:val="Body text (35)_"/>
    <w:link w:val="Bodytext350"/>
    <w:rPr>
      <w:rFonts w:ascii="Times New Roman" w:hAnsi="Times New Roman" w:cs="Times New Roman"/>
      <w:sz w:val="20"/>
      <w:szCs w:val="20"/>
      <w:u w:val="none"/>
    </w:rPr>
  </w:style>
  <w:style w:type="paragraph" w:customStyle="1" w:styleId="Bodytext350">
    <w:name w:val="Body text (35)"/>
    <w:basedOn w:val="Normal"/>
    <w:link w:val="Bodytext35"/>
    <w:pPr>
      <w:shd w:val="clear" w:color="auto" w:fill="FFFFFF"/>
      <w:spacing w:before="120" w:line="240" w:lineRule="atLeast"/>
      <w:jc w:val="both"/>
    </w:pPr>
    <w:rPr>
      <w:rFonts w:ascii="Times New Roman" w:hAnsi="Times New Roman" w:cs="Times New Roman"/>
      <w:color w:val="auto"/>
      <w:sz w:val="20"/>
      <w:szCs w:val="20"/>
      <w:lang w:eastAsia="en-US"/>
    </w:rPr>
  </w:style>
  <w:style w:type="character" w:customStyle="1" w:styleId="Heading162">
    <w:name w:val="Heading #16 (2)_"/>
    <w:link w:val="Heading1620"/>
    <w:rPr>
      <w:rFonts w:ascii="Times New Roman" w:hAnsi="Times New Roman" w:cs="Times New Roman"/>
      <w:spacing w:val="6"/>
      <w:u w:val="none"/>
    </w:rPr>
  </w:style>
  <w:style w:type="paragraph" w:customStyle="1" w:styleId="Heading1620">
    <w:name w:val="Heading #16 (2)"/>
    <w:basedOn w:val="Normal"/>
    <w:link w:val="Heading162"/>
    <w:pPr>
      <w:shd w:val="clear" w:color="auto" w:fill="FFFFFF"/>
      <w:spacing w:before="120" w:after="12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6">
    <w:name w:val="Body text (36)_"/>
    <w:link w:val="Bodytext36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360">
    <w:name w:val="Body text (36)"/>
    <w:basedOn w:val="Normal"/>
    <w:link w:val="Bodytext36"/>
    <w:pPr>
      <w:shd w:val="clear" w:color="auto" w:fill="FFFFFF"/>
      <w:spacing w:before="120"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Bodytext95pt">
    <w:name w:val="Body text + 9.5 pt"/>
    <w:aliases w:val="Bold24,Italic16,Spacing 0 pt80,Body text (15) + Not Italic,Body text (17) + 10 pt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character" w:customStyle="1" w:styleId="Bodytext95pt1">
    <w:name w:val="Body text + 9.5 pt1"/>
    <w:aliases w:val="Bold23,Spacing 0 pt79,Body text (2) + 10 pt1"/>
    <w:rPr>
      <w:rFonts w:ascii="Times New Roman" w:hAnsi="Times New Roman" w:cs="Times New Roman"/>
      <w:b/>
      <w:bCs/>
      <w:noProof/>
      <w:spacing w:val="4"/>
      <w:sz w:val="19"/>
      <w:szCs w:val="19"/>
      <w:u w:val="none"/>
    </w:rPr>
  </w:style>
  <w:style w:type="character" w:customStyle="1" w:styleId="Heading72">
    <w:name w:val="Heading #7 (2)_"/>
    <w:link w:val="Heading720"/>
    <w:rPr>
      <w:rFonts w:ascii="Times New Roman" w:hAnsi="Times New Roman" w:cs="Times New Roman"/>
      <w:spacing w:val="6"/>
      <w:u w:val="none"/>
    </w:rPr>
  </w:style>
  <w:style w:type="paragraph" w:customStyle="1" w:styleId="Heading720">
    <w:name w:val="Heading #7 (2)"/>
    <w:basedOn w:val="Normal"/>
    <w:link w:val="Heading72"/>
    <w:pPr>
      <w:shd w:val="clear" w:color="auto" w:fill="FFFFFF"/>
      <w:spacing w:before="60" w:line="240" w:lineRule="atLeast"/>
      <w:jc w:val="both"/>
      <w:outlineLvl w:val="6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72Impact">
    <w:name w:val="Heading #7 (2) + Impact"/>
    <w:aliases w:val="13.5 pt3,Spacing 0 pt78"/>
    <w:rPr>
      <w:rFonts w:ascii="Impact" w:hAnsi="Impact" w:cs="Impact"/>
      <w:noProof/>
      <w:spacing w:val="0"/>
      <w:sz w:val="27"/>
      <w:szCs w:val="27"/>
      <w:u w:val="none"/>
    </w:rPr>
  </w:style>
  <w:style w:type="character" w:customStyle="1" w:styleId="Heading72Impact1">
    <w:name w:val="Heading #7 (2) + Impact1"/>
    <w:aliases w:val="11.5 pt,Spacing 0 pt77,Body text (2) + Impact,Table of contents (2) + Bold"/>
    <w:rPr>
      <w:rFonts w:ascii="Impact" w:hAnsi="Impact" w:cs="Impact"/>
      <w:noProof/>
      <w:spacing w:val="0"/>
      <w:sz w:val="23"/>
      <w:szCs w:val="23"/>
      <w:u w:val="none"/>
    </w:rPr>
  </w:style>
  <w:style w:type="character" w:customStyle="1" w:styleId="Heading186">
    <w:name w:val="Heading #18 (6)_"/>
    <w:link w:val="Heading1860"/>
    <w:rPr>
      <w:rFonts w:ascii="Impact" w:hAnsi="Impact" w:cs="Impact"/>
      <w:noProof/>
      <w:sz w:val="26"/>
      <w:szCs w:val="26"/>
      <w:u w:val="none"/>
    </w:rPr>
  </w:style>
  <w:style w:type="paragraph" w:customStyle="1" w:styleId="Heading1860">
    <w:name w:val="Heading #18 (6)"/>
    <w:basedOn w:val="Normal"/>
    <w:link w:val="Heading186"/>
    <w:pPr>
      <w:shd w:val="clear" w:color="auto" w:fill="FFFFFF"/>
      <w:spacing w:before="660" w:after="1980" w:line="240" w:lineRule="atLeast"/>
      <w:jc w:val="center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6TimesNewRoman">
    <w:name w:val="Heading #18 (6) + Times New Roman"/>
    <w:aliases w:val="13.5 pt2,Bold22"/>
    <w:rPr>
      <w:rFonts w:ascii="Times New Roman" w:hAnsi="Times New Roman" w:cs="Times New Roman"/>
      <w:b/>
      <w:bCs/>
      <w:noProof/>
      <w:sz w:val="27"/>
      <w:szCs w:val="27"/>
      <w:u w:val="none"/>
    </w:rPr>
  </w:style>
  <w:style w:type="character" w:customStyle="1" w:styleId="Bodytext37">
    <w:name w:val="Body text (37)_"/>
    <w:link w:val="Bodytext370"/>
    <w:rPr>
      <w:rFonts w:ascii="Segoe UI" w:hAnsi="Segoe UI" w:cs="Segoe UI"/>
      <w:spacing w:val="16"/>
      <w:sz w:val="20"/>
      <w:szCs w:val="20"/>
      <w:u w:val="none"/>
    </w:rPr>
  </w:style>
  <w:style w:type="paragraph" w:customStyle="1" w:styleId="Bodytext370">
    <w:name w:val="Body text (37)"/>
    <w:basedOn w:val="Normal"/>
    <w:link w:val="Bodytext37"/>
    <w:pPr>
      <w:shd w:val="clear" w:color="auto" w:fill="FFFFFF"/>
      <w:spacing w:before="1980" w:after="480" w:line="240" w:lineRule="atLeast"/>
      <w:jc w:val="both"/>
    </w:pPr>
    <w:rPr>
      <w:rFonts w:ascii="Segoe UI" w:hAnsi="Segoe UI" w:cs="Segoe UI"/>
      <w:color w:val="auto"/>
      <w:spacing w:val="16"/>
      <w:sz w:val="20"/>
      <w:szCs w:val="20"/>
      <w:lang w:eastAsia="en-US"/>
    </w:rPr>
  </w:style>
  <w:style w:type="character" w:customStyle="1" w:styleId="Bodytext115pt">
    <w:name w:val="Body text + 11.5 pt"/>
    <w:aliases w:val="Bold21,Body text (6) + 9 pt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character" w:customStyle="1" w:styleId="Heading8">
    <w:name w:val="Heading #8_"/>
    <w:link w:val="Heading80"/>
    <w:rPr>
      <w:rFonts w:ascii="Times New Roman" w:hAnsi="Times New Roman" w:cs="Times New Roman"/>
      <w:spacing w:val="6"/>
      <w:u w:val="none"/>
    </w:rPr>
  </w:style>
  <w:style w:type="paragraph" w:customStyle="1" w:styleId="Heading80">
    <w:name w:val="Heading #8"/>
    <w:basedOn w:val="Normal"/>
    <w:link w:val="Heading8"/>
    <w:pPr>
      <w:shd w:val="clear" w:color="auto" w:fill="FFFFFF"/>
      <w:spacing w:before="60" w:after="300" w:line="240" w:lineRule="atLeast"/>
      <w:jc w:val="both"/>
      <w:outlineLvl w:val="7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115pt">
    <w:name w:val="Body text (3) + 11.5 pt"/>
    <w:aliases w:val="Italic15,Spacing 0 pt76"/>
    <w:rPr>
      <w:rFonts w:ascii="Times New Roman" w:hAnsi="Times New Roman" w:cs="Times New Roman"/>
      <w:b/>
      <w:bCs/>
      <w:i/>
      <w:iCs/>
      <w:spacing w:val="13"/>
      <w:sz w:val="23"/>
      <w:szCs w:val="23"/>
      <w:u w:val="none"/>
    </w:rPr>
  </w:style>
  <w:style w:type="character" w:customStyle="1" w:styleId="Bodytext355pt">
    <w:name w:val="Body text (3) + 5.5 pt"/>
    <w:aliases w:val="Not Bold8,Italic14,Spacing 0 pt75,Body text (17) + Not Bold,Heading #18 (2) + Bold"/>
    <w:rPr>
      <w:rFonts w:ascii="Times New Roman" w:hAnsi="Times New Roman" w:cs="Times New Roman"/>
      <w:b/>
      <w:bCs/>
      <w:i/>
      <w:iCs/>
      <w:noProof/>
      <w:spacing w:val="0"/>
      <w:sz w:val="11"/>
      <w:szCs w:val="11"/>
      <w:u w:val="none"/>
    </w:rPr>
  </w:style>
  <w:style w:type="character" w:customStyle="1" w:styleId="Heading132">
    <w:name w:val="Heading #13 (2)_"/>
    <w:link w:val="Heading1320"/>
    <w:rPr>
      <w:rFonts w:ascii="Times New Roman" w:hAnsi="Times New Roman" w:cs="Times New Roman"/>
      <w:b/>
      <w:bCs/>
      <w:spacing w:val="6"/>
      <w:sz w:val="23"/>
      <w:szCs w:val="23"/>
      <w:u w:val="none"/>
    </w:rPr>
  </w:style>
  <w:style w:type="paragraph" w:customStyle="1" w:styleId="Heading1320">
    <w:name w:val="Heading #13 (2)"/>
    <w:basedOn w:val="Normal"/>
    <w:link w:val="Heading132"/>
    <w:pPr>
      <w:shd w:val="clear" w:color="auto" w:fill="FFFFFF"/>
      <w:spacing w:after="300" w:line="240" w:lineRule="atLeast"/>
    </w:pPr>
    <w:rPr>
      <w:rFonts w:ascii="Times New Roman" w:hAnsi="Times New Roman" w:cs="Times New Roman"/>
      <w:b/>
      <w:bCs/>
      <w:color w:val="auto"/>
      <w:spacing w:val="6"/>
      <w:sz w:val="23"/>
      <w:szCs w:val="23"/>
      <w:lang w:eastAsia="en-US"/>
    </w:rPr>
  </w:style>
  <w:style w:type="character" w:customStyle="1" w:styleId="Heading132Spacing0pt">
    <w:name w:val="Heading #13 (2) + Spacing 0 pt"/>
    <w:rPr>
      <w:rFonts w:ascii="Times New Roman" w:hAnsi="Times New Roman" w:cs="Times New Roman"/>
      <w:b/>
      <w:bCs/>
      <w:noProof/>
      <w:spacing w:val="0"/>
      <w:sz w:val="23"/>
      <w:szCs w:val="23"/>
      <w:u w:val="none"/>
    </w:rPr>
  </w:style>
  <w:style w:type="character" w:customStyle="1" w:styleId="Heading193">
    <w:name w:val="Heading #19 (3)_"/>
    <w:link w:val="Heading1930"/>
    <w:rPr>
      <w:rFonts w:ascii="Times New Roman" w:hAnsi="Times New Roman" w:cs="Times New Roman"/>
      <w:spacing w:val="6"/>
      <w:u w:val="none"/>
    </w:rPr>
  </w:style>
  <w:style w:type="paragraph" w:customStyle="1" w:styleId="Heading1930">
    <w:name w:val="Heading #19 (3)"/>
    <w:basedOn w:val="Normal"/>
    <w:link w:val="Heading193"/>
    <w:pPr>
      <w:shd w:val="clear" w:color="auto" w:fill="FFFFFF"/>
      <w:spacing w:before="300" w:after="30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38">
    <w:name w:val="Body text (38)_"/>
    <w:link w:val="Bodytext380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Bodytext380">
    <w:name w:val="Body text (38)"/>
    <w:basedOn w:val="Normal"/>
    <w:link w:val="Bodytext38"/>
    <w:pPr>
      <w:shd w:val="clear" w:color="auto" w:fill="FFFFFF"/>
      <w:spacing w:line="254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Bodytext3895pt">
    <w:name w:val="Body text (38) + 9.5 pt"/>
    <w:aliases w:val="Spacing 0 pt74"/>
    <w:rPr>
      <w:rFonts w:ascii="Times New Roman" w:hAnsi="Times New Roman" w:cs="Times New Roman"/>
      <w:b/>
      <w:bCs/>
      <w:spacing w:val="4"/>
      <w:sz w:val="19"/>
      <w:szCs w:val="19"/>
      <w:u w:val="none"/>
    </w:rPr>
  </w:style>
  <w:style w:type="character" w:customStyle="1" w:styleId="Heading222Italic">
    <w:name w:val="Heading #22 (2) + Italic"/>
    <w:aliases w:val="Spacing 0 pt73,Body text (8) + Not Italic3"/>
    <w:rPr>
      <w:rFonts w:ascii="Times New Roman" w:hAnsi="Times New Roman" w:cs="Times New Roman"/>
      <w:i/>
      <w:iCs/>
      <w:spacing w:val="1"/>
      <w:u w:val="none"/>
    </w:rPr>
  </w:style>
  <w:style w:type="character" w:customStyle="1" w:styleId="TableofcontentsItalic">
    <w:name w:val="Table of contents + Italic"/>
    <w:rPr>
      <w:rFonts w:ascii="Times New Roman" w:hAnsi="Times New Roman" w:cs="Times New Roman"/>
      <w:i/>
      <w:iCs/>
      <w:spacing w:val="1"/>
      <w:u w:val="none"/>
    </w:rPr>
  </w:style>
  <w:style w:type="character" w:customStyle="1" w:styleId="Tableofcontents9NotItalic2">
    <w:name w:val="Table of contents (9) + Not Italic2"/>
    <w:aliases w:val="Spacing 0 pt72,Body text (8) + Not Italic2"/>
    <w:rPr>
      <w:rFonts w:ascii="Times New Roman" w:hAnsi="Times New Roman" w:cs="Times New Roman"/>
      <w:i/>
      <w:iCs/>
      <w:noProof/>
      <w:spacing w:val="0"/>
      <w:u w:val="none"/>
    </w:rPr>
  </w:style>
  <w:style w:type="character" w:customStyle="1" w:styleId="Heading3">
    <w:name w:val="Heading #3_"/>
    <w:link w:val="Heading30"/>
    <w:rPr>
      <w:rFonts w:ascii="Impact" w:hAnsi="Impact" w:cs="Impact"/>
      <w:spacing w:val="36"/>
      <w:sz w:val="26"/>
      <w:szCs w:val="26"/>
      <w:u w:val="none"/>
    </w:rPr>
  </w:style>
  <w:style w:type="paragraph" w:customStyle="1" w:styleId="Heading30">
    <w:name w:val="Heading #3"/>
    <w:basedOn w:val="Normal"/>
    <w:link w:val="Heading3"/>
    <w:pPr>
      <w:shd w:val="clear" w:color="auto" w:fill="FFFFFF"/>
      <w:spacing w:before="240" w:line="240" w:lineRule="atLeast"/>
      <w:jc w:val="both"/>
      <w:outlineLvl w:val="2"/>
    </w:pPr>
    <w:rPr>
      <w:rFonts w:ascii="Impact" w:hAnsi="Impact" w:cs="Impact"/>
      <w:color w:val="auto"/>
      <w:spacing w:val="36"/>
      <w:sz w:val="26"/>
      <w:szCs w:val="26"/>
      <w:lang w:eastAsia="en-US"/>
    </w:rPr>
  </w:style>
  <w:style w:type="character" w:customStyle="1" w:styleId="Heading187">
    <w:name w:val="Heading #18 (7)_"/>
    <w:link w:val="Heading187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1870">
    <w:name w:val="Heading #18 (7)"/>
    <w:basedOn w:val="Normal"/>
    <w:link w:val="Heading187"/>
    <w:pPr>
      <w:shd w:val="clear" w:color="auto" w:fill="FFFFFF"/>
      <w:spacing w:before="780" w:after="120" w:line="240" w:lineRule="atLeast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22Bold">
    <w:name w:val="Heading #22 (2) + Bold"/>
    <w:aliases w:val="Spacing 0 pt71"/>
    <w:rPr>
      <w:rFonts w:ascii="Times New Roman" w:hAnsi="Times New Roman" w:cs="Times New Roman"/>
      <w:b/>
      <w:bCs/>
      <w:spacing w:val="4"/>
      <w:u w:val="none"/>
    </w:rPr>
  </w:style>
  <w:style w:type="character" w:customStyle="1" w:styleId="Heading21">
    <w:name w:val="Heading #21_"/>
    <w:link w:val="Heading210"/>
    <w:rPr>
      <w:rFonts w:ascii="Times New Roman" w:hAnsi="Times New Roman" w:cs="Times New Roman"/>
      <w:spacing w:val="6"/>
      <w:u w:val="none"/>
    </w:rPr>
  </w:style>
  <w:style w:type="paragraph" w:customStyle="1" w:styleId="Heading210">
    <w:name w:val="Heading #21"/>
    <w:basedOn w:val="Normal"/>
    <w:link w:val="Heading21"/>
    <w:pPr>
      <w:shd w:val="clear" w:color="auto" w:fill="FFFFFF"/>
      <w:spacing w:before="300" w:after="300" w:line="360" w:lineRule="exact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172">
    <w:name w:val="Heading #17 (2)_"/>
    <w:link w:val="Heading1720"/>
    <w:rPr>
      <w:rFonts w:ascii="Times New Roman" w:hAnsi="Times New Roman" w:cs="Times New Roman"/>
      <w:spacing w:val="6"/>
      <w:u w:val="none"/>
    </w:rPr>
  </w:style>
  <w:style w:type="paragraph" w:customStyle="1" w:styleId="Heading1720">
    <w:name w:val="Heading #17 (2)"/>
    <w:basedOn w:val="Normal"/>
    <w:link w:val="Heading172"/>
    <w:pPr>
      <w:shd w:val="clear" w:color="auto" w:fill="FFFFFF"/>
      <w:spacing w:before="60" w:after="30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17">
    <w:name w:val="Heading #17_"/>
    <w:link w:val="Heading170"/>
    <w:rPr>
      <w:rFonts w:ascii="Times New Roman" w:hAnsi="Times New Roman" w:cs="Times New Roman"/>
      <w:spacing w:val="9"/>
      <w:sz w:val="18"/>
      <w:szCs w:val="18"/>
      <w:u w:val="none"/>
    </w:rPr>
  </w:style>
  <w:style w:type="paragraph" w:customStyle="1" w:styleId="Heading170">
    <w:name w:val="Heading #17"/>
    <w:basedOn w:val="Normal"/>
    <w:link w:val="Heading17"/>
    <w:pPr>
      <w:shd w:val="clear" w:color="auto" w:fill="FFFFFF"/>
      <w:spacing w:before="60" w:after="300" w:line="240" w:lineRule="atLeast"/>
      <w:jc w:val="both"/>
    </w:pPr>
    <w:rPr>
      <w:rFonts w:ascii="Times New Roman" w:hAnsi="Times New Roman" w:cs="Times New Roman"/>
      <w:color w:val="auto"/>
      <w:spacing w:val="9"/>
      <w:sz w:val="18"/>
      <w:szCs w:val="18"/>
      <w:lang w:eastAsia="en-US"/>
    </w:rPr>
  </w:style>
  <w:style w:type="character" w:customStyle="1" w:styleId="Heading1712pt">
    <w:name w:val="Heading #17 + 12 pt"/>
    <w:aliases w:val="Bold20,Italic13,Spacing 0 pt70,Body text (13) + 10 pt,Body text (11) + 9 pt1"/>
    <w:rPr>
      <w:rFonts w:ascii="Times New Roman" w:hAnsi="Times New Roman" w:cs="Times New Roman"/>
      <w:b/>
      <w:bCs/>
      <w:i/>
      <w:iCs/>
      <w:spacing w:val="-2"/>
      <w:sz w:val="24"/>
      <w:szCs w:val="24"/>
      <w:u w:val="none"/>
    </w:rPr>
  </w:style>
  <w:style w:type="character" w:customStyle="1" w:styleId="Bodytext39">
    <w:name w:val="Body text (39)_"/>
    <w:link w:val="Bodytext390"/>
    <w:rPr>
      <w:rFonts w:ascii="Candara" w:hAnsi="Candara" w:cs="Candara"/>
      <w:noProof/>
      <w:sz w:val="8"/>
      <w:szCs w:val="8"/>
      <w:u w:val="none"/>
    </w:rPr>
  </w:style>
  <w:style w:type="paragraph" w:customStyle="1" w:styleId="Bodytext390">
    <w:name w:val="Body text (39)"/>
    <w:basedOn w:val="Normal"/>
    <w:link w:val="Bodytext39"/>
    <w:pPr>
      <w:shd w:val="clear" w:color="auto" w:fill="FFFFFF"/>
      <w:spacing w:line="240" w:lineRule="atLeast"/>
    </w:pPr>
    <w:rPr>
      <w:rFonts w:ascii="Candara" w:hAnsi="Candara" w:cs="Candara"/>
      <w:noProof/>
      <w:color w:val="auto"/>
      <w:sz w:val="8"/>
      <w:szCs w:val="8"/>
      <w:lang w:eastAsia="en-US"/>
    </w:rPr>
  </w:style>
  <w:style w:type="character" w:customStyle="1" w:styleId="Bodytext8Spacing0pt">
    <w:name w:val="Body text (8) + Spacing 0 pt"/>
    <w:rPr>
      <w:rFonts w:ascii="Segoe UI" w:hAnsi="Segoe UI" w:cs="Segoe UI"/>
      <w:noProof/>
      <w:spacing w:val="17"/>
      <w:w w:val="80"/>
      <w:sz w:val="18"/>
      <w:szCs w:val="18"/>
      <w:u w:val="none"/>
    </w:rPr>
  </w:style>
  <w:style w:type="character" w:customStyle="1" w:styleId="Heading22213pt">
    <w:name w:val="Heading #22 (2) + 13 pt"/>
    <w:aliases w:val="Bold19,Italic12,Spacing 0 pt69,Body text (6) + 5.5 pt1,Body text (6) + Bold1"/>
    <w:rPr>
      <w:rFonts w:ascii="Times New Roman" w:hAnsi="Times New Roman" w:cs="Times New Roman"/>
      <w:b/>
      <w:bCs/>
      <w:i/>
      <w:iCs/>
      <w:spacing w:val="6"/>
      <w:sz w:val="26"/>
      <w:szCs w:val="26"/>
      <w:u w:val="none"/>
    </w:rPr>
  </w:style>
  <w:style w:type="character" w:customStyle="1" w:styleId="Bodytext400">
    <w:name w:val="Body text (40)_"/>
    <w:link w:val="Bodytext401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401">
    <w:name w:val="Body text (40)"/>
    <w:basedOn w:val="Normal"/>
    <w:link w:val="Bodytext400"/>
    <w:pPr>
      <w:shd w:val="clear" w:color="auto" w:fill="FFFFFF"/>
      <w:spacing w:before="180"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Picturecaption2">
    <w:name w:val="Picture caption (2)_"/>
    <w:link w:val="Picturecaption20"/>
    <w:rPr>
      <w:rFonts w:ascii="Times New Roman" w:hAnsi="Times New Roman" w:cs="Times New Roman"/>
      <w:b/>
      <w:bCs/>
      <w:noProof/>
      <w:spacing w:val="4"/>
      <w:sz w:val="19"/>
      <w:szCs w:val="19"/>
      <w:u w:val="none"/>
    </w:rPr>
  </w:style>
  <w:style w:type="paragraph" w:customStyle="1" w:styleId="Picturecaption20">
    <w:name w:val="Picture caption (2)"/>
    <w:basedOn w:val="Normal"/>
    <w:link w:val="Picturecaption2"/>
    <w:pPr>
      <w:shd w:val="clear" w:color="auto" w:fill="FFFFFF"/>
      <w:spacing w:line="240" w:lineRule="atLeast"/>
    </w:pPr>
    <w:rPr>
      <w:rFonts w:ascii="Times New Roman" w:hAnsi="Times New Roman" w:cs="Times New Roman"/>
      <w:b/>
      <w:bCs/>
      <w:noProof/>
      <w:color w:val="auto"/>
      <w:spacing w:val="4"/>
      <w:sz w:val="19"/>
      <w:szCs w:val="19"/>
      <w:lang w:eastAsia="en-US"/>
    </w:rPr>
  </w:style>
  <w:style w:type="character" w:customStyle="1" w:styleId="Heading224">
    <w:name w:val="Heading #22 (4)_"/>
    <w:link w:val="Heading224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2240">
    <w:name w:val="Heading #22 (4)"/>
    <w:basedOn w:val="Normal"/>
    <w:link w:val="Heading224"/>
    <w:pPr>
      <w:shd w:val="clear" w:color="auto" w:fill="FFFFFF"/>
      <w:spacing w:before="600" w:after="120" w:line="240" w:lineRule="atLeast"/>
      <w:ind w:hanging="1780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1Bold">
    <w:name w:val="Heading #21 + Bold"/>
    <w:aliases w:val="Spacing 0 pt68,Heading #20 + Italic"/>
    <w:rPr>
      <w:rFonts w:ascii="Times New Roman" w:hAnsi="Times New Roman" w:cs="Times New Roman"/>
      <w:b/>
      <w:bCs/>
      <w:spacing w:val="4"/>
      <w:u w:val="none"/>
    </w:rPr>
  </w:style>
  <w:style w:type="character" w:customStyle="1" w:styleId="BodytextSegoeUI2">
    <w:name w:val="Body text + Segoe UI2"/>
    <w:aliases w:val="5 pt3,Spacing 1 pt8,Scale 40%3"/>
    <w:rPr>
      <w:rFonts w:ascii="Segoe UI" w:hAnsi="Segoe UI" w:cs="Segoe UI"/>
      <w:spacing w:val="22"/>
      <w:w w:val="40"/>
      <w:sz w:val="10"/>
      <w:szCs w:val="10"/>
      <w:u w:val="none"/>
    </w:rPr>
  </w:style>
  <w:style w:type="character" w:customStyle="1" w:styleId="Heading188">
    <w:name w:val="Heading #18 (8)_"/>
    <w:link w:val="Heading1880"/>
    <w:rPr>
      <w:rFonts w:ascii="Impact" w:hAnsi="Impact" w:cs="Impact"/>
      <w:sz w:val="27"/>
      <w:szCs w:val="27"/>
      <w:u w:val="none"/>
    </w:rPr>
  </w:style>
  <w:style w:type="paragraph" w:customStyle="1" w:styleId="Heading1880">
    <w:name w:val="Heading #18 (8)"/>
    <w:basedOn w:val="Normal"/>
    <w:link w:val="Heading188"/>
    <w:pPr>
      <w:shd w:val="clear" w:color="auto" w:fill="FFFFFF"/>
      <w:spacing w:before="180" w:after="54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8TimesNewRoman">
    <w:name w:val="Heading #18 (8) + Times New Roman"/>
    <w:aliases w:val="12.5 pt5,Bold18,Table of contents + 11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89">
    <w:name w:val="Heading #18 (9)_"/>
    <w:link w:val="Heading1890"/>
    <w:rPr>
      <w:rFonts w:ascii="Impact" w:hAnsi="Impact" w:cs="Impact"/>
      <w:noProof/>
      <w:sz w:val="26"/>
      <w:szCs w:val="26"/>
      <w:u w:val="none"/>
    </w:rPr>
  </w:style>
  <w:style w:type="paragraph" w:customStyle="1" w:styleId="Heading1890">
    <w:name w:val="Heading #18 (9)"/>
    <w:basedOn w:val="Normal"/>
    <w:link w:val="Heading189"/>
    <w:pPr>
      <w:shd w:val="clear" w:color="auto" w:fill="FFFFFF"/>
      <w:spacing w:before="1080" w:after="540" w:line="240" w:lineRule="atLeast"/>
      <w:jc w:val="both"/>
    </w:pPr>
    <w:rPr>
      <w:rFonts w:ascii="Impact" w:hAnsi="Impact" w:cs="Impact"/>
      <w:noProof/>
      <w:color w:val="auto"/>
      <w:sz w:val="26"/>
      <w:szCs w:val="26"/>
      <w:lang w:eastAsia="en-US"/>
    </w:rPr>
  </w:style>
  <w:style w:type="character" w:customStyle="1" w:styleId="Heading189TimesNewRoman">
    <w:name w:val="Heading #18 (9) + Times New Roman"/>
    <w:aliases w:val="12.5 pt4,Bold17,Table of contents + 9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Tableofcontents11">
    <w:name w:val="Table of contents (11)_"/>
    <w:link w:val="Tableofcontents110"/>
    <w:rPr>
      <w:rFonts w:ascii="Times New Roman" w:hAnsi="Times New Roman" w:cs="Times New Roman"/>
      <w:b/>
      <w:bCs/>
      <w:i/>
      <w:iCs/>
      <w:spacing w:val="5"/>
      <w:sz w:val="19"/>
      <w:szCs w:val="19"/>
      <w:u w:val="none"/>
    </w:rPr>
  </w:style>
  <w:style w:type="paragraph" w:customStyle="1" w:styleId="Tableofcontents110">
    <w:name w:val="Table of contents (11)"/>
    <w:basedOn w:val="Normal"/>
    <w:link w:val="Tableofcontents11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i/>
      <w:iCs/>
      <w:color w:val="auto"/>
      <w:spacing w:val="5"/>
      <w:sz w:val="19"/>
      <w:szCs w:val="19"/>
      <w:lang w:eastAsia="en-US"/>
    </w:rPr>
  </w:style>
  <w:style w:type="character" w:customStyle="1" w:styleId="Tableofcontents11NotItalic">
    <w:name w:val="Table of contents (11) + Not Italic"/>
    <w:aliases w:val="Spacing 0 pt67,Body text (2) + Not Bold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125pt1">
    <w:name w:val="Body text + 12.5 pt1"/>
    <w:aliases w:val="Bold16,Spacing 0 pt66,Heading #18 + Italic"/>
    <w:rPr>
      <w:rFonts w:ascii="Times New Roman" w:hAnsi="Times New Roman" w:cs="Times New Roman"/>
      <w:b/>
      <w:bCs/>
      <w:spacing w:val="3"/>
      <w:sz w:val="25"/>
      <w:szCs w:val="25"/>
      <w:u w:val="none"/>
    </w:rPr>
  </w:style>
  <w:style w:type="character" w:customStyle="1" w:styleId="Bodytext2112pt1">
    <w:name w:val="Body text (21) + 12 pt1"/>
    <w:aliases w:val="Spacing 0 pt65,Heading #20 (2) + 11 pt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ing15">
    <w:name w:val="Heading #15_"/>
    <w:link w:val="Heading151"/>
    <w:rPr>
      <w:rFonts w:ascii="Times New Roman" w:hAnsi="Times New Roman" w:cs="Times New Roman"/>
      <w:b/>
      <w:bCs/>
      <w:u w:val="none"/>
    </w:rPr>
  </w:style>
  <w:style w:type="paragraph" w:customStyle="1" w:styleId="Heading151">
    <w:name w:val="Heading #151"/>
    <w:basedOn w:val="Normal"/>
    <w:link w:val="Heading15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b/>
      <w:bCs/>
      <w:color w:val="auto"/>
      <w:lang w:eastAsia="en-US"/>
    </w:rPr>
  </w:style>
  <w:style w:type="character" w:customStyle="1" w:styleId="Heading150">
    <w:name w:val="Heading #15"/>
    <w:rPr>
      <w:rFonts w:ascii="Times New Roman" w:hAnsi="Times New Roman" w:cs="Times New Roman"/>
      <w:b/>
      <w:bCs/>
      <w:noProof/>
      <w:u w:val="none"/>
    </w:rPr>
  </w:style>
  <w:style w:type="character" w:customStyle="1" w:styleId="Heading152">
    <w:name w:val="Heading #15 (2)_"/>
    <w:link w:val="Heading1520"/>
    <w:rPr>
      <w:rFonts w:ascii="Times New Roman" w:hAnsi="Times New Roman" w:cs="Times New Roman"/>
      <w:spacing w:val="6"/>
      <w:u w:val="none"/>
    </w:rPr>
  </w:style>
  <w:style w:type="paragraph" w:customStyle="1" w:styleId="Heading1520">
    <w:name w:val="Heading #15 (2)"/>
    <w:basedOn w:val="Normal"/>
    <w:link w:val="Heading152"/>
    <w:pPr>
      <w:shd w:val="clear" w:color="auto" w:fill="FFFFFF"/>
      <w:spacing w:before="900" w:after="540" w:line="240" w:lineRule="atLeast"/>
      <w:jc w:val="center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222115pt">
    <w:name w:val="Heading #22 (2) + 11.5 pt"/>
    <w:aliases w:val="Bold15,Spacing 0 pt64,Heading #20 (2) + 11 pt1,Heading #20 + 10 pt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character" w:customStyle="1" w:styleId="Bodytext20NotItalic">
    <w:name w:val="Body text (20) + Not Italic"/>
    <w:aliases w:val="Spacing 0 pt63,Body text (8) + Not Italic1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Bodytext41">
    <w:name w:val="Body text (41)_"/>
    <w:link w:val="Bodytext41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Bodytext410">
    <w:name w:val="Body text (41)"/>
    <w:basedOn w:val="Normal"/>
    <w:link w:val="Bodytext41"/>
    <w:pPr>
      <w:shd w:val="clear" w:color="auto" w:fill="FFFFFF"/>
      <w:spacing w:after="48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Headerorfooter8">
    <w:name w:val="Header or footer (8)_"/>
    <w:link w:val="Headerorfooter80"/>
    <w:rPr>
      <w:rFonts w:ascii="Segoe UI" w:hAnsi="Segoe UI" w:cs="Segoe UI"/>
      <w:noProof/>
      <w:sz w:val="10"/>
      <w:szCs w:val="10"/>
      <w:u w:val="none"/>
    </w:rPr>
  </w:style>
  <w:style w:type="paragraph" w:customStyle="1" w:styleId="Headerorfooter80">
    <w:name w:val="Header or footer (8)"/>
    <w:basedOn w:val="Normal"/>
    <w:link w:val="Headerorfooter8"/>
    <w:pPr>
      <w:shd w:val="clear" w:color="auto" w:fill="FFFFFF"/>
      <w:spacing w:line="240" w:lineRule="atLeast"/>
    </w:pPr>
    <w:rPr>
      <w:rFonts w:ascii="Segoe UI" w:hAnsi="Segoe UI" w:cs="Segoe UI"/>
      <w:noProof/>
      <w:color w:val="auto"/>
      <w:sz w:val="10"/>
      <w:szCs w:val="10"/>
      <w:lang w:eastAsia="en-US"/>
    </w:rPr>
  </w:style>
  <w:style w:type="character" w:customStyle="1" w:styleId="Bodytext42">
    <w:name w:val="Body text (42)_"/>
    <w:link w:val="Bodytext420"/>
    <w:rPr>
      <w:rFonts w:ascii="Times New Roman" w:hAnsi="Times New Roman" w:cs="Times New Roman"/>
      <w:b/>
      <w:bCs/>
      <w:spacing w:val="13"/>
      <w:sz w:val="22"/>
      <w:szCs w:val="22"/>
      <w:u w:val="none"/>
    </w:rPr>
  </w:style>
  <w:style w:type="paragraph" w:customStyle="1" w:styleId="Bodytext420">
    <w:name w:val="Body text (42)"/>
    <w:basedOn w:val="Normal"/>
    <w:link w:val="Bodytext42"/>
    <w:pPr>
      <w:shd w:val="clear" w:color="auto" w:fill="FFFFFF"/>
      <w:spacing w:after="360" w:line="240" w:lineRule="atLeast"/>
      <w:jc w:val="both"/>
    </w:pPr>
    <w:rPr>
      <w:rFonts w:ascii="Times New Roman" w:hAnsi="Times New Roman" w:cs="Times New Roman"/>
      <w:b/>
      <w:bCs/>
      <w:color w:val="auto"/>
      <w:spacing w:val="13"/>
      <w:sz w:val="22"/>
      <w:szCs w:val="22"/>
      <w:lang w:eastAsia="en-US"/>
    </w:rPr>
  </w:style>
  <w:style w:type="character" w:customStyle="1" w:styleId="Heading13">
    <w:name w:val="Heading #13_"/>
    <w:link w:val="Heading130"/>
    <w:rPr>
      <w:rFonts w:ascii="Times New Roman" w:hAnsi="Times New Roman" w:cs="Times New Roman"/>
      <w:spacing w:val="6"/>
      <w:u w:val="none"/>
    </w:rPr>
  </w:style>
  <w:style w:type="paragraph" w:customStyle="1" w:styleId="Heading130">
    <w:name w:val="Heading #13"/>
    <w:basedOn w:val="Normal"/>
    <w:link w:val="Heading13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Heading214">
    <w:name w:val="Heading #21 (4)_"/>
    <w:link w:val="Heading214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2140">
    <w:name w:val="Heading #21 (4)"/>
    <w:basedOn w:val="Normal"/>
    <w:link w:val="Heading214"/>
    <w:pPr>
      <w:shd w:val="clear" w:color="auto" w:fill="FFFFFF"/>
      <w:spacing w:after="300" w:line="360" w:lineRule="exact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21412pt">
    <w:name w:val="Heading #21 (4) + 12 pt"/>
    <w:aliases w:val="Not Bold7,Spacing 0 pt62,Body text (2) + 7.5 pt"/>
    <w:rPr>
      <w:rFonts w:ascii="Times New Roman" w:hAnsi="Times New Roman" w:cs="Times New Roman"/>
      <w:b/>
      <w:bCs/>
      <w:spacing w:val="6"/>
      <w:sz w:val="24"/>
      <w:szCs w:val="24"/>
      <w:u w:val="none"/>
    </w:rPr>
  </w:style>
  <w:style w:type="character" w:customStyle="1" w:styleId="Heading1810">
    <w:name w:val="Heading #18 (10)_"/>
    <w:link w:val="Heading18100"/>
    <w:rPr>
      <w:rFonts w:ascii="Segoe UI" w:hAnsi="Segoe UI" w:cs="Segoe UI"/>
      <w:noProof/>
      <w:sz w:val="20"/>
      <w:szCs w:val="20"/>
      <w:u w:val="none"/>
    </w:rPr>
  </w:style>
  <w:style w:type="paragraph" w:customStyle="1" w:styleId="Heading18100">
    <w:name w:val="Heading #18 (10)"/>
    <w:basedOn w:val="Normal"/>
    <w:link w:val="Heading1810"/>
    <w:pPr>
      <w:shd w:val="clear" w:color="auto" w:fill="FFFFFF"/>
      <w:spacing w:after="300" w:line="240" w:lineRule="atLeast"/>
      <w:jc w:val="both"/>
    </w:pPr>
    <w:rPr>
      <w:rFonts w:ascii="Segoe UI" w:hAnsi="Segoe UI" w:cs="Segoe UI"/>
      <w:noProof/>
      <w:color w:val="auto"/>
      <w:sz w:val="20"/>
      <w:szCs w:val="20"/>
      <w:lang w:eastAsia="en-US"/>
    </w:rPr>
  </w:style>
  <w:style w:type="character" w:customStyle="1" w:styleId="Heading1810Impact">
    <w:name w:val="Heading #18 (10) + Impact"/>
    <w:aliases w:val="12.5 pt3"/>
    <w:rPr>
      <w:rFonts w:ascii="Impact" w:hAnsi="Impact" w:cs="Impact"/>
      <w:noProof/>
      <w:sz w:val="25"/>
      <w:szCs w:val="25"/>
      <w:u w:val="none"/>
    </w:rPr>
  </w:style>
  <w:style w:type="character" w:customStyle="1" w:styleId="Heading1810TimesNewRoman">
    <w:name w:val="Heading #18 (10) + Times New Roman"/>
    <w:aliases w:val="14 pt,Bold14"/>
    <w:rPr>
      <w:rFonts w:ascii="Times New Roman" w:hAnsi="Times New Roman" w:cs="Times New Roman"/>
      <w:b/>
      <w:bCs/>
      <w:noProof/>
      <w:sz w:val="28"/>
      <w:szCs w:val="28"/>
      <w:u w:val="none"/>
    </w:rPr>
  </w:style>
  <w:style w:type="character" w:customStyle="1" w:styleId="Bodytext43">
    <w:name w:val="Body text (43)_"/>
    <w:link w:val="Bodytext43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Bodytext430">
    <w:name w:val="Body text (43)"/>
    <w:basedOn w:val="Normal"/>
    <w:link w:val="Bodytext43"/>
    <w:pPr>
      <w:shd w:val="clear" w:color="auto" w:fill="FFFFFF"/>
      <w:spacing w:before="300" w:after="540" w:line="240" w:lineRule="atLeast"/>
      <w:jc w:val="both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1811">
    <w:name w:val="Heading #18 (11)_"/>
    <w:link w:val="Heading18110"/>
    <w:rPr>
      <w:rFonts w:ascii="Impact" w:hAnsi="Impact" w:cs="Impact"/>
      <w:noProof/>
      <w:sz w:val="27"/>
      <w:szCs w:val="27"/>
      <w:u w:val="none"/>
    </w:rPr>
  </w:style>
  <w:style w:type="paragraph" w:customStyle="1" w:styleId="Heading18110">
    <w:name w:val="Heading #18 (11)"/>
    <w:basedOn w:val="Normal"/>
    <w:link w:val="Heading1811"/>
    <w:pPr>
      <w:shd w:val="clear" w:color="auto" w:fill="FFFFFF"/>
      <w:spacing w:before="540" w:after="300" w:line="240" w:lineRule="atLeast"/>
      <w:jc w:val="both"/>
    </w:pPr>
    <w:rPr>
      <w:rFonts w:ascii="Impact" w:hAnsi="Impact" w:cs="Impact"/>
      <w:noProof/>
      <w:color w:val="auto"/>
      <w:sz w:val="27"/>
      <w:szCs w:val="27"/>
      <w:lang w:eastAsia="en-US"/>
    </w:rPr>
  </w:style>
  <w:style w:type="character" w:customStyle="1" w:styleId="Heading1811TimesNewRoman">
    <w:name w:val="Heading #18 (11) + Times New Roman"/>
    <w:aliases w:val="12.5 pt2,Bold13,Heading #19 + 11.5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16">
    <w:name w:val="Heading #11 (6)_"/>
    <w:link w:val="Heading1160"/>
    <w:rPr>
      <w:rFonts w:ascii="Segoe UI" w:hAnsi="Segoe UI" w:cs="Segoe UI"/>
      <w:spacing w:val="6"/>
      <w:sz w:val="20"/>
      <w:szCs w:val="20"/>
      <w:u w:val="none"/>
    </w:rPr>
  </w:style>
  <w:style w:type="paragraph" w:customStyle="1" w:styleId="Heading1160">
    <w:name w:val="Heading #11 (6)"/>
    <w:basedOn w:val="Normal"/>
    <w:link w:val="Heading116"/>
    <w:pPr>
      <w:shd w:val="clear" w:color="auto" w:fill="FFFFFF"/>
      <w:spacing w:before="120" w:after="120" w:line="240" w:lineRule="atLeast"/>
      <w:jc w:val="both"/>
    </w:pPr>
    <w:rPr>
      <w:rFonts w:ascii="Segoe UI" w:hAnsi="Segoe UI" w:cs="Segoe UI"/>
      <w:color w:val="auto"/>
      <w:spacing w:val="6"/>
      <w:sz w:val="20"/>
      <w:szCs w:val="20"/>
      <w:lang w:eastAsia="en-US"/>
    </w:rPr>
  </w:style>
  <w:style w:type="character" w:customStyle="1" w:styleId="Bodytext44">
    <w:name w:val="Body text (44)_"/>
    <w:link w:val="Bodytext440"/>
    <w:rPr>
      <w:rFonts w:ascii="Times New Roman" w:hAnsi="Times New Roman" w:cs="Times New Roman"/>
      <w:b/>
      <w:bCs/>
      <w:spacing w:val="9"/>
      <w:sz w:val="22"/>
      <w:szCs w:val="22"/>
      <w:u w:val="none"/>
    </w:rPr>
  </w:style>
  <w:style w:type="paragraph" w:customStyle="1" w:styleId="Bodytext440">
    <w:name w:val="Body text (44)"/>
    <w:basedOn w:val="Normal"/>
    <w:link w:val="Bodytext44"/>
    <w:pPr>
      <w:shd w:val="clear" w:color="auto" w:fill="FFFFFF"/>
      <w:spacing w:before="120" w:line="254" w:lineRule="exact"/>
      <w:jc w:val="both"/>
    </w:pPr>
    <w:rPr>
      <w:rFonts w:ascii="Times New Roman" w:hAnsi="Times New Roman" w:cs="Times New Roman"/>
      <w:b/>
      <w:bCs/>
      <w:color w:val="auto"/>
      <w:spacing w:val="9"/>
      <w:sz w:val="22"/>
      <w:szCs w:val="22"/>
      <w:lang w:eastAsia="en-US"/>
    </w:rPr>
  </w:style>
  <w:style w:type="character" w:customStyle="1" w:styleId="Bodytext4412pt">
    <w:name w:val="Body text (44) + 12 pt"/>
    <w:aliases w:val="Not Bold6,Spacing 0 pt61,Heading #19 (2) + 10.5 pt"/>
    <w:rPr>
      <w:rFonts w:ascii="Times New Roman" w:hAnsi="Times New Roman" w:cs="Times New Roman"/>
      <w:b/>
      <w:bCs/>
      <w:spacing w:val="6"/>
      <w:sz w:val="24"/>
      <w:szCs w:val="24"/>
      <w:u w:val="none"/>
    </w:rPr>
  </w:style>
  <w:style w:type="character" w:customStyle="1" w:styleId="Bodytext9Spacing0pt1">
    <w:name w:val="Body text (9) + Spacing 0 pt1"/>
    <w:rPr>
      <w:rFonts w:ascii="Times New Roman" w:hAnsi="Times New Roman" w:cs="Times New Roman"/>
      <w:spacing w:val="3"/>
      <w:sz w:val="20"/>
      <w:szCs w:val="20"/>
      <w:u w:val="none"/>
    </w:rPr>
  </w:style>
  <w:style w:type="character" w:customStyle="1" w:styleId="Bodytext912pt1">
    <w:name w:val="Body text (9) + 12 pt1"/>
    <w:aliases w:val="Bold12,Spacing 0 pt60,Table caption + Not Italic1,Heading #20 + 11.5 pt"/>
    <w:rPr>
      <w:rFonts w:ascii="Times New Roman" w:hAnsi="Times New Roman" w:cs="Times New Roman"/>
      <w:b/>
      <w:bCs/>
      <w:spacing w:val="4"/>
      <w:sz w:val="24"/>
      <w:szCs w:val="24"/>
      <w:u w:val="none"/>
    </w:rPr>
  </w:style>
  <w:style w:type="character" w:customStyle="1" w:styleId="Headerorfooter9">
    <w:name w:val="Header or footer (9)_"/>
    <w:link w:val="Headerorfooter90"/>
    <w:rPr>
      <w:rFonts w:ascii="Impact" w:hAnsi="Impact" w:cs="Impact"/>
      <w:spacing w:val="30"/>
      <w:sz w:val="18"/>
      <w:szCs w:val="18"/>
      <w:u w:val="none"/>
    </w:rPr>
  </w:style>
  <w:style w:type="paragraph" w:customStyle="1" w:styleId="Headerorfooter90">
    <w:name w:val="Header or footer (9)"/>
    <w:basedOn w:val="Normal"/>
    <w:link w:val="Headerorfooter9"/>
    <w:pPr>
      <w:shd w:val="clear" w:color="auto" w:fill="FFFFFF"/>
      <w:spacing w:line="240" w:lineRule="atLeast"/>
    </w:pPr>
    <w:rPr>
      <w:rFonts w:ascii="Impact" w:hAnsi="Impact" w:cs="Impact"/>
      <w:color w:val="auto"/>
      <w:spacing w:val="30"/>
      <w:sz w:val="18"/>
      <w:szCs w:val="18"/>
      <w:lang w:eastAsia="en-US"/>
    </w:rPr>
  </w:style>
  <w:style w:type="character" w:customStyle="1" w:styleId="Heading18">
    <w:name w:val="Heading #18_"/>
    <w:link w:val="Heading180"/>
    <w:rPr>
      <w:rFonts w:ascii="Impact" w:hAnsi="Impact" w:cs="Impact"/>
      <w:sz w:val="27"/>
      <w:szCs w:val="27"/>
      <w:u w:val="none"/>
    </w:rPr>
  </w:style>
  <w:style w:type="paragraph" w:customStyle="1" w:styleId="Heading180">
    <w:name w:val="Heading #18"/>
    <w:basedOn w:val="Normal"/>
    <w:link w:val="Heading18"/>
    <w:pPr>
      <w:shd w:val="clear" w:color="auto" w:fill="FFFFFF"/>
      <w:spacing w:before="60" w:line="240" w:lineRule="atLeast"/>
      <w:jc w:val="both"/>
    </w:pPr>
    <w:rPr>
      <w:rFonts w:ascii="Impact" w:hAnsi="Impact" w:cs="Impact"/>
      <w:color w:val="auto"/>
      <w:sz w:val="27"/>
      <w:szCs w:val="27"/>
      <w:lang w:eastAsia="en-US"/>
    </w:rPr>
  </w:style>
  <w:style w:type="character" w:customStyle="1" w:styleId="Heading18TimesNewRoman">
    <w:name w:val="Heading #18 + Times New Roman"/>
    <w:aliases w:val="12.5 pt1,Bold11,Heading #20 (3) + 10 pt"/>
    <w:rPr>
      <w:rFonts w:ascii="Times New Roman" w:hAnsi="Times New Roman" w:cs="Times New Roman"/>
      <w:b/>
      <w:bCs/>
      <w:noProof/>
      <w:sz w:val="25"/>
      <w:szCs w:val="25"/>
      <w:u w:val="none"/>
    </w:rPr>
  </w:style>
  <w:style w:type="character" w:customStyle="1" w:styleId="Heading1812">
    <w:name w:val="Heading #18 (12)_"/>
    <w:link w:val="Heading18120"/>
    <w:rPr>
      <w:rFonts w:ascii="Times New Roman" w:hAnsi="Times New Roman" w:cs="Times New Roman"/>
      <w:spacing w:val="6"/>
      <w:u w:val="none"/>
    </w:rPr>
  </w:style>
  <w:style w:type="paragraph" w:customStyle="1" w:styleId="Heading18120">
    <w:name w:val="Heading #18 (12)"/>
    <w:basedOn w:val="Normal"/>
    <w:link w:val="Heading1812"/>
    <w:pPr>
      <w:shd w:val="clear" w:color="auto" w:fill="FFFFFF"/>
      <w:spacing w:before="900" w:after="60" w:line="240" w:lineRule="atLeast"/>
      <w:jc w:val="both"/>
    </w:pPr>
    <w:rPr>
      <w:rFonts w:ascii="Times New Roman" w:hAnsi="Times New Roman" w:cs="Times New Roman"/>
      <w:color w:val="auto"/>
      <w:spacing w:val="6"/>
      <w:lang w:eastAsia="en-US"/>
    </w:rPr>
  </w:style>
  <w:style w:type="character" w:customStyle="1" w:styleId="Bodytext45">
    <w:name w:val="Body text (45)_"/>
    <w:link w:val="Bodytext450"/>
    <w:rPr>
      <w:rFonts w:ascii="Corbel" w:hAnsi="Corbel" w:cs="Corbel"/>
      <w:i/>
      <w:iCs/>
      <w:spacing w:val="15"/>
      <w:sz w:val="22"/>
      <w:szCs w:val="22"/>
      <w:u w:val="none"/>
    </w:rPr>
  </w:style>
  <w:style w:type="paragraph" w:customStyle="1" w:styleId="Bodytext450">
    <w:name w:val="Body text (45)"/>
    <w:basedOn w:val="Normal"/>
    <w:link w:val="Bodytext45"/>
    <w:pPr>
      <w:shd w:val="clear" w:color="auto" w:fill="FFFFFF"/>
      <w:spacing w:before="240" w:after="480" w:line="240" w:lineRule="atLeast"/>
      <w:jc w:val="both"/>
    </w:pPr>
    <w:rPr>
      <w:rFonts w:ascii="Corbel" w:hAnsi="Corbel" w:cs="Corbel"/>
      <w:i/>
      <w:iCs/>
      <w:color w:val="auto"/>
      <w:spacing w:val="15"/>
      <w:sz w:val="22"/>
      <w:szCs w:val="22"/>
      <w:lang w:eastAsia="en-US"/>
    </w:rPr>
  </w:style>
  <w:style w:type="character" w:customStyle="1" w:styleId="Bodytext45SegoeUI">
    <w:name w:val="Body text (45) + Segoe UI"/>
    <w:aliases w:val="10.5 pt,Not Italic5,Spacing 0 pt59,Heading #6 + Verdana"/>
    <w:rPr>
      <w:rFonts w:ascii="Segoe UI" w:hAnsi="Segoe UI" w:cs="Segoe UI"/>
      <w:i/>
      <w:iCs/>
      <w:noProof/>
      <w:spacing w:val="0"/>
      <w:sz w:val="21"/>
      <w:szCs w:val="21"/>
      <w:u w:val="none"/>
    </w:rPr>
  </w:style>
  <w:style w:type="character" w:customStyle="1" w:styleId="BodytextSpacing0pt1">
    <w:name w:val="Body text + Spacing 0 pt1"/>
    <w:rPr>
      <w:rFonts w:ascii="Times New Roman" w:hAnsi="Times New Roman" w:cs="Times New Roman"/>
      <w:spacing w:val="7"/>
      <w:u w:val="none"/>
    </w:rPr>
  </w:style>
  <w:style w:type="character" w:customStyle="1" w:styleId="Picturecaption2Spacing0pt">
    <w:name w:val="Picture caption (2) + Spacing 0 pt"/>
    <w:rPr>
      <w:rFonts w:ascii="Times New Roman" w:hAnsi="Times New Roman" w:cs="Times New Roman"/>
      <w:b/>
      <w:bCs/>
      <w:noProof/>
      <w:spacing w:val="3"/>
      <w:sz w:val="19"/>
      <w:szCs w:val="19"/>
      <w:u w:val="none"/>
    </w:rPr>
  </w:style>
  <w:style w:type="character" w:customStyle="1" w:styleId="Heading262">
    <w:name w:val="Heading #26 (2)_"/>
    <w:link w:val="Heading262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ing2620">
    <w:name w:val="Heading #26 (2)"/>
    <w:basedOn w:val="Normal"/>
    <w:link w:val="Heading262"/>
    <w:pPr>
      <w:shd w:val="clear" w:color="auto" w:fill="FFFFFF"/>
      <w:spacing w:after="60" w:line="240" w:lineRule="atLeast"/>
      <w:ind w:hanging="1780"/>
      <w:jc w:val="both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Heading26213pt">
    <w:name w:val="Heading #26 (2) + 13 pt"/>
    <w:aliases w:val="Italic11,Spacing 0 pt58,Heading #20 (2) + Italic,Body text (6) + 10.5 pt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26">
    <w:name w:val="Heading #26_"/>
    <w:link w:val="Heading260"/>
    <w:rPr>
      <w:rFonts w:ascii="Times New Roman" w:hAnsi="Times New Roman" w:cs="Times New Roman"/>
      <w:spacing w:val="7"/>
      <w:u w:val="none"/>
    </w:rPr>
  </w:style>
  <w:style w:type="paragraph" w:customStyle="1" w:styleId="Heading260">
    <w:name w:val="Heading #26"/>
    <w:basedOn w:val="Normal"/>
    <w:link w:val="Heading26"/>
    <w:pPr>
      <w:shd w:val="clear" w:color="auto" w:fill="FFFFFF"/>
      <w:spacing w:before="60" w:line="317" w:lineRule="exact"/>
      <w:ind w:hanging="980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4NotItalic1">
    <w:name w:val="Body text (4) + Not Italic1"/>
    <w:aliases w:val="Spacing 0 pt57,Heading #15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4Spacing0pt1">
    <w:name w:val="Body text (4) + Spacing 0 pt1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93">
    <w:name w:val="Heading #9 (3)_"/>
    <w:link w:val="Heading930"/>
    <w:rPr>
      <w:rFonts w:ascii="Times New Roman" w:hAnsi="Times New Roman" w:cs="Times New Roman"/>
      <w:b/>
      <w:bCs/>
      <w:spacing w:val="1"/>
      <w:sz w:val="23"/>
      <w:szCs w:val="23"/>
      <w:u w:val="none"/>
    </w:rPr>
  </w:style>
  <w:style w:type="paragraph" w:customStyle="1" w:styleId="Heading930">
    <w:name w:val="Heading #9 (3)"/>
    <w:basedOn w:val="Normal"/>
    <w:link w:val="Heading93"/>
    <w:pPr>
      <w:shd w:val="clear" w:color="auto" w:fill="FFFFFF"/>
      <w:spacing w:before="60" w:after="600" w:line="240" w:lineRule="atLeast"/>
      <w:jc w:val="both"/>
      <w:outlineLvl w:val="8"/>
    </w:pPr>
    <w:rPr>
      <w:rFonts w:ascii="Times New Roman" w:hAnsi="Times New Roman" w:cs="Times New Roman"/>
      <w:b/>
      <w:bCs/>
      <w:color w:val="auto"/>
      <w:spacing w:val="1"/>
      <w:sz w:val="23"/>
      <w:szCs w:val="23"/>
      <w:lang w:eastAsia="en-US"/>
    </w:rPr>
  </w:style>
  <w:style w:type="character" w:customStyle="1" w:styleId="Heading93Spacing1pt">
    <w:name w:val="Heading #9 (3) + Spacing 1 pt"/>
    <w:rPr>
      <w:rFonts w:ascii="Times New Roman" w:hAnsi="Times New Roman" w:cs="Times New Roman"/>
      <w:b/>
      <w:bCs/>
      <w:spacing w:val="31"/>
      <w:sz w:val="23"/>
      <w:szCs w:val="23"/>
      <w:u w:val="none"/>
    </w:rPr>
  </w:style>
  <w:style w:type="character" w:customStyle="1" w:styleId="Bodytext3Spacing0pt1">
    <w:name w:val="Body text (3) + Spacing 0 pt1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14">
    <w:name w:val="Heading #14_"/>
    <w:link w:val="Heading140"/>
    <w:rPr>
      <w:rFonts w:ascii="Times New Roman" w:hAnsi="Times New Roman" w:cs="Times New Roman"/>
      <w:b/>
      <w:bCs/>
      <w:spacing w:val="18"/>
      <w:sz w:val="22"/>
      <w:szCs w:val="22"/>
      <w:u w:val="none"/>
    </w:rPr>
  </w:style>
  <w:style w:type="paragraph" w:customStyle="1" w:styleId="Heading140">
    <w:name w:val="Heading #14"/>
    <w:basedOn w:val="Normal"/>
    <w:link w:val="Heading14"/>
    <w:pPr>
      <w:shd w:val="clear" w:color="auto" w:fill="FFFFFF"/>
      <w:spacing w:after="300" w:line="240" w:lineRule="atLeast"/>
    </w:pPr>
    <w:rPr>
      <w:rFonts w:ascii="Times New Roman" w:hAnsi="Times New Roman" w:cs="Times New Roman"/>
      <w:b/>
      <w:bCs/>
      <w:color w:val="auto"/>
      <w:spacing w:val="18"/>
      <w:sz w:val="22"/>
      <w:szCs w:val="22"/>
      <w:lang w:eastAsia="en-US"/>
    </w:rPr>
  </w:style>
  <w:style w:type="character" w:customStyle="1" w:styleId="Heading1412pt">
    <w:name w:val="Heading #14 + 12 pt"/>
    <w:aliases w:val="Spacing 0 pt56,Heading #20 (2) + 11.5 pt"/>
    <w:rPr>
      <w:rFonts w:ascii="Times New Roman" w:hAnsi="Times New Roman" w:cs="Times New Roman"/>
      <w:b/>
      <w:bCs/>
      <w:noProof/>
      <w:spacing w:val="0"/>
      <w:sz w:val="24"/>
      <w:szCs w:val="24"/>
      <w:u w:val="none"/>
    </w:rPr>
  </w:style>
  <w:style w:type="character" w:customStyle="1" w:styleId="Bodytext20Spacing0pt1">
    <w:name w:val="Body text (20) + Spacing 0 pt1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Bodytext21Spacing0pt1">
    <w:name w:val="Body text (21) + Spacing 0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Bodytext22Spacing0pt1">
    <w:name w:val="Body text (22) + Spacing 0 pt1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Headerorfooter10">
    <w:name w:val="Header or footer (10)_"/>
    <w:link w:val="Headerorfooter100"/>
    <w:rPr>
      <w:rFonts w:ascii="Times New Roman" w:hAnsi="Times New Roman" w:cs="Times New Roman"/>
      <w:spacing w:val="2"/>
      <w:sz w:val="19"/>
      <w:szCs w:val="19"/>
      <w:u w:val="none"/>
    </w:rPr>
  </w:style>
  <w:style w:type="paragraph" w:customStyle="1" w:styleId="Headerorfooter100">
    <w:name w:val="Header or footer (10)"/>
    <w:basedOn w:val="Normal"/>
    <w:link w:val="Headerorfooter10"/>
    <w:pPr>
      <w:shd w:val="clear" w:color="auto" w:fill="FFFFFF"/>
      <w:spacing w:line="240" w:lineRule="atLeast"/>
    </w:pPr>
    <w:rPr>
      <w:rFonts w:ascii="Times New Roman" w:hAnsi="Times New Roman" w:cs="Times New Roman"/>
      <w:color w:val="auto"/>
      <w:spacing w:val="2"/>
      <w:sz w:val="19"/>
      <w:szCs w:val="19"/>
      <w:lang w:eastAsia="en-US"/>
    </w:rPr>
  </w:style>
  <w:style w:type="character" w:customStyle="1" w:styleId="Heading252">
    <w:name w:val="Heading #25 (2)_"/>
    <w:link w:val="Heading252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520">
    <w:name w:val="Heading #25 (2)"/>
    <w:basedOn w:val="Normal"/>
    <w:link w:val="Heading252"/>
    <w:pPr>
      <w:shd w:val="clear" w:color="auto" w:fill="FFFFFF"/>
      <w:spacing w:before="240" w:after="480" w:line="240" w:lineRule="atLeas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52NotItalic">
    <w:name w:val="Heading #25 (2) + Not Italic"/>
    <w:aliases w:val="Spacing 0 pt55,Heading #16 (2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Bold2">
    <w:name w:val="Body text + Bold2"/>
    <w:aliases w:val="Spacing 0 pt54,Body text (9) + Bold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202">
    <w:name w:val="Heading #20 (2)_"/>
    <w:link w:val="Heading2020"/>
    <w:rPr>
      <w:rFonts w:ascii="Times New Roman" w:hAnsi="Times New Roman" w:cs="Times New Roman"/>
      <w:b/>
      <w:bCs/>
      <w:spacing w:val="10"/>
      <w:sz w:val="26"/>
      <w:szCs w:val="26"/>
      <w:u w:val="none"/>
    </w:rPr>
  </w:style>
  <w:style w:type="paragraph" w:customStyle="1" w:styleId="Heading2020">
    <w:name w:val="Heading #20 (2)"/>
    <w:basedOn w:val="Normal"/>
    <w:link w:val="Heading202"/>
    <w:pPr>
      <w:shd w:val="clear" w:color="auto" w:fill="FFFFFF"/>
      <w:spacing w:before="480" w:after="600" w:line="240" w:lineRule="atLeast"/>
      <w:jc w:val="both"/>
    </w:pPr>
    <w:rPr>
      <w:rFonts w:ascii="Times New Roman" w:hAnsi="Times New Roman" w:cs="Times New Roman"/>
      <w:b/>
      <w:bCs/>
      <w:color w:val="auto"/>
      <w:spacing w:val="10"/>
      <w:sz w:val="26"/>
      <w:szCs w:val="26"/>
      <w:lang w:eastAsia="en-US"/>
    </w:rPr>
  </w:style>
  <w:style w:type="character" w:customStyle="1" w:styleId="Heading23">
    <w:name w:val="Heading #23_"/>
    <w:link w:val="Heading230"/>
    <w:rPr>
      <w:rFonts w:ascii="Times New Roman" w:hAnsi="Times New Roman" w:cs="Times New Roman"/>
      <w:spacing w:val="7"/>
      <w:u w:val="none"/>
    </w:rPr>
  </w:style>
  <w:style w:type="paragraph" w:customStyle="1" w:styleId="Heading230">
    <w:name w:val="Heading #23"/>
    <w:basedOn w:val="Normal"/>
    <w:link w:val="Heading23"/>
    <w:pPr>
      <w:shd w:val="clear" w:color="auto" w:fill="FFFFFF"/>
      <w:spacing w:before="600" w:after="240" w:line="240" w:lineRule="atLeas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47">
    <w:name w:val="Body text (47)_"/>
    <w:link w:val="Bodytext470"/>
    <w:rPr>
      <w:rFonts w:ascii="Segoe UI" w:hAnsi="Segoe UI" w:cs="Segoe UI"/>
      <w:spacing w:val="11"/>
      <w:sz w:val="20"/>
      <w:szCs w:val="20"/>
      <w:u w:val="none"/>
    </w:rPr>
  </w:style>
  <w:style w:type="paragraph" w:customStyle="1" w:styleId="Bodytext470">
    <w:name w:val="Body text (47)"/>
    <w:basedOn w:val="Normal"/>
    <w:link w:val="Bodytext47"/>
    <w:pPr>
      <w:shd w:val="clear" w:color="auto" w:fill="FFFFFF"/>
      <w:spacing w:before="240" w:after="480" w:line="240" w:lineRule="atLeast"/>
      <w:jc w:val="both"/>
    </w:pPr>
    <w:rPr>
      <w:rFonts w:ascii="Segoe UI" w:hAnsi="Segoe UI" w:cs="Segoe UI"/>
      <w:color w:val="auto"/>
      <w:spacing w:val="11"/>
      <w:sz w:val="20"/>
      <w:szCs w:val="20"/>
      <w:lang w:eastAsia="en-US"/>
    </w:rPr>
  </w:style>
  <w:style w:type="character" w:customStyle="1" w:styleId="HeaderorfooterSpacing0pt1">
    <w:name w:val="Header or footer + Spacing 0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Heading162Spacing0pt">
    <w:name w:val="Heading #16 (2) + Spacing 0 pt"/>
    <w:rPr>
      <w:rFonts w:ascii="Times New Roman" w:hAnsi="Times New Roman" w:cs="Times New Roman"/>
      <w:spacing w:val="7"/>
      <w:u w:val="none"/>
    </w:rPr>
  </w:style>
  <w:style w:type="character" w:customStyle="1" w:styleId="Heading27">
    <w:name w:val="Heading #27_"/>
    <w:link w:val="Heading270"/>
    <w:rPr>
      <w:rFonts w:ascii="Times New Roman" w:hAnsi="Times New Roman" w:cs="Times New Roman"/>
      <w:spacing w:val="7"/>
      <w:u w:val="none"/>
    </w:rPr>
  </w:style>
  <w:style w:type="paragraph" w:customStyle="1" w:styleId="Heading270">
    <w:name w:val="Heading #27"/>
    <w:basedOn w:val="Normal"/>
    <w:link w:val="Heading27"/>
    <w:pPr>
      <w:shd w:val="clear" w:color="auto" w:fill="FFFFFF"/>
      <w:spacing w:before="540" w:after="360" w:line="240" w:lineRule="atLeast"/>
      <w:ind w:hanging="3400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erorfooter11">
    <w:name w:val="Header or footer (11)_"/>
    <w:link w:val="Headerorfooter110"/>
    <w:rPr>
      <w:rFonts w:ascii="Calibri" w:hAnsi="Calibri" w:cs="Calibri"/>
      <w:spacing w:val="4"/>
      <w:sz w:val="19"/>
      <w:szCs w:val="19"/>
      <w:u w:val="none"/>
    </w:rPr>
  </w:style>
  <w:style w:type="paragraph" w:customStyle="1" w:styleId="Headerorfooter110">
    <w:name w:val="Header or footer (11)"/>
    <w:basedOn w:val="Normal"/>
    <w:link w:val="Headerorfooter11"/>
    <w:pPr>
      <w:shd w:val="clear" w:color="auto" w:fill="FFFFFF"/>
      <w:spacing w:line="240" w:lineRule="atLeast"/>
    </w:pPr>
    <w:rPr>
      <w:rFonts w:ascii="Calibri" w:hAnsi="Calibri" w:cs="Calibri"/>
      <w:color w:val="auto"/>
      <w:spacing w:val="4"/>
      <w:sz w:val="19"/>
      <w:szCs w:val="19"/>
      <w:lang w:eastAsia="en-US"/>
    </w:rPr>
  </w:style>
  <w:style w:type="character" w:customStyle="1" w:styleId="Bodytext15Spacing0pt">
    <w:name w:val="Body text (15) + Spacing 0 pt"/>
    <w:rPr>
      <w:rFonts w:ascii="Times New Roman" w:hAnsi="Times New Roman" w:cs="Times New Roman"/>
      <w:spacing w:val="2"/>
      <w:sz w:val="26"/>
      <w:szCs w:val="26"/>
      <w:u w:val="none"/>
    </w:rPr>
  </w:style>
  <w:style w:type="character" w:customStyle="1" w:styleId="Heading24">
    <w:name w:val="Heading #24_"/>
    <w:link w:val="Heading240"/>
    <w:rPr>
      <w:rFonts w:ascii="Times New Roman" w:hAnsi="Times New Roman" w:cs="Times New Roman"/>
      <w:spacing w:val="7"/>
      <w:u w:val="none"/>
    </w:rPr>
  </w:style>
  <w:style w:type="paragraph" w:customStyle="1" w:styleId="Heading240">
    <w:name w:val="Heading #24"/>
    <w:basedOn w:val="Normal"/>
    <w:link w:val="Heading24"/>
    <w:pPr>
      <w:shd w:val="clear" w:color="auto" w:fill="FFFFFF"/>
      <w:spacing w:line="523" w:lineRule="exac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ing153">
    <w:name w:val="Heading #15 (3)_"/>
    <w:link w:val="Heading153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1530">
    <w:name w:val="Heading #15 (3)"/>
    <w:basedOn w:val="Normal"/>
    <w:link w:val="Heading153"/>
    <w:pPr>
      <w:shd w:val="clear" w:color="auto" w:fill="FFFFFF"/>
      <w:spacing w:line="322" w:lineRule="exact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4Bold">
    <w:name w:val="Body text (4) + Bold"/>
    <w:aliases w:val="Not Italic4,Spacing 0 pt53,Table of contents + Trebuchet MS,8 pt,Header or footer + Italic1"/>
    <w:rPr>
      <w:rFonts w:ascii="Times New Roman" w:hAnsi="Times New Roman" w:cs="Times New Roman"/>
      <w:b/>
      <w:bCs/>
      <w:i/>
      <w:iCs/>
      <w:spacing w:val="7"/>
      <w:u w:val="none"/>
    </w:rPr>
  </w:style>
  <w:style w:type="character" w:customStyle="1" w:styleId="Heading222Spacing0pt">
    <w:name w:val="Heading #22 (2) + Spacing 0 pt"/>
    <w:rPr>
      <w:rFonts w:ascii="Times New Roman" w:hAnsi="Times New Roman" w:cs="Times New Roman"/>
      <w:spacing w:val="7"/>
      <w:u w:val="none"/>
    </w:rPr>
  </w:style>
  <w:style w:type="character" w:customStyle="1" w:styleId="Headerorfooter12">
    <w:name w:val="Header or footer (12)_"/>
    <w:link w:val="Headerorfooter120"/>
    <w:rPr>
      <w:rFonts w:ascii="Times New Roman" w:hAnsi="Times New Roman" w:cs="Times New Roman"/>
      <w:i/>
      <w:iCs/>
      <w:spacing w:val="29"/>
      <w:sz w:val="20"/>
      <w:szCs w:val="20"/>
      <w:u w:val="none"/>
    </w:rPr>
  </w:style>
  <w:style w:type="paragraph" w:customStyle="1" w:styleId="Headerorfooter120">
    <w:name w:val="Header or footer (12)"/>
    <w:basedOn w:val="Normal"/>
    <w:link w:val="Headerorfooter12"/>
    <w:pPr>
      <w:shd w:val="clear" w:color="auto" w:fill="FFFFFF"/>
      <w:spacing w:line="240" w:lineRule="atLeast"/>
    </w:pPr>
    <w:rPr>
      <w:rFonts w:ascii="Times New Roman" w:hAnsi="Times New Roman" w:cs="Times New Roman"/>
      <w:i/>
      <w:iCs/>
      <w:color w:val="auto"/>
      <w:spacing w:val="29"/>
      <w:sz w:val="20"/>
      <w:szCs w:val="20"/>
      <w:lang w:eastAsia="en-US"/>
    </w:rPr>
  </w:style>
  <w:style w:type="character" w:customStyle="1" w:styleId="Heading232">
    <w:name w:val="Heading #23 (2)_"/>
    <w:link w:val="Heading2320"/>
    <w:rPr>
      <w:rFonts w:ascii="Times New Roman" w:hAnsi="Times New Roman" w:cs="Times New Roman"/>
      <w:b/>
      <w:bCs/>
      <w:spacing w:val="7"/>
      <w:u w:val="none"/>
    </w:rPr>
  </w:style>
  <w:style w:type="paragraph" w:customStyle="1" w:styleId="Heading2320">
    <w:name w:val="Heading #23 (2)"/>
    <w:basedOn w:val="Normal"/>
    <w:link w:val="Heading232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7"/>
      <w:lang w:eastAsia="en-US"/>
    </w:rPr>
  </w:style>
  <w:style w:type="character" w:customStyle="1" w:styleId="Heading23295pt">
    <w:name w:val="Heading #23 (2) + 9.5 pt"/>
    <w:aliases w:val="Italic10,Spacing 0 pt52,Heading #12 + Not Italic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Heading23295pt1">
    <w:name w:val="Heading #23 (2) + 9.5 pt1"/>
    <w:aliases w:val="Spacing 0 pt51"/>
    <w:rPr>
      <w:rFonts w:ascii="Times New Roman" w:hAnsi="Times New Roman" w:cs="Times New Roman"/>
      <w:b/>
      <w:bCs/>
      <w:noProof/>
      <w:spacing w:val="3"/>
      <w:sz w:val="19"/>
      <w:szCs w:val="19"/>
      <w:u w:val="none"/>
    </w:rPr>
  </w:style>
  <w:style w:type="character" w:customStyle="1" w:styleId="Heading233">
    <w:name w:val="Heading #23 (3)_"/>
    <w:link w:val="Heading2330"/>
    <w:rPr>
      <w:rFonts w:ascii="Times New Roman" w:hAnsi="Times New Roman" w:cs="Times New Roman"/>
      <w:b/>
      <w:bCs/>
      <w:sz w:val="25"/>
      <w:szCs w:val="25"/>
      <w:u w:val="none"/>
    </w:rPr>
  </w:style>
  <w:style w:type="paragraph" w:customStyle="1" w:styleId="Heading2330">
    <w:name w:val="Heading #23 (3)"/>
    <w:basedOn w:val="Normal"/>
    <w:link w:val="Heading233"/>
    <w:pPr>
      <w:shd w:val="clear" w:color="auto" w:fill="FFFFFF"/>
      <w:spacing w:line="240" w:lineRule="atLeast"/>
      <w:jc w:val="both"/>
    </w:pPr>
    <w:rPr>
      <w:rFonts w:ascii="Times New Roman" w:hAnsi="Times New Roman" w:cs="Times New Roman"/>
      <w:b/>
      <w:bCs/>
      <w:color w:val="auto"/>
      <w:spacing w:val="-1"/>
      <w:sz w:val="25"/>
      <w:szCs w:val="25"/>
      <w:lang w:eastAsia="en-US"/>
    </w:rPr>
  </w:style>
  <w:style w:type="character" w:customStyle="1" w:styleId="Heading23312pt">
    <w:name w:val="Heading #23 (3) + 12 pt"/>
    <w:aliases w:val="Not Bold5,Spacing 0 pt50,Heading #19 (2) + 10.5 pt1"/>
    <w:rPr>
      <w:rFonts w:ascii="Times New Roman" w:hAnsi="Times New Roman" w:cs="Times New Roman"/>
      <w:b/>
      <w:bCs/>
      <w:noProof/>
      <w:spacing w:val="7"/>
      <w:sz w:val="24"/>
      <w:szCs w:val="24"/>
      <w:u w:val="none"/>
    </w:rPr>
  </w:style>
  <w:style w:type="character" w:customStyle="1" w:styleId="Heading253">
    <w:name w:val="Heading #25 (3)_"/>
    <w:link w:val="Heading2530"/>
    <w:rPr>
      <w:rFonts w:ascii="Times New Roman" w:hAnsi="Times New Roman" w:cs="Times New Roman"/>
      <w:b/>
      <w:bCs/>
      <w:spacing w:val="12"/>
      <w:u w:val="none"/>
    </w:rPr>
  </w:style>
  <w:style w:type="paragraph" w:customStyle="1" w:styleId="Heading2530">
    <w:name w:val="Heading #25 (3)"/>
    <w:basedOn w:val="Normal"/>
    <w:link w:val="Heading253"/>
    <w:pPr>
      <w:shd w:val="clear" w:color="auto" w:fill="FFFFFF"/>
      <w:spacing w:after="600" w:line="240" w:lineRule="atLeast"/>
      <w:jc w:val="both"/>
    </w:pPr>
    <w:rPr>
      <w:rFonts w:ascii="Times New Roman" w:hAnsi="Times New Roman" w:cs="Times New Roman"/>
      <w:b/>
      <w:bCs/>
      <w:color w:val="auto"/>
      <w:spacing w:val="12"/>
      <w:lang w:eastAsia="en-US"/>
    </w:rPr>
  </w:style>
  <w:style w:type="character" w:customStyle="1" w:styleId="Heading253NotBold">
    <w:name w:val="Heading #25 (3) + Not Bold"/>
    <w:aliases w:val="Italic9,Spacing 0 pt49"/>
    <w:rPr>
      <w:rFonts w:ascii="Times New Roman" w:hAnsi="Times New Roman" w:cs="Times New Roman"/>
      <w:b/>
      <w:bCs/>
      <w:i/>
      <w:iCs/>
      <w:spacing w:val="-2"/>
      <w:u w:val="none"/>
    </w:rPr>
  </w:style>
  <w:style w:type="character" w:customStyle="1" w:styleId="Bodytext413pt">
    <w:name w:val="Body text (4) + 13 pt"/>
    <w:aliases w:val="Not Italic3,Spacing 0 pt48,Body text (8) + 8.5 pt"/>
    <w:rPr>
      <w:rFonts w:ascii="Times New Roman" w:hAnsi="Times New Roman" w:cs="Times New Roman"/>
      <w:i/>
      <w:iCs/>
      <w:spacing w:val="2"/>
      <w:sz w:val="26"/>
      <w:szCs w:val="26"/>
      <w:u w:val="none"/>
    </w:rPr>
  </w:style>
  <w:style w:type="character" w:customStyle="1" w:styleId="Heading200">
    <w:name w:val="Heading #20_"/>
    <w:link w:val="Heading201"/>
    <w:rPr>
      <w:rFonts w:ascii="Times New Roman" w:hAnsi="Times New Roman" w:cs="Times New Roman"/>
      <w:spacing w:val="7"/>
      <w:u w:val="none"/>
    </w:rPr>
  </w:style>
  <w:style w:type="paragraph" w:customStyle="1" w:styleId="Heading201">
    <w:name w:val="Heading #20"/>
    <w:basedOn w:val="Normal"/>
    <w:link w:val="Heading200"/>
    <w:pPr>
      <w:shd w:val="clear" w:color="auto" w:fill="FFFFFF"/>
      <w:spacing w:before="840" w:line="562" w:lineRule="exac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Heading173">
    <w:name w:val="Heading #17 (3)_"/>
    <w:link w:val="Heading173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1730">
    <w:name w:val="Heading #17 (3)"/>
    <w:basedOn w:val="Normal"/>
    <w:link w:val="Heading173"/>
    <w:pPr>
      <w:shd w:val="clear" w:color="auto" w:fill="FFFFFF"/>
      <w:spacing w:line="307" w:lineRule="exact"/>
      <w:jc w:val="center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6SegoeUI">
    <w:name w:val="Heading #26 + Segoe UI"/>
    <w:aliases w:val="5 pt2,Spacing 1 pt7,Scale 40%2"/>
    <w:rPr>
      <w:rFonts w:ascii="Segoe UI" w:hAnsi="Segoe UI" w:cs="Segoe UI"/>
      <w:noProof/>
      <w:spacing w:val="31"/>
      <w:w w:val="40"/>
      <w:sz w:val="10"/>
      <w:szCs w:val="10"/>
      <w:u w:val="none"/>
    </w:rPr>
  </w:style>
  <w:style w:type="character" w:customStyle="1" w:styleId="Heading174">
    <w:name w:val="Heading #17 (4)_"/>
    <w:link w:val="Heading1740"/>
    <w:rPr>
      <w:rFonts w:ascii="Times New Roman" w:hAnsi="Times New Roman" w:cs="Times New Roman"/>
      <w:b/>
      <w:bCs/>
      <w:spacing w:val="11"/>
      <w:sz w:val="25"/>
      <w:szCs w:val="25"/>
      <w:u w:val="none"/>
    </w:rPr>
  </w:style>
  <w:style w:type="paragraph" w:customStyle="1" w:styleId="Heading1740">
    <w:name w:val="Heading #17 (4)"/>
    <w:basedOn w:val="Normal"/>
    <w:link w:val="Heading174"/>
    <w:pPr>
      <w:shd w:val="clear" w:color="auto" w:fill="FFFFFF"/>
      <w:spacing w:before="300" w:after="600" w:line="240" w:lineRule="atLeast"/>
      <w:jc w:val="both"/>
    </w:pPr>
    <w:rPr>
      <w:rFonts w:ascii="Times New Roman" w:hAnsi="Times New Roman" w:cs="Times New Roman"/>
      <w:b/>
      <w:bCs/>
      <w:color w:val="auto"/>
      <w:spacing w:val="11"/>
      <w:sz w:val="25"/>
      <w:szCs w:val="25"/>
      <w:lang w:eastAsia="en-US"/>
    </w:rPr>
  </w:style>
  <w:style w:type="character" w:customStyle="1" w:styleId="Heading174105pt">
    <w:name w:val="Heading #17 (4) + 10.5 pt"/>
    <w:aliases w:val="Spacing 0 pt47"/>
    <w:rPr>
      <w:rFonts w:ascii="Times New Roman" w:hAnsi="Times New Roman" w:cs="Times New Roman"/>
      <w:b/>
      <w:bCs/>
      <w:spacing w:val="16"/>
      <w:sz w:val="21"/>
      <w:szCs w:val="21"/>
      <w:u w:val="none"/>
    </w:rPr>
  </w:style>
  <w:style w:type="character" w:customStyle="1" w:styleId="Tableofcontents10Italic">
    <w:name w:val="Table of contents (10) + Italic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Tableofcontents10Spacing0pt">
    <w:name w:val="Table of contents (10) + Spacing 0 pt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Bodytext313pt1">
    <w:name w:val="Body text (3) + 13 pt1"/>
    <w:aliases w:val="Italic8,Spacing 0 pt46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25">
    <w:name w:val="Heading #25_"/>
    <w:link w:val="Heading250"/>
    <w:rPr>
      <w:rFonts w:ascii="Times New Roman" w:hAnsi="Times New Roman" w:cs="Times New Roman"/>
      <w:spacing w:val="7"/>
      <w:u w:val="none"/>
    </w:rPr>
  </w:style>
  <w:style w:type="paragraph" w:customStyle="1" w:styleId="Heading250">
    <w:name w:val="Heading #25"/>
    <w:basedOn w:val="Normal"/>
    <w:link w:val="Heading25"/>
    <w:pPr>
      <w:shd w:val="clear" w:color="auto" w:fill="FFFFFF"/>
      <w:spacing w:before="240" w:after="240" w:line="240" w:lineRule="atLeast"/>
      <w:jc w:val="both"/>
    </w:pPr>
    <w:rPr>
      <w:rFonts w:ascii="Times New Roman" w:hAnsi="Times New Roman" w:cs="Times New Roman"/>
      <w:color w:val="auto"/>
      <w:spacing w:val="7"/>
      <w:lang w:eastAsia="en-US"/>
    </w:rPr>
  </w:style>
  <w:style w:type="character" w:customStyle="1" w:styleId="Bodytext2165pt">
    <w:name w:val="Body text (21) + 6.5 pt"/>
    <w:aliases w:val="Not Bold4,Spacing 0 pt45,Heading #20 (2) + 14 pt,Spacing -1 pt5"/>
    <w:rPr>
      <w:rFonts w:ascii="Times New Roman" w:hAnsi="Times New Roman" w:cs="Times New Roman"/>
      <w:b/>
      <w:bCs/>
      <w:spacing w:val="-7"/>
      <w:sz w:val="13"/>
      <w:szCs w:val="13"/>
      <w:u w:val="none"/>
    </w:rPr>
  </w:style>
  <w:style w:type="character" w:customStyle="1" w:styleId="Bodytext21Italic1">
    <w:name w:val="Body text (21) + Italic1"/>
    <w:aliases w:val="Spacing 0 pt44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Bodytext11Spacing1pt1">
    <w:name w:val="Body text (11) + Spacing 1 pt1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ing153NotItalic">
    <w:name w:val="Heading #15 (3) + Not Italic"/>
    <w:aliases w:val="Spacing 0 pt43"/>
    <w:rPr>
      <w:rFonts w:ascii="Times New Roman" w:hAnsi="Times New Roman" w:cs="Times New Roman"/>
      <w:i/>
      <w:iCs/>
      <w:spacing w:val="7"/>
      <w:u w:val="none"/>
    </w:rPr>
  </w:style>
  <w:style w:type="character" w:customStyle="1" w:styleId="Bodytext2312pt1">
    <w:name w:val="Body text (23) + 12 pt1"/>
    <w:aliases w:val="Not Italic2,Spacing 0 pt42,Body text (8) + 7.5 pt"/>
    <w:rPr>
      <w:rFonts w:ascii="Times New Roman" w:hAnsi="Times New Roman" w:cs="Times New Roman"/>
      <w:b/>
      <w:bCs/>
      <w:i/>
      <w:iCs/>
      <w:spacing w:val="7"/>
      <w:sz w:val="24"/>
      <w:szCs w:val="24"/>
      <w:u w:val="none"/>
    </w:rPr>
  </w:style>
  <w:style w:type="character" w:customStyle="1" w:styleId="Bodytext23Spacing0pt">
    <w:name w:val="Body text (23) + Spacing 0 pt"/>
    <w:rPr>
      <w:rFonts w:ascii="Times New Roman" w:hAnsi="Times New Roman" w:cs="Times New Roman"/>
      <w:b/>
      <w:bCs/>
      <w:i/>
      <w:iCs/>
      <w:spacing w:val="0"/>
      <w:sz w:val="26"/>
      <w:szCs w:val="26"/>
      <w:u w:val="none"/>
    </w:rPr>
  </w:style>
  <w:style w:type="character" w:customStyle="1" w:styleId="Heading152Spacing0pt">
    <w:name w:val="Heading #15 (2) + Spacing 0 pt"/>
    <w:rPr>
      <w:rFonts w:ascii="Times New Roman" w:hAnsi="Times New Roman" w:cs="Times New Roman"/>
      <w:spacing w:val="7"/>
      <w:u w:val="none"/>
    </w:rPr>
  </w:style>
  <w:style w:type="character" w:customStyle="1" w:styleId="Tableofcontents11Spacing0pt">
    <w:name w:val="Table of contents (11) + Spacing 0 pt"/>
    <w:rPr>
      <w:rFonts w:ascii="Times New Roman" w:hAnsi="Times New Roman" w:cs="Times New Roman"/>
      <w:b/>
      <w:bCs/>
      <w:i/>
      <w:iCs/>
      <w:spacing w:val="4"/>
      <w:sz w:val="19"/>
      <w:szCs w:val="19"/>
      <w:u w:val="none"/>
    </w:rPr>
  </w:style>
  <w:style w:type="character" w:customStyle="1" w:styleId="Tableofcontents11NotItalic1">
    <w:name w:val="Table of contents (11) + Not Italic1"/>
    <w:aliases w:val="Spacing 0 pt41"/>
    <w:rPr>
      <w:rFonts w:ascii="Times New Roman" w:hAnsi="Times New Roman" w:cs="Times New Roman"/>
      <w:b/>
      <w:bCs/>
      <w:i/>
      <w:iCs/>
      <w:noProof/>
      <w:spacing w:val="3"/>
      <w:sz w:val="19"/>
      <w:szCs w:val="19"/>
      <w:u w:val="none"/>
    </w:rPr>
  </w:style>
  <w:style w:type="character" w:customStyle="1" w:styleId="Tableofcontents12">
    <w:name w:val="Table of contents (12)_"/>
    <w:link w:val="Tableofcontents120"/>
    <w:rPr>
      <w:rFonts w:ascii="Times New Roman" w:hAnsi="Times New Roman" w:cs="Times New Roman"/>
      <w:b/>
      <w:bCs/>
      <w:spacing w:val="3"/>
      <w:sz w:val="18"/>
      <w:szCs w:val="18"/>
      <w:u w:val="none"/>
    </w:rPr>
  </w:style>
  <w:style w:type="paragraph" w:customStyle="1" w:styleId="Tableofcontents120">
    <w:name w:val="Table of contents (12)"/>
    <w:basedOn w:val="Normal"/>
    <w:link w:val="Tableofcontents12"/>
    <w:pPr>
      <w:shd w:val="clear" w:color="auto" w:fill="FFFFFF"/>
      <w:spacing w:line="264" w:lineRule="exact"/>
      <w:jc w:val="both"/>
    </w:pPr>
    <w:rPr>
      <w:rFonts w:ascii="Times New Roman" w:hAnsi="Times New Roman" w:cs="Times New Roman"/>
      <w:b/>
      <w:bCs/>
      <w:color w:val="auto"/>
      <w:spacing w:val="3"/>
      <w:sz w:val="18"/>
      <w:szCs w:val="18"/>
      <w:lang w:eastAsia="en-US"/>
    </w:rPr>
  </w:style>
  <w:style w:type="character" w:customStyle="1" w:styleId="Tableofcontents1295pt">
    <w:name w:val="Table of contents (12) + 9.5 pt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Tableofcontents1013pt">
    <w:name w:val="Table of contents (10) + 13 pt"/>
    <w:aliases w:val="Spacing 0 pt40,Scale 10%,Heading #8 (4) + 10.5 pt"/>
    <w:rPr>
      <w:rFonts w:ascii="Times New Roman" w:hAnsi="Times New Roman" w:cs="Times New Roman"/>
      <w:b/>
      <w:bCs/>
      <w:noProof/>
      <w:spacing w:val="0"/>
      <w:w w:val="10"/>
      <w:sz w:val="26"/>
      <w:szCs w:val="26"/>
      <w:u w:val="none"/>
    </w:rPr>
  </w:style>
  <w:style w:type="character" w:customStyle="1" w:styleId="BodytextItalic1">
    <w:name w:val="Body text + Italic1"/>
    <w:aliases w:val="Spacing 0 pt39"/>
    <w:rPr>
      <w:rFonts w:ascii="Times New Roman" w:hAnsi="Times New Roman" w:cs="Times New Roman"/>
      <w:i/>
      <w:iCs/>
      <w:spacing w:val="2"/>
      <w:u w:val="none"/>
    </w:rPr>
  </w:style>
  <w:style w:type="character" w:customStyle="1" w:styleId="BodytextCenturyGothic">
    <w:name w:val="Body text + Century Gothic"/>
    <w:aliases w:val="4 pt4,Spacing 0 pt38"/>
    <w:rPr>
      <w:rFonts w:ascii="Century Gothic" w:hAnsi="Century Gothic" w:cs="Century Gothic"/>
      <w:spacing w:val="8"/>
      <w:sz w:val="8"/>
      <w:szCs w:val="8"/>
      <w:u w:val="none"/>
    </w:rPr>
  </w:style>
  <w:style w:type="character" w:customStyle="1" w:styleId="Bodytext48">
    <w:name w:val="Body text (48)_"/>
    <w:link w:val="Bodytext480"/>
    <w:rPr>
      <w:rFonts w:ascii="Times New Roman" w:hAnsi="Times New Roman" w:cs="Times New Roman"/>
      <w:b/>
      <w:bCs/>
      <w:spacing w:val="3"/>
      <w:u w:val="none"/>
    </w:rPr>
  </w:style>
  <w:style w:type="paragraph" w:customStyle="1" w:styleId="Bodytext480">
    <w:name w:val="Body text (48)"/>
    <w:basedOn w:val="Normal"/>
    <w:link w:val="Bodytext48"/>
    <w:pPr>
      <w:shd w:val="clear" w:color="auto" w:fill="FFFFFF"/>
      <w:spacing w:before="660" w:after="420" w:line="413" w:lineRule="exact"/>
      <w:ind w:hanging="1440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Bodytext48NotBold">
    <w:name w:val="Body text (48) + Not Bold"/>
    <w:aliases w:val="Italic7,Spacing 0 pt37,Body text (25) + Italic"/>
    <w:rPr>
      <w:rFonts w:ascii="Times New Roman" w:hAnsi="Times New Roman" w:cs="Times New Roman"/>
      <w:b/>
      <w:bCs/>
      <w:i/>
      <w:iCs/>
      <w:spacing w:val="2"/>
      <w:u w:val="none"/>
    </w:rPr>
  </w:style>
  <w:style w:type="character" w:customStyle="1" w:styleId="Heading26Bold">
    <w:name w:val="Heading #26 + Bold"/>
    <w:aliases w:val="Spacing 0 pt36"/>
    <w:rPr>
      <w:rFonts w:ascii="Times New Roman" w:hAnsi="Times New Roman" w:cs="Times New Roman"/>
      <w:b/>
      <w:bCs/>
      <w:spacing w:val="2"/>
      <w:u w:val="none"/>
    </w:rPr>
  </w:style>
  <w:style w:type="character" w:customStyle="1" w:styleId="Heading225">
    <w:name w:val="Heading #22 (5)_"/>
    <w:link w:val="Heading2250"/>
    <w:rPr>
      <w:rFonts w:ascii="Times New Roman" w:hAnsi="Times New Roman" w:cs="Times New Roman"/>
      <w:b/>
      <w:bCs/>
      <w:spacing w:val="14"/>
      <w:sz w:val="17"/>
      <w:szCs w:val="17"/>
      <w:u w:val="none"/>
    </w:rPr>
  </w:style>
  <w:style w:type="paragraph" w:customStyle="1" w:styleId="Heading2250">
    <w:name w:val="Heading #22 (5)"/>
    <w:basedOn w:val="Normal"/>
    <w:link w:val="Heading225"/>
    <w:pPr>
      <w:shd w:val="clear" w:color="auto" w:fill="FFFFFF"/>
      <w:spacing w:before="180" w:after="540" w:line="240" w:lineRule="atLeast"/>
      <w:jc w:val="both"/>
    </w:pPr>
    <w:rPr>
      <w:rFonts w:ascii="Times New Roman" w:hAnsi="Times New Roman" w:cs="Times New Roman"/>
      <w:b/>
      <w:bCs/>
      <w:color w:val="auto"/>
      <w:spacing w:val="14"/>
      <w:sz w:val="17"/>
      <w:szCs w:val="17"/>
      <w:lang w:eastAsia="en-US"/>
    </w:rPr>
  </w:style>
  <w:style w:type="character" w:customStyle="1" w:styleId="Heading225SegoeUI">
    <w:name w:val="Heading #22 (5) + Segoe UI"/>
    <w:aliases w:val="5.5 pt1,Italic6,Spacing 1 pt6"/>
    <w:rPr>
      <w:rFonts w:ascii="Segoe UI" w:hAnsi="Segoe UI" w:cs="Segoe UI"/>
      <w:b/>
      <w:bCs/>
      <w:i/>
      <w:iCs/>
      <w:spacing w:val="34"/>
      <w:sz w:val="11"/>
      <w:szCs w:val="11"/>
      <w:u w:val="none"/>
    </w:rPr>
  </w:style>
  <w:style w:type="character" w:customStyle="1" w:styleId="Bodytext49">
    <w:name w:val="Body text (49)_"/>
    <w:link w:val="Bodytext490"/>
    <w:rPr>
      <w:rFonts w:ascii="Segoe UI" w:hAnsi="Segoe UI" w:cs="Segoe UI"/>
      <w:noProof/>
      <w:sz w:val="20"/>
      <w:szCs w:val="20"/>
      <w:u w:val="none"/>
    </w:rPr>
  </w:style>
  <w:style w:type="paragraph" w:customStyle="1" w:styleId="Bodytext490">
    <w:name w:val="Body text (49)"/>
    <w:basedOn w:val="Normal"/>
    <w:link w:val="Bodytext49"/>
    <w:pPr>
      <w:shd w:val="clear" w:color="auto" w:fill="FFFFFF"/>
      <w:spacing w:line="240" w:lineRule="atLeast"/>
      <w:jc w:val="both"/>
    </w:pPr>
    <w:rPr>
      <w:rFonts w:ascii="Segoe UI" w:hAnsi="Segoe UI" w:cs="Segoe UI"/>
      <w:noProof/>
      <w:color w:val="auto"/>
      <w:sz w:val="20"/>
      <w:szCs w:val="20"/>
      <w:lang w:eastAsia="en-US"/>
    </w:rPr>
  </w:style>
  <w:style w:type="character" w:customStyle="1" w:styleId="Bodytext49Italic">
    <w:name w:val="Body text (49) + Italic"/>
    <w:rPr>
      <w:rFonts w:ascii="Segoe UI" w:hAnsi="Segoe UI" w:cs="Segoe UI"/>
      <w:i/>
      <w:iCs/>
      <w:noProof/>
      <w:sz w:val="20"/>
      <w:szCs w:val="20"/>
      <w:u w:val="none"/>
    </w:rPr>
  </w:style>
  <w:style w:type="character" w:customStyle="1" w:styleId="Heading24Italic">
    <w:name w:val="Heading #24 + Italic"/>
    <w:aliases w:val="Spacing 0 pt35"/>
    <w:rPr>
      <w:rFonts w:ascii="Times New Roman" w:hAnsi="Times New Roman" w:cs="Times New Roman"/>
      <w:i/>
      <w:iCs/>
      <w:spacing w:val="2"/>
      <w:u w:val="none"/>
    </w:rPr>
  </w:style>
  <w:style w:type="character" w:customStyle="1" w:styleId="Heading242">
    <w:name w:val="Heading #24 (2)_"/>
    <w:link w:val="Heading242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420">
    <w:name w:val="Heading #24 (2)"/>
    <w:basedOn w:val="Normal"/>
    <w:link w:val="Heading242"/>
    <w:pPr>
      <w:shd w:val="clear" w:color="auto" w:fill="FFFFFF"/>
      <w:spacing w:after="240" w:line="240" w:lineRule="atLeast"/>
      <w:jc w:val="right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219pt1">
    <w:name w:val="Body text (21) + 9 pt1"/>
    <w:aliases w:val="Spacing 0 pt34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Bodytext3Spacing1pt">
    <w:name w:val="Body text (3) + Spacing 1 pt"/>
    <w:rPr>
      <w:rFonts w:ascii="Times New Roman" w:hAnsi="Times New Roman" w:cs="Times New Roman"/>
      <w:b/>
      <w:bCs/>
      <w:spacing w:val="33"/>
      <w:u w:val="none"/>
    </w:rPr>
  </w:style>
  <w:style w:type="character" w:customStyle="1" w:styleId="Heading242NotItalic">
    <w:name w:val="Heading #24 (2) + Not Italic"/>
    <w:aliases w:val="Spacing 0 pt33,Heading #18 (3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Tableofcontents13">
    <w:name w:val="Table of contents (13)_"/>
    <w:link w:val="Tableofcontents130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paragraph" w:customStyle="1" w:styleId="Tableofcontents130">
    <w:name w:val="Table of contents (13)"/>
    <w:basedOn w:val="Normal"/>
    <w:link w:val="Tableofcontents13"/>
    <w:pPr>
      <w:shd w:val="clear" w:color="auto" w:fill="FFFFFF"/>
      <w:spacing w:line="250" w:lineRule="exact"/>
      <w:jc w:val="both"/>
    </w:pPr>
    <w:rPr>
      <w:rFonts w:ascii="Times New Roman" w:hAnsi="Times New Roman" w:cs="Times New Roman"/>
      <w:b/>
      <w:bCs/>
      <w:color w:val="auto"/>
      <w:spacing w:val="5"/>
      <w:sz w:val="18"/>
      <w:szCs w:val="18"/>
      <w:lang w:eastAsia="en-US"/>
    </w:rPr>
  </w:style>
  <w:style w:type="character" w:customStyle="1" w:styleId="Picturecaption3">
    <w:name w:val="Picture caption (3)_"/>
    <w:link w:val="Picturecaption30"/>
    <w:rPr>
      <w:rFonts w:ascii="Times New Roman" w:hAnsi="Times New Roman" w:cs="Times New Roman"/>
      <w:i/>
      <w:iCs/>
      <w:spacing w:val="2"/>
      <w:u w:val="none"/>
    </w:rPr>
  </w:style>
  <w:style w:type="paragraph" w:customStyle="1" w:styleId="Picturecaption30">
    <w:name w:val="Picture caption (3)"/>
    <w:basedOn w:val="Normal"/>
    <w:link w:val="Picturecaption3"/>
    <w:pPr>
      <w:shd w:val="clear" w:color="auto" w:fill="FFFFFF"/>
      <w:spacing w:line="322" w:lineRule="exac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BodytextSmallCaps1">
    <w:name w:val="Body text + Small Caps1"/>
    <w:aliases w:val="Spacing 0 pt32,Body text (7) + Italic"/>
    <w:rPr>
      <w:rFonts w:ascii="Times New Roman" w:hAnsi="Times New Roman" w:cs="Times New Roman"/>
      <w:smallCaps/>
      <w:spacing w:val="7"/>
      <w:u w:val="none"/>
    </w:rPr>
  </w:style>
  <w:style w:type="character" w:customStyle="1" w:styleId="Bodytext10pt3">
    <w:name w:val="Body text + 10 pt3"/>
    <w:aliases w:val="Bold10,Spacing 0 pt31,Heading #20 (3) + 10 pt1,Spacing -1 pt1,Heading #20 + 8.5 pt1"/>
    <w:rPr>
      <w:rFonts w:ascii="Times New Roman" w:hAnsi="Times New Roman" w:cs="Times New Roman"/>
      <w:b/>
      <w:bCs/>
      <w:spacing w:val="0"/>
      <w:sz w:val="20"/>
      <w:szCs w:val="20"/>
      <w:u w:val="none"/>
    </w:rPr>
  </w:style>
  <w:style w:type="character" w:customStyle="1" w:styleId="Bodytext13pt1">
    <w:name w:val="Body text + 13 pt1"/>
    <w:aliases w:val="Bold9,Italic5,Spacing 0 pt30,Heading #8 (4) + 11.5 pt,Body text (10) + Not Italic1"/>
    <w:rPr>
      <w:rFonts w:ascii="Times New Roman" w:hAnsi="Times New Roman" w:cs="Times New Roman"/>
      <w:b/>
      <w:bCs/>
      <w:i/>
      <w:iCs/>
      <w:noProof/>
      <w:spacing w:val="0"/>
      <w:sz w:val="26"/>
      <w:szCs w:val="26"/>
      <w:u w:val="none"/>
    </w:rPr>
  </w:style>
  <w:style w:type="character" w:customStyle="1" w:styleId="BodytextSegoeUI1">
    <w:name w:val="Body text + Segoe UI1"/>
    <w:aliases w:val="5 pt1,Spacing 1 pt5,Scale 40%1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erorfooter5Spacing0pt1">
    <w:name w:val="Header or footer (5) + Spacing 0 pt1"/>
    <w:rPr>
      <w:rFonts w:ascii="Times New Roman" w:hAnsi="Times New Roman" w:cs="Times New Roman"/>
      <w:b/>
      <w:bCs/>
      <w:spacing w:val="9"/>
      <w:u w:val="none"/>
    </w:rPr>
  </w:style>
  <w:style w:type="character" w:customStyle="1" w:styleId="Bodytext500">
    <w:name w:val="Body text (50)_"/>
    <w:link w:val="Bodytext501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Bodytext501">
    <w:name w:val="Body text (50)"/>
    <w:basedOn w:val="Normal"/>
    <w:link w:val="Bodytext500"/>
    <w:pPr>
      <w:shd w:val="clear" w:color="auto" w:fill="FFFFFF"/>
      <w:spacing w:after="90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Heading40">
    <w:name w:val="Heading #4_"/>
    <w:link w:val="Heading41"/>
    <w:rPr>
      <w:rFonts w:ascii="Times New Roman" w:hAnsi="Times New Roman" w:cs="Times New Roman"/>
      <w:b/>
      <w:bCs/>
      <w:spacing w:val="-2"/>
      <w:sz w:val="44"/>
      <w:szCs w:val="44"/>
      <w:u w:val="none"/>
    </w:rPr>
  </w:style>
  <w:style w:type="paragraph" w:customStyle="1" w:styleId="Heading41">
    <w:name w:val="Heading #4"/>
    <w:basedOn w:val="Normal"/>
    <w:link w:val="Heading40"/>
    <w:pPr>
      <w:shd w:val="clear" w:color="auto" w:fill="FFFFFF"/>
      <w:spacing w:before="900" w:after="720" w:line="571" w:lineRule="exact"/>
      <w:jc w:val="center"/>
      <w:outlineLvl w:val="3"/>
    </w:pPr>
    <w:rPr>
      <w:rFonts w:ascii="Times New Roman" w:hAnsi="Times New Roman" w:cs="Times New Roman"/>
      <w:b/>
      <w:bCs/>
      <w:color w:val="auto"/>
      <w:spacing w:val="-2"/>
      <w:sz w:val="44"/>
      <w:szCs w:val="44"/>
      <w:lang w:eastAsia="en-US"/>
    </w:rPr>
  </w:style>
  <w:style w:type="character" w:customStyle="1" w:styleId="Heading117">
    <w:name w:val="Heading #11 (7)_"/>
    <w:link w:val="Heading1170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Heading1170">
    <w:name w:val="Heading #11 (7)"/>
    <w:basedOn w:val="Normal"/>
    <w:link w:val="Heading117"/>
    <w:pPr>
      <w:shd w:val="clear" w:color="auto" w:fill="FFFFFF"/>
      <w:spacing w:before="720" w:after="420" w:line="240" w:lineRule="atLeast"/>
      <w:jc w:val="center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Bodytext9pt">
    <w:name w:val="Body text + 9 pt"/>
    <w:aliases w:val="Bold8,Spacing 0 pt29,Heading #17 + 10 pt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character" w:customStyle="1" w:styleId="Bodytext85pt">
    <w:name w:val="Body text + 8.5 pt"/>
    <w:aliases w:val="Bold7,Italic4,Spacing 1 pt4,Heading #19 (5) + 10 pt"/>
    <w:rPr>
      <w:rFonts w:ascii="Times New Roman" w:hAnsi="Times New Roman" w:cs="Times New Roman"/>
      <w:b/>
      <w:bCs/>
      <w:i/>
      <w:iCs/>
      <w:spacing w:val="20"/>
      <w:sz w:val="17"/>
      <w:szCs w:val="17"/>
      <w:u w:val="none"/>
    </w:rPr>
  </w:style>
  <w:style w:type="character" w:customStyle="1" w:styleId="Headerorfooter13">
    <w:name w:val="Header or footer (13)_"/>
    <w:link w:val="Headerorfooter130"/>
    <w:rPr>
      <w:rFonts w:ascii="Bookman Old Style" w:hAnsi="Bookman Old Style" w:cs="Bookman Old Style"/>
      <w:i/>
      <w:iCs/>
      <w:noProof/>
      <w:sz w:val="8"/>
      <w:szCs w:val="8"/>
      <w:u w:val="none"/>
    </w:rPr>
  </w:style>
  <w:style w:type="paragraph" w:customStyle="1" w:styleId="Headerorfooter130">
    <w:name w:val="Header or footer (13)"/>
    <w:basedOn w:val="Normal"/>
    <w:link w:val="Headerorfooter13"/>
    <w:pPr>
      <w:shd w:val="clear" w:color="auto" w:fill="FFFFFF"/>
      <w:spacing w:line="240" w:lineRule="atLeast"/>
    </w:pPr>
    <w:rPr>
      <w:rFonts w:ascii="Bookman Old Style" w:hAnsi="Bookman Old Style" w:cs="Bookman Old Style"/>
      <w:i/>
      <w:iCs/>
      <w:noProof/>
      <w:color w:val="auto"/>
      <w:sz w:val="8"/>
      <w:szCs w:val="8"/>
      <w:lang w:eastAsia="en-US"/>
    </w:rPr>
  </w:style>
  <w:style w:type="character" w:customStyle="1" w:styleId="Footnote2">
    <w:name w:val="Footnote (2)_"/>
    <w:link w:val="Footnote20"/>
    <w:rPr>
      <w:rFonts w:ascii="Times New Roman" w:hAnsi="Times New Roman" w:cs="Times New Roman"/>
      <w:b/>
      <w:bCs/>
      <w:spacing w:val="5"/>
      <w:sz w:val="18"/>
      <w:szCs w:val="18"/>
      <w:u w:val="none"/>
    </w:rPr>
  </w:style>
  <w:style w:type="paragraph" w:customStyle="1" w:styleId="Footnote20">
    <w:name w:val="Footnote (2)"/>
    <w:basedOn w:val="Normal"/>
    <w:link w:val="Footnote2"/>
    <w:pPr>
      <w:shd w:val="clear" w:color="auto" w:fill="FFFFFF"/>
      <w:spacing w:line="221" w:lineRule="exact"/>
      <w:jc w:val="both"/>
    </w:pPr>
    <w:rPr>
      <w:rFonts w:ascii="Times New Roman" w:hAnsi="Times New Roman" w:cs="Times New Roman"/>
      <w:b/>
      <w:bCs/>
      <w:color w:val="auto"/>
      <w:spacing w:val="5"/>
      <w:sz w:val="18"/>
      <w:szCs w:val="18"/>
      <w:lang w:eastAsia="en-US"/>
    </w:rPr>
  </w:style>
  <w:style w:type="character" w:customStyle="1" w:styleId="Bodytext51">
    <w:name w:val="Body text (51)_"/>
    <w:link w:val="Bodytext510"/>
    <w:rPr>
      <w:rFonts w:ascii="Times New Roman" w:hAnsi="Times New Roman" w:cs="Times New Roman"/>
      <w:b/>
      <w:bCs/>
      <w:spacing w:val="11"/>
      <w:sz w:val="31"/>
      <w:szCs w:val="31"/>
      <w:u w:val="none"/>
    </w:rPr>
  </w:style>
  <w:style w:type="paragraph" w:customStyle="1" w:styleId="Bodytext510">
    <w:name w:val="Body text (51)"/>
    <w:basedOn w:val="Normal"/>
    <w:link w:val="Bodytext51"/>
    <w:pPr>
      <w:shd w:val="clear" w:color="auto" w:fill="FFFFFF"/>
      <w:spacing w:before="900" w:after="2520" w:line="240" w:lineRule="atLeast"/>
      <w:jc w:val="center"/>
    </w:pPr>
    <w:rPr>
      <w:rFonts w:ascii="Times New Roman" w:hAnsi="Times New Roman" w:cs="Times New Roman"/>
      <w:b/>
      <w:bCs/>
      <w:color w:val="auto"/>
      <w:spacing w:val="11"/>
      <w:sz w:val="31"/>
      <w:szCs w:val="31"/>
      <w:lang w:eastAsia="en-US"/>
    </w:rPr>
  </w:style>
  <w:style w:type="character" w:customStyle="1" w:styleId="Bodytext51SegoeUI">
    <w:name w:val="Body text (51) + Segoe UI"/>
    <w:aliases w:val="11.5 pt2,Spacing 0 pt28,Heading #12 (2) + 9.5 pt"/>
    <w:rPr>
      <w:rFonts w:ascii="Segoe UI" w:hAnsi="Segoe UI" w:cs="Segoe UI"/>
      <w:b/>
      <w:bCs/>
      <w:spacing w:val="-4"/>
      <w:sz w:val="23"/>
      <w:szCs w:val="23"/>
      <w:u w:val="none"/>
    </w:rPr>
  </w:style>
  <w:style w:type="character" w:customStyle="1" w:styleId="Heading94">
    <w:name w:val="Heading #9 (4)_"/>
    <w:link w:val="Heading940"/>
    <w:rPr>
      <w:rFonts w:ascii="Times New Roman" w:hAnsi="Times New Roman" w:cs="Times New Roman"/>
      <w:b/>
      <w:bCs/>
      <w:spacing w:val="4"/>
      <w:sz w:val="39"/>
      <w:szCs w:val="39"/>
      <w:u w:val="none"/>
    </w:rPr>
  </w:style>
  <w:style w:type="paragraph" w:customStyle="1" w:styleId="Heading940">
    <w:name w:val="Heading #9 (4)"/>
    <w:basedOn w:val="Normal"/>
    <w:link w:val="Heading94"/>
    <w:pPr>
      <w:shd w:val="clear" w:color="auto" w:fill="FFFFFF"/>
      <w:spacing w:before="2520" w:after="4140" w:line="240" w:lineRule="atLeast"/>
      <w:jc w:val="center"/>
      <w:outlineLvl w:val="8"/>
    </w:pPr>
    <w:rPr>
      <w:rFonts w:ascii="Times New Roman" w:hAnsi="Times New Roman" w:cs="Times New Roman"/>
      <w:b/>
      <w:bCs/>
      <w:color w:val="auto"/>
      <w:spacing w:val="4"/>
      <w:sz w:val="39"/>
      <w:szCs w:val="39"/>
      <w:lang w:eastAsia="en-US"/>
    </w:rPr>
  </w:style>
  <w:style w:type="character" w:customStyle="1" w:styleId="Heading9429pt">
    <w:name w:val="Heading #9 (4) + 29 pt"/>
    <w:aliases w:val="Not Bold3,Spacing 0 pt27,Body text (11) + 10.5 pt,Body text + 12 pt"/>
    <w:rPr>
      <w:rFonts w:ascii="Times New Roman" w:hAnsi="Times New Roman" w:cs="Times New Roman"/>
      <w:b/>
      <w:bCs/>
      <w:spacing w:val="-2"/>
      <w:sz w:val="58"/>
      <w:szCs w:val="58"/>
      <w:u w:val="none"/>
    </w:rPr>
  </w:style>
  <w:style w:type="character" w:customStyle="1" w:styleId="Bodytext105pt">
    <w:name w:val="Body text + 10.5 pt"/>
    <w:aliases w:val="Bold6,Spacing 0 pt26,Heading #20 + 8.5 pt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character" w:customStyle="1" w:styleId="Bodytext9pt1">
    <w:name w:val="Body text + 9 pt1"/>
    <w:aliases w:val="Bold5,Spacing 1 pt3,Body text (13) + 10 pt1"/>
    <w:rPr>
      <w:rFonts w:ascii="Times New Roman" w:hAnsi="Times New Roman" w:cs="Times New Roman"/>
      <w:b/>
      <w:bCs/>
      <w:spacing w:val="28"/>
      <w:sz w:val="18"/>
      <w:szCs w:val="18"/>
      <w:u w:val="none"/>
    </w:rPr>
  </w:style>
  <w:style w:type="character" w:customStyle="1" w:styleId="Heading234">
    <w:name w:val="Heading #23 (4)_"/>
    <w:link w:val="Heading2340"/>
    <w:rPr>
      <w:rFonts w:ascii="Times New Roman" w:hAnsi="Times New Roman" w:cs="Times New Roman"/>
      <w:sz w:val="33"/>
      <w:szCs w:val="33"/>
      <w:u w:val="none"/>
    </w:rPr>
  </w:style>
  <w:style w:type="paragraph" w:customStyle="1" w:styleId="Heading2340">
    <w:name w:val="Heading #23 (4)"/>
    <w:basedOn w:val="Normal"/>
    <w:link w:val="Heading234"/>
    <w:pPr>
      <w:shd w:val="clear" w:color="auto" w:fill="FFFFFF"/>
      <w:spacing w:before="360" w:line="326" w:lineRule="exact"/>
      <w:jc w:val="center"/>
    </w:pPr>
    <w:rPr>
      <w:rFonts w:ascii="Times New Roman" w:hAnsi="Times New Roman" w:cs="Times New Roman"/>
      <w:color w:val="auto"/>
      <w:spacing w:val="-1"/>
      <w:sz w:val="33"/>
      <w:szCs w:val="33"/>
      <w:lang w:eastAsia="en-US"/>
    </w:rPr>
  </w:style>
  <w:style w:type="character" w:customStyle="1" w:styleId="Bodytext165pt">
    <w:name w:val="Body text + 16.5 pt"/>
    <w:aliases w:val="Spacing 0 pt25,Body text + 7.5 pt"/>
    <w:rPr>
      <w:rFonts w:ascii="Times New Roman" w:hAnsi="Times New Roman" w:cs="Times New Roman"/>
      <w:spacing w:val="1"/>
      <w:sz w:val="33"/>
      <w:szCs w:val="33"/>
      <w:u w:val="none"/>
    </w:rPr>
  </w:style>
  <w:style w:type="character" w:customStyle="1" w:styleId="Bodytext4pt">
    <w:name w:val="Body text + 4 pt"/>
    <w:aliases w:val="Spacing 0 pt24,Scale 60%"/>
    <w:rPr>
      <w:rFonts w:ascii="Times New Roman" w:hAnsi="Times New Roman" w:cs="Times New Roman"/>
      <w:spacing w:val="0"/>
      <w:w w:val="60"/>
      <w:sz w:val="8"/>
      <w:szCs w:val="8"/>
      <w:u w:val="none"/>
    </w:rPr>
  </w:style>
  <w:style w:type="character" w:customStyle="1" w:styleId="BodytextCalibri">
    <w:name w:val="Body text + Calibri"/>
    <w:aliases w:val="4 pt3,Italic3,Spacing 0 pt23"/>
    <w:rPr>
      <w:rFonts w:ascii="Calibri" w:hAnsi="Calibri" w:cs="Calibri"/>
      <w:i/>
      <w:iCs/>
      <w:noProof/>
      <w:spacing w:val="0"/>
      <w:sz w:val="8"/>
      <w:szCs w:val="8"/>
      <w:u w:val="none"/>
    </w:rPr>
  </w:style>
  <w:style w:type="character" w:customStyle="1" w:styleId="Bodytext26">
    <w:name w:val="Body text (26)_"/>
    <w:link w:val="Bodytext260"/>
    <w:rPr>
      <w:rFonts w:ascii="Times New Roman" w:hAnsi="Times New Roman" w:cs="Times New Roman"/>
      <w:b/>
      <w:bCs/>
      <w:spacing w:val="5"/>
      <w:sz w:val="22"/>
      <w:szCs w:val="22"/>
      <w:u w:val="none"/>
    </w:rPr>
  </w:style>
  <w:style w:type="paragraph" w:customStyle="1" w:styleId="Bodytext260">
    <w:name w:val="Body text (26)"/>
    <w:basedOn w:val="Normal"/>
    <w:link w:val="Bodytext26"/>
    <w:pPr>
      <w:shd w:val="clear" w:color="auto" w:fill="FFFFFF"/>
      <w:spacing w:before="240" w:line="240" w:lineRule="atLeast"/>
      <w:jc w:val="both"/>
    </w:pPr>
    <w:rPr>
      <w:rFonts w:ascii="Times New Roman" w:hAnsi="Times New Roman" w:cs="Times New Roman"/>
      <w:b/>
      <w:bCs/>
      <w:color w:val="auto"/>
      <w:spacing w:val="5"/>
      <w:sz w:val="22"/>
      <w:szCs w:val="22"/>
      <w:lang w:eastAsia="en-US"/>
    </w:rPr>
  </w:style>
  <w:style w:type="character" w:customStyle="1" w:styleId="Bodytext26105pt">
    <w:name w:val="Body text (26) + 10.5 pt"/>
    <w:aliases w:val="Spacing 0 pt22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character" w:customStyle="1" w:styleId="BodytextMSMincho">
    <w:name w:val="Body text + MS Mincho"/>
    <w:aliases w:val="13.5 pt1,Spacing 0 pt21,Footnote (2) + 7.5 pt"/>
    <w:rPr>
      <w:rFonts w:ascii="MS Mincho" w:eastAsia="MS Mincho" w:hAnsi="Times New Roman" w:cs="MS Mincho"/>
      <w:spacing w:val="0"/>
      <w:sz w:val="27"/>
      <w:szCs w:val="27"/>
      <w:u w:val="none"/>
    </w:rPr>
  </w:style>
  <w:style w:type="character" w:customStyle="1" w:styleId="Bodytext135pt">
    <w:name w:val="Body text + 13.5 pt"/>
    <w:aliases w:val="Bold4,Spacing 0 pt20"/>
    <w:rPr>
      <w:rFonts w:ascii="Times New Roman" w:hAnsi="Times New Roman" w:cs="Times New Roman"/>
      <w:b/>
      <w:bCs/>
      <w:noProof/>
      <w:spacing w:val="0"/>
      <w:sz w:val="27"/>
      <w:szCs w:val="27"/>
      <w:u w:val="none"/>
    </w:rPr>
  </w:style>
  <w:style w:type="character" w:customStyle="1" w:styleId="Bodytext218pt">
    <w:name w:val="Body text (21) + 8 pt"/>
    <w:aliases w:val="Not Bold2,Spacing 0 pt19,Body text (33) + 8.5 pt"/>
    <w:rPr>
      <w:rFonts w:ascii="Times New Roman" w:hAnsi="Times New Roman" w:cs="Times New Roman"/>
      <w:b/>
      <w:bCs/>
      <w:noProof/>
      <w:spacing w:val="0"/>
      <w:sz w:val="16"/>
      <w:szCs w:val="16"/>
      <w:u w:val="none"/>
    </w:rPr>
  </w:style>
  <w:style w:type="character" w:customStyle="1" w:styleId="Bodytext21Calibri">
    <w:name w:val="Body text (21) + Calibri"/>
    <w:aliases w:val="7.5 pt1,Not Bold1,Spacing 0 pt18,Body text (33) + 10.5 pt"/>
    <w:rPr>
      <w:rFonts w:ascii="Calibri" w:hAnsi="Calibri" w:cs="Calibri"/>
      <w:b/>
      <w:bCs/>
      <w:spacing w:val="-2"/>
      <w:sz w:val="15"/>
      <w:szCs w:val="15"/>
      <w:u w:val="none"/>
    </w:rPr>
  </w:style>
  <w:style w:type="character" w:customStyle="1" w:styleId="Bodytext2295pt1">
    <w:name w:val="Body text (22) + 9.5 pt1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character" w:customStyle="1" w:styleId="Heading263">
    <w:name w:val="Heading #26 (3)_"/>
    <w:link w:val="Heading2630"/>
    <w:rPr>
      <w:rFonts w:ascii="Times New Roman" w:hAnsi="Times New Roman" w:cs="Times New Roman"/>
      <w:b/>
      <w:bCs/>
      <w:spacing w:val="3"/>
      <w:u w:val="none"/>
    </w:rPr>
  </w:style>
  <w:style w:type="paragraph" w:customStyle="1" w:styleId="Heading2630">
    <w:name w:val="Heading #26 (3)"/>
    <w:basedOn w:val="Normal"/>
    <w:link w:val="Heading263"/>
    <w:pPr>
      <w:shd w:val="clear" w:color="auto" w:fill="FFFFFF"/>
      <w:spacing w:before="900" w:after="300" w:line="240" w:lineRule="atLeast"/>
      <w:jc w:val="both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Heading263NotBold">
    <w:name w:val="Heading #26 (3) + Not Bold"/>
    <w:aliases w:val="Spacing 0 pt17,Body text + Impact1,10 pt2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263155pt">
    <w:name w:val="Heading #26 (3) + 15.5 pt"/>
    <w:aliases w:val="Spacing 0 pt16"/>
    <w:rPr>
      <w:rFonts w:ascii="Times New Roman" w:hAnsi="Times New Roman" w:cs="Times New Roman"/>
      <w:b/>
      <w:bCs/>
      <w:spacing w:val="3"/>
      <w:sz w:val="31"/>
      <w:szCs w:val="31"/>
      <w:u w:val="none"/>
    </w:rPr>
  </w:style>
  <w:style w:type="character" w:customStyle="1" w:styleId="BodytextMSMincho1">
    <w:name w:val="Body text + MS Mincho1"/>
    <w:aliases w:val="4 pt2,Italic2,Spacing 0 pt15,Scale 150%,Body text + 19 pt,Footnote + Italic"/>
    <w:rPr>
      <w:rFonts w:ascii="MS Mincho" w:eastAsia="MS Mincho" w:hAnsi="Times New Roman" w:cs="MS Mincho"/>
      <w:i/>
      <w:iCs/>
      <w:noProof/>
      <w:spacing w:val="0"/>
      <w:w w:val="150"/>
      <w:sz w:val="8"/>
      <w:szCs w:val="8"/>
      <w:u w:val="none"/>
    </w:rPr>
  </w:style>
  <w:style w:type="character" w:customStyle="1" w:styleId="BodytextBookmanOldStyle">
    <w:name w:val="Body text + Bookman Old Style"/>
    <w:aliases w:val="4 pt1,Bold3,Spacing 1 pt2,Body text (8) + 19 pt,Body text + 8 pt"/>
    <w:rPr>
      <w:rFonts w:ascii="Bookman Old Style" w:hAnsi="Bookman Old Style" w:cs="Bookman Old Style"/>
      <w:b/>
      <w:bCs/>
      <w:spacing w:val="29"/>
      <w:sz w:val="8"/>
      <w:szCs w:val="8"/>
      <w:u w:val="none"/>
    </w:rPr>
  </w:style>
  <w:style w:type="character" w:customStyle="1" w:styleId="BodytextConstantia">
    <w:name w:val="Body text + Constantia"/>
    <w:aliases w:val="4.5 pt1,Spacing 0 pt14"/>
    <w:rPr>
      <w:rFonts w:ascii="Constantia" w:hAnsi="Constantia" w:cs="Constantia"/>
      <w:noProof/>
      <w:spacing w:val="0"/>
      <w:sz w:val="9"/>
      <w:szCs w:val="9"/>
      <w:u w:val="none"/>
    </w:rPr>
  </w:style>
  <w:style w:type="character" w:customStyle="1" w:styleId="Heading263SegoeUI">
    <w:name w:val="Heading #26 (3) + Segoe UI"/>
    <w:aliases w:val="17 pt,Spacing 0 pt13,Body text (33) + Not Bold"/>
    <w:rPr>
      <w:rFonts w:ascii="Segoe UI" w:hAnsi="Segoe UI" w:cs="Segoe UI"/>
      <w:b/>
      <w:bCs/>
      <w:spacing w:val="-7"/>
      <w:sz w:val="34"/>
      <w:szCs w:val="34"/>
      <w:u w:val="none"/>
    </w:rPr>
  </w:style>
  <w:style w:type="character" w:customStyle="1" w:styleId="Bodytext155pt1">
    <w:name w:val="Body text + 15.5 pt1"/>
    <w:aliases w:val="Bold2,Spacing 0 pt12,Body text + 14.5 pt"/>
    <w:rPr>
      <w:rFonts w:ascii="Times New Roman" w:hAnsi="Times New Roman" w:cs="Times New Roman"/>
      <w:b/>
      <w:bCs/>
      <w:spacing w:val="1"/>
      <w:sz w:val="31"/>
      <w:szCs w:val="31"/>
      <w:u w:val="none"/>
    </w:rPr>
  </w:style>
  <w:style w:type="character" w:customStyle="1" w:styleId="Footnote3">
    <w:name w:val="Footnote (3)_"/>
    <w:link w:val="Footnote30"/>
    <w:rPr>
      <w:rFonts w:ascii="Times New Roman" w:hAnsi="Times New Roman" w:cs="Times New Roman"/>
      <w:b/>
      <w:bCs/>
      <w:spacing w:val="3"/>
      <w:sz w:val="19"/>
      <w:szCs w:val="19"/>
      <w:u w:val="none"/>
    </w:rPr>
  </w:style>
  <w:style w:type="paragraph" w:customStyle="1" w:styleId="Footnote30">
    <w:name w:val="Footnote (3)"/>
    <w:basedOn w:val="Normal"/>
    <w:link w:val="Footnote3"/>
    <w:pPr>
      <w:shd w:val="clear" w:color="auto" w:fill="FFFFFF"/>
      <w:spacing w:line="230" w:lineRule="exact"/>
      <w:jc w:val="both"/>
    </w:pPr>
    <w:rPr>
      <w:rFonts w:ascii="Times New Roman" w:hAnsi="Times New Roman" w:cs="Times New Roman"/>
      <w:b/>
      <w:bCs/>
      <w:color w:val="auto"/>
      <w:spacing w:val="3"/>
      <w:sz w:val="19"/>
      <w:szCs w:val="19"/>
      <w:lang w:eastAsia="en-US"/>
    </w:rPr>
  </w:style>
  <w:style w:type="character" w:customStyle="1" w:styleId="Footnote3Italic">
    <w:name w:val="Footnote (3) + Italic"/>
    <w:aliases w:val="Spacing 0 pt11,Body text + Tahoma"/>
    <w:rPr>
      <w:rFonts w:ascii="Times New Roman" w:hAnsi="Times New Roman" w:cs="Times New Roman"/>
      <w:b/>
      <w:bCs/>
      <w:i/>
      <w:iCs/>
      <w:noProof/>
      <w:spacing w:val="4"/>
      <w:sz w:val="19"/>
      <w:szCs w:val="19"/>
      <w:u w:val="none"/>
    </w:rPr>
  </w:style>
  <w:style w:type="character" w:customStyle="1" w:styleId="Heading235">
    <w:name w:val="Heading #23 (5)_"/>
    <w:link w:val="Heading2350"/>
    <w:rPr>
      <w:rFonts w:ascii="Times New Roman" w:hAnsi="Times New Roman" w:cs="Times New Roman"/>
      <w:b/>
      <w:bCs/>
      <w:spacing w:val="3"/>
      <w:u w:val="none"/>
    </w:rPr>
  </w:style>
  <w:style w:type="paragraph" w:customStyle="1" w:styleId="Heading2350">
    <w:name w:val="Heading #23 (5)"/>
    <w:basedOn w:val="Normal"/>
    <w:link w:val="Heading235"/>
    <w:pPr>
      <w:shd w:val="clear" w:color="auto" w:fill="FFFFFF"/>
      <w:spacing w:line="326" w:lineRule="exact"/>
      <w:jc w:val="center"/>
    </w:pPr>
    <w:rPr>
      <w:rFonts w:ascii="Times New Roman" w:hAnsi="Times New Roman" w:cs="Times New Roman"/>
      <w:b/>
      <w:bCs/>
      <w:color w:val="auto"/>
      <w:spacing w:val="3"/>
      <w:lang w:eastAsia="en-US"/>
    </w:rPr>
  </w:style>
  <w:style w:type="character" w:customStyle="1" w:styleId="Heading264">
    <w:name w:val="Heading #26 (4)_"/>
    <w:link w:val="Heading2640"/>
    <w:rPr>
      <w:rFonts w:ascii="Times New Roman" w:hAnsi="Times New Roman" w:cs="Times New Roman"/>
      <w:b/>
      <w:bCs/>
      <w:spacing w:val="7"/>
      <w:sz w:val="22"/>
      <w:szCs w:val="22"/>
      <w:u w:val="none"/>
    </w:rPr>
  </w:style>
  <w:style w:type="paragraph" w:customStyle="1" w:styleId="Heading2640">
    <w:name w:val="Heading #26 (4)"/>
    <w:basedOn w:val="Normal"/>
    <w:link w:val="Heading264"/>
    <w:pPr>
      <w:shd w:val="clear" w:color="auto" w:fill="FFFFFF"/>
      <w:spacing w:line="322" w:lineRule="exact"/>
    </w:pPr>
    <w:rPr>
      <w:rFonts w:ascii="Times New Roman" w:hAnsi="Times New Roman" w:cs="Times New Roman"/>
      <w:b/>
      <w:bCs/>
      <w:color w:val="auto"/>
      <w:spacing w:val="7"/>
      <w:sz w:val="22"/>
      <w:szCs w:val="22"/>
      <w:lang w:eastAsia="en-US"/>
    </w:rPr>
  </w:style>
  <w:style w:type="character" w:customStyle="1" w:styleId="Heading26412pt">
    <w:name w:val="Heading #26 (4) + 12 pt"/>
    <w:rPr>
      <w:rFonts w:ascii="Times New Roman" w:hAnsi="Times New Roman" w:cs="Times New Roman"/>
      <w:b/>
      <w:bCs/>
      <w:spacing w:val="7"/>
      <w:sz w:val="24"/>
      <w:szCs w:val="24"/>
      <w:u w:val="none"/>
    </w:rPr>
  </w:style>
  <w:style w:type="character" w:customStyle="1" w:styleId="Heading262Spacing1pt">
    <w:name w:val="Heading #26 (2) + Spacing 1 pt"/>
    <w:rPr>
      <w:rFonts w:ascii="Times New Roman" w:hAnsi="Times New Roman" w:cs="Times New Roman"/>
      <w:b/>
      <w:bCs/>
      <w:spacing w:val="33"/>
      <w:u w:val="none"/>
    </w:rPr>
  </w:style>
  <w:style w:type="character" w:customStyle="1" w:styleId="Bodytext10pt2">
    <w:name w:val="Body text + 10 pt2"/>
    <w:aliases w:val="Bold1,Spacing 0 pt10,Body text + Dotum,17.5 pt,Body text + 11 pt1"/>
    <w:rPr>
      <w:rFonts w:ascii="Times New Roman" w:hAnsi="Times New Roman" w:cs="Times New Roman"/>
      <w:b/>
      <w:bCs/>
      <w:spacing w:val="6"/>
      <w:sz w:val="20"/>
      <w:szCs w:val="20"/>
      <w:u w:val="none"/>
    </w:rPr>
  </w:style>
  <w:style w:type="character" w:customStyle="1" w:styleId="Bodytext10pt1">
    <w:name w:val="Body text + 10 pt1"/>
    <w:aliases w:val="Spacing 0 pt9"/>
    <w:rPr>
      <w:rFonts w:ascii="Times New Roman" w:hAnsi="Times New Roman" w:cs="Times New Roman"/>
      <w:noProof/>
      <w:spacing w:val="0"/>
      <w:sz w:val="20"/>
      <w:szCs w:val="20"/>
      <w:u w:val="none"/>
    </w:rPr>
  </w:style>
  <w:style w:type="character" w:customStyle="1" w:styleId="BodytextBold1">
    <w:name w:val="Body text + Bold1"/>
    <w:aliases w:val="Spacing 0 pt8,Scale 20%,Body text + Microsoft Sans Serif,10 pt1"/>
    <w:rPr>
      <w:rFonts w:ascii="Times New Roman" w:hAnsi="Times New Roman" w:cs="Times New Roman"/>
      <w:b/>
      <w:bCs/>
      <w:spacing w:val="12"/>
      <w:u w:val="none"/>
    </w:rPr>
  </w:style>
  <w:style w:type="character" w:customStyle="1" w:styleId="Bodytext3NotBold1">
    <w:name w:val="Body text (3) + Not Bold1"/>
    <w:aliases w:val="Spacing 0 pt7,Body text + Dotum1"/>
    <w:rPr>
      <w:rFonts w:ascii="Times New Roman" w:hAnsi="Times New Roman" w:cs="Times New Roman"/>
      <w:b/>
      <w:bCs/>
      <w:spacing w:val="7"/>
      <w:u w:val="none"/>
    </w:rPr>
  </w:style>
  <w:style w:type="character" w:customStyle="1" w:styleId="Heading172Spacing0pt">
    <w:name w:val="Heading #17 (2) + Spacing 0 pt"/>
    <w:rPr>
      <w:rFonts w:ascii="Times New Roman" w:hAnsi="Times New Roman" w:cs="Times New Roman"/>
      <w:spacing w:val="7"/>
      <w:u w:val="none"/>
    </w:rPr>
  </w:style>
  <w:style w:type="character" w:customStyle="1" w:styleId="Heading263SegoeUI1">
    <w:name w:val="Heading #26 (3) + Segoe UI1"/>
    <w:aliases w:val="11.5 pt1,Spacing 0 pt6"/>
    <w:rPr>
      <w:rFonts w:ascii="Segoe UI" w:hAnsi="Segoe UI" w:cs="Segoe UI"/>
      <w:b/>
      <w:bCs/>
      <w:spacing w:val="-4"/>
      <w:sz w:val="23"/>
      <w:szCs w:val="23"/>
      <w:u w:val="none"/>
    </w:rPr>
  </w:style>
  <w:style w:type="character" w:customStyle="1" w:styleId="Heading263Tahoma">
    <w:name w:val="Heading #26 (3) + Tahoma"/>
    <w:aliases w:val="14.5 pt,Spacing 0 pt5,Heading #19 + 12 pt"/>
    <w:rPr>
      <w:rFonts w:ascii="Tahoma" w:hAnsi="Tahoma" w:cs="Tahoma"/>
      <w:b/>
      <w:bCs/>
      <w:spacing w:val="6"/>
      <w:sz w:val="29"/>
      <w:szCs w:val="29"/>
      <w:u w:val="none"/>
    </w:rPr>
  </w:style>
  <w:style w:type="character" w:customStyle="1" w:styleId="BodytextSpacing1pt">
    <w:name w:val="Body text + Spacing 1 pt"/>
    <w:rPr>
      <w:rFonts w:ascii="Times New Roman" w:hAnsi="Times New Roman" w:cs="Times New Roman"/>
      <w:spacing w:val="33"/>
      <w:u w:val="none"/>
    </w:rPr>
  </w:style>
  <w:style w:type="character" w:customStyle="1" w:styleId="Heading226">
    <w:name w:val="Heading #22 (6)_"/>
    <w:link w:val="Heading2260"/>
    <w:rPr>
      <w:rFonts w:ascii="Times New Roman" w:hAnsi="Times New Roman" w:cs="Times New Roman"/>
      <w:i/>
      <w:iCs/>
      <w:spacing w:val="2"/>
      <w:u w:val="none"/>
    </w:rPr>
  </w:style>
  <w:style w:type="paragraph" w:customStyle="1" w:styleId="Heading2260">
    <w:name w:val="Heading #22 (6)"/>
    <w:basedOn w:val="Normal"/>
    <w:link w:val="Heading226"/>
    <w:pPr>
      <w:shd w:val="clear" w:color="auto" w:fill="FFFFFF"/>
      <w:spacing w:before="420" w:after="900" w:line="240" w:lineRule="atLeast"/>
      <w:jc w:val="both"/>
    </w:pPr>
    <w:rPr>
      <w:rFonts w:ascii="Times New Roman" w:hAnsi="Times New Roman" w:cs="Times New Roman"/>
      <w:i/>
      <w:iCs/>
      <w:color w:val="auto"/>
      <w:spacing w:val="2"/>
      <w:lang w:eastAsia="en-US"/>
    </w:rPr>
  </w:style>
  <w:style w:type="character" w:customStyle="1" w:styleId="Heading226NotItalic">
    <w:name w:val="Heading #22 (6) + Not Italic"/>
    <w:aliases w:val="Spacing 0 pt4,Heading #20 (4) + Not Italic"/>
    <w:rPr>
      <w:rFonts w:ascii="Times New Roman" w:hAnsi="Times New Roman" w:cs="Times New Roman"/>
      <w:i/>
      <w:iCs/>
      <w:spacing w:val="7"/>
      <w:u w:val="none"/>
    </w:rPr>
  </w:style>
  <w:style w:type="character" w:customStyle="1" w:styleId="Heading265">
    <w:name w:val="Heading #26 (5)_"/>
    <w:link w:val="Heading2650"/>
    <w:rPr>
      <w:rFonts w:ascii="Times New Roman" w:hAnsi="Times New Roman" w:cs="Times New Roman"/>
      <w:b/>
      <w:bCs/>
      <w:spacing w:val="8"/>
      <w:sz w:val="21"/>
      <w:szCs w:val="21"/>
      <w:u w:val="none"/>
    </w:rPr>
  </w:style>
  <w:style w:type="paragraph" w:customStyle="1" w:styleId="Heading2650">
    <w:name w:val="Heading #26 (5)"/>
    <w:basedOn w:val="Normal"/>
    <w:link w:val="Heading265"/>
    <w:pPr>
      <w:shd w:val="clear" w:color="auto" w:fill="FFFFFF"/>
      <w:spacing w:line="677" w:lineRule="exact"/>
      <w:jc w:val="both"/>
    </w:pPr>
    <w:rPr>
      <w:rFonts w:ascii="Times New Roman" w:hAnsi="Times New Roman" w:cs="Times New Roman"/>
      <w:b/>
      <w:bCs/>
      <w:color w:val="auto"/>
      <w:spacing w:val="8"/>
      <w:sz w:val="21"/>
      <w:szCs w:val="21"/>
      <w:lang w:eastAsia="en-US"/>
    </w:rPr>
  </w:style>
  <w:style w:type="character" w:customStyle="1" w:styleId="Heading26Spacing1pt">
    <w:name w:val="Heading #26 + Spacing 1 pt"/>
    <w:rPr>
      <w:rFonts w:ascii="Times New Roman" w:hAnsi="Times New Roman" w:cs="Times New Roman"/>
      <w:spacing w:val="33"/>
      <w:u w:val="none"/>
    </w:rPr>
  </w:style>
  <w:style w:type="character" w:customStyle="1" w:styleId="TableofcontentsSpacing0pt1">
    <w:name w:val="Table of contents + Spacing 0 pt1"/>
    <w:rPr>
      <w:rFonts w:ascii="Times New Roman" w:hAnsi="Times New Roman" w:cs="Times New Roman"/>
      <w:spacing w:val="7"/>
      <w:u w:val="none"/>
    </w:rPr>
  </w:style>
  <w:style w:type="character" w:customStyle="1" w:styleId="Tableofcontents9Spacing0pt">
    <w:name w:val="Table of contents (9) + Spacing 0 pt"/>
    <w:rPr>
      <w:rFonts w:ascii="Times New Roman" w:hAnsi="Times New Roman" w:cs="Times New Roman"/>
      <w:i/>
      <w:iCs/>
      <w:spacing w:val="2"/>
      <w:u w:val="none"/>
    </w:rPr>
  </w:style>
  <w:style w:type="character" w:customStyle="1" w:styleId="Tableofcontents9NotItalic1">
    <w:name w:val="Table of contents (9) + Not Italic1"/>
    <w:aliases w:val="Spacing 0 pt3"/>
    <w:rPr>
      <w:rFonts w:ascii="Times New Roman" w:hAnsi="Times New Roman" w:cs="Times New Roman"/>
      <w:i/>
      <w:iCs/>
      <w:spacing w:val="7"/>
      <w:u w:val="none"/>
    </w:rPr>
  </w:style>
  <w:style w:type="character" w:customStyle="1" w:styleId="TableofcontentsItalic1">
    <w:name w:val="Table of contents + Italic1"/>
    <w:aliases w:val="Spacing 0 pt2"/>
    <w:rPr>
      <w:rFonts w:ascii="Times New Roman" w:hAnsi="Times New Roman" w:cs="Times New Roman"/>
      <w:i/>
      <w:iCs/>
      <w:spacing w:val="2"/>
      <w:u w:val="none"/>
    </w:rPr>
  </w:style>
  <w:style w:type="character" w:customStyle="1" w:styleId="Tableofcontents14">
    <w:name w:val="Table of contents (14)_"/>
    <w:link w:val="Tableofcontents140"/>
    <w:rPr>
      <w:rFonts w:ascii="Times New Roman" w:hAnsi="Times New Roman" w:cs="Times New Roman"/>
      <w:i/>
      <w:iCs/>
      <w:spacing w:val="-2"/>
      <w:u w:val="none"/>
    </w:rPr>
  </w:style>
  <w:style w:type="paragraph" w:customStyle="1" w:styleId="Tableofcontents140">
    <w:name w:val="Table of contents (14)"/>
    <w:basedOn w:val="Normal"/>
    <w:link w:val="Tableofcontents14"/>
    <w:pPr>
      <w:shd w:val="clear" w:color="auto" w:fill="FFFFFF"/>
      <w:spacing w:after="120" w:line="240" w:lineRule="atLeast"/>
      <w:jc w:val="both"/>
    </w:pPr>
    <w:rPr>
      <w:rFonts w:ascii="Times New Roman" w:hAnsi="Times New Roman" w:cs="Times New Roman"/>
      <w:i/>
      <w:iCs/>
      <w:color w:val="auto"/>
      <w:spacing w:val="-2"/>
      <w:lang w:eastAsia="en-US"/>
    </w:rPr>
  </w:style>
  <w:style w:type="character" w:customStyle="1" w:styleId="Tableofcontents14Bold">
    <w:name w:val="Table of contents (14) + Bold"/>
    <w:aliases w:val="Not Italic1,Spacing 0 pt1,Table of contents (3) + Not Bold,Heading #20 + 12 pt"/>
    <w:rPr>
      <w:rFonts w:ascii="Times New Roman" w:hAnsi="Times New Roman" w:cs="Times New Roman"/>
      <w:b/>
      <w:bCs/>
      <w:i/>
      <w:iCs/>
      <w:spacing w:val="12"/>
      <w:u w:val="none"/>
    </w:rPr>
  </w:style>
  <w:style w:type="character" w:customStyle="1" w:styleId="Tableofcontents3Spacing1pt">
    <w:name w:val="Table of contents (3) + Spacing 1 pt"/>
    <w:rPr>
      <w:rFonts w:ascii="Segoe UI" w:hAnsi="Segoe UI" w:cs="Segoe UI"/>
      <w:spacing w:val="31"/>
      <w:w w:val="40"/>
      <w:sz w:val="10"/>
      <w:szCs w:val="10"/>
      <w:u w:val="none"/>
    </w:rPr>
  </w:style>
  <w:style w:type="character" w:customStyle="1" w:styleId="Heading254">
    <w:name w:val="Heading #25 (4)_"/>
    <w:link w:val="Heading2540"/>
    <w:rPr>
      <w:rFonts w:ascii="Times New Roman" w:hAnsi="Times New Roman" w:cs="Times New Roman"/>
      <w:b/>
      <w:bCs/>
      <w:spacing w:val="7"/>
      <w:sz w:val="22"/>
      <w:szCs w:val="22"/>
      <w:u w:val="none"/>
    </w:rPr>
  </w:style>
  <w:style w:type="paragraph" w:customStyle="1" w:styleId="Heading2540">
    <w:name w:val="Heading #25 (4)"/>
    <w:basedOn w:val="Normal"/>
    <w:link w:val="Heading254"/>
    <w:pPr>
      <w:shd w:val="clear" w:color="auto" w:fill="FFFFFF"/>
      <w:spacing w:before="120" w:line="547" w:lineRule="exact"/>
      <w:jc w:val="both"/>
    </w:pPr>
    <w:rPr>
      <w:rFonts w:ascii="Times New Roman" w:hAnsi="Times New Roman" w:cs="Times New Roman"/>
      <w:b/>
      <w:bCs/>
      <w:color w:val="auto"/>
      <w:spacing w:val="7"/>
      <w:sz w:val="22"/>
      <w:szCs w:val="22"/>
      <w:lang w:eastAsia="en-US"/>
    </w:rPr>
  </w:style>
  <w:style w:type="character" w:customStyle="1" w:styleId="Heading25495pt">
    <w:name w:val="Heading #25 (4) + 9.5 pt"/>
    <w:aliases w:val="Italic1,Spacing 1 pt1,Footnote (2) + Bold"/>
    <w:rPr>
      <w:rFonts w:ascii="Times New Roman" w:hAnsi="Times New Roman" w:cs="Times New Roman"/>
      <w:b/>
      <w:bCs/>
      <w:i/>
      <w:iCs/>
      <w:spacing w:val="25"/>
      <w:sz w:val="19"/>
      <w:szCs w:val="19"/>
      <w:u w:val="none"/>
    </w:rPr>
  </w:style>
  <w:style w:type="table" w:styleId="TableGrid">
    <w:name w:val="Table Grid"/>
    <w:basedOn w:val="TableNormal"/>
    <w:uiPriority w:val="59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Bodytext2SmallCaps">
    <w:name w:val="Body text (2) + Small Caps"/>
    <w:rPr>
      <w:rFonts w:ascii="Times New Roman" w:hAnsi="Times New Roman" w:cs="Times New Roman"/>
      <w:b/>
      <w:bCs/>
      <w:smallCaps/>
      <w:spacing w:val="4"/>
      <w:sz w:val="21"/>
      <w:szCs w:val="21"/>
      <w:u w:val="none"/>
    </w:rPr>
  </w:style>
  <w:style w:type="character" w:customStyle="1" w:styleId="Bodytext6SmallCaps">
    <w:name w:val="Body text (6) + Small Caps"/>
    <w:rPr>
      <w:rFonts w:ascii="Times New Roman" w:hAnsi="Times New Roman" w:cs="Times New Roman"/>
      <w:b/>
      <w:bCs/>
      <w:smallCaps/>
      <w:spacing w:val="5"/>
      <w:sz w:val="17"/>
      <w:szCs w:val="17"/>
      <w:u w:val="none"/>
    </w:rPr>
  </w:style>
  <w:style w:type="character" w:customStyle="1" w:styleId="Bodytext7Spacing0pt">
    <w:name w:val="Body text (7) + Spacing 0 pt"/>
    <w:rPr>
      <w:rFonts w:ascii="Times New Roman" w:hAnsi="Times New Roman" w:cs="Times New Roman"/>
      <w:spacing w:val="1"/>
      <w:sz w:val="21"/>
      <w:szCs w:val="21"/>
      <w:u w:val="none"/>
    </w:rPr>
  </w:style>
  <w:style w:type="character" w:customStyle="1" w:styleId="Heading8Spacing0pt">
    <w:name w:val="Heading #8 + Spacing 0 pt"/>
    <w:rPr>
      <w:rFonts w:ascii="Times New Roman" w:hAnsi="Times New Roman" w:cs="Times New Roman"/>
      <w:spacing w:val="1"/>
      <w:sz w:val="21"/>
      <w:szCs w:val="21"/>
      <w:u w:val="none"/>
    </w:rPr>
  </w:style>
  <w:style w:type="character" w:customStyle="1" w:styleId="Bodytext8NotItalic">
    <w:name w:val="Body text (8) + Not Italic"/>
    <w:rPr>
      <w:rFonts w:ascii="Times New Roman" w:hAnsi="Times New Roman" w:cs="Times New Roman"/>
      <w:i/>
      <w:iCs/>
      <w:spacing w:val="1"/>
      <w:w w:val="80"/>
      <w:sz w:val="21"/>
      <w:szCs w:val="21"/>
      <w:u w:val="none"/>
    </w:rPr>
  </w:style>
  <w:style w:type="character" w:customStyle="1" w:styleId="Heading52">
    <w:name w:val="Heading #5 (2)_"/>
    <w:link w:val="Heading520"/>
    <w:rPr>
      <w:rFonts w:ascii="Impact" w:hAnsi="Impact"/>
      <w:sz w:val="22"/>
      <w:szCs w:val="22"/>
      <w:lang w:bidi="ar-SA"/>
    </w:rPr>
  </w:style>
  <w:style w:type="paragraph" w:customStyle="1" w:styleId="Heading520">
    <w:name w:val="Heading #5 (2)"/>
    <w:basedOn w:val="Normal"/>
    <w:link w:val="Heading52"/>
    <w:pPr>
      <w:shd w:val="clear" w:color="auto" w:fill="FFFFFF"/>
      <w:spacing w:before="60" w:after="480" w:line="240" w:lineRule="atLeast"/>
      <w:jc w:val="both"/>
      <w:outlineLvl w:val="4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52Verdana">
    <w:name w:val="Heading #5 (2) + Verdana"/>
    <w:aliases w:val="10 pt"/>
    <w:rPr>
      <w:rFonts w:ascii="Verdana" w:hAnsi="Verdana" w:cs="Verdana"/>
      <w:noProof/>
      <w:sz w:val="20"/>
      <w:szCs w:val="20"/>
      <w:lang w:bidi="ar-SA"/>
    </w:rPr>
  </w:style>
  <w:style w:type="character" w:customStyle="1" w:styleId="Heading42">
    <w:name w:val="Heading #4 (2)_"/>
    <w:link w:val="Heading420"/>
    <w:rPr>
      <w:rFonts w:ascii="Impact" w:hAnsi="Impact"/>
      <w:lang w:bidi="ar-SA"/>
    </w:rPr>
  </w:style>
  <w:style w:type="paragraph" w:customStyle="1" w:styleId="Heading420">
    <w:name w:val="Heading #4 (2)"/>
    <w:basedOn w:val="Normal"/>
    <w:link w:val="Heading42"/>
    <w:pPr>
      <w:shd w:val="clear" w:color="auto" w:fill="FFFFFF"/>
      <w:spacing w:before="120" w:after="60" w:line="240" w:lineRule="atLeast"/>
      <w:jc w:val="both"/>
      <w:outlineLvl w:val="3"/>
    </w:pPr>
    <w:rPr>
      <w:rFonts w:ascii="Impact" w:eastAsia="Times New Roman" w:hAnsi="Impact" w:cs="Times New Roman"/>
      <w:color w:val="auto"/>
      <w:sz w:val="20"/>
      <w:szCs w:val="20"/>
      <w:lang w:val="en-US" w:eastAsia="en-US"/>
    </w:rPr>
  </w:style>
  <w:style w:type="character" w:customStyle="1" w:styleId="Heading4295pt">
    <w:name w:val="Heading #4 (2) + 9.5 pt"/>
    <w:rPr>
      <w:rFonts w:ascii="Impact" w:hAnsi="Impact"/>
      <w:noProof/>
      <w:sz w:val="19"/>
      <w:szCs w:val="19"/>
      <w:lang w:bidi="ar-SA"/>
    </w:rPr>
  </w:style>
  <w:style w:type="character" w:customStyle="1" w:styleId="Heading53">
    <w:name w:val="Heading #5 (3)_"/>
    <w:link w:val="Heading530"/>
    <w:rPr>
      <w:spacing w:val="22"/>
      <w:sz w:val="17"/>
      <w:szCs w:val="17"/>
      <w:lang w:bidi="ar-SA"/>
    </w:rPr>
  </w:style>
  <w:style w:type="paragraph" w:customStyle="1" w:styleId="Heading530">
    <w:name w:val="Heading #5 (3)"/>
    <w:basedOn w:val="Normal"/>
    <w:link w:val="Heading53"/>
    <w:pPr>
      <w:shd w:val="clear" w:color="auto" w:fill="FFFFFF"/>
      <w:spacing w:line="240" w:lineRule="atLeast"/>
      <w:jc w:val="both"/>
      <w:outlineLvl w:val="4"/>
    </w:pPr>
    <w:rPr>
      <w:rFonts w:ascii="Times New Roman" w:eastAsia="Times New Roman" w:hAnsi="Times New Roman" w:cs="Times New Roman"/>
      <w:color w:val="auto"/>
      <w:spacing w:val="22"/>
      <w:sz w:val="17"/>
      <w:szCs w:val="17"/>
      <w:lang w:val="en-US" w:eastAsia="en-US"/>
    </w:rPr>
  </w:style>
  <w:style w:type="character" w:customStyle="1" w:styleId="Heading62">
    <w:name w:val="Heading #6 (2)_"/>
    <w:link w:val="Heading620"/>
    <w:rPr>
      <w:rFonts w:ascii="Impact" w:hAnsi="Impact"/>
      <w:noProof/>
      <w:sz w:val="23"/>
      <w:szCs w:val="23"/>
      <w:lang w:bidi="ar-SA"/>
    </w:rPr>
  </w:style>
  <w:style w:type="paragraph" w:customStyle="1" w:styleId="Heading620">
    <w:name w:val="Heading #6 (2)"/>
    <w:basedOn w:val="Normal"/>
    <w:link w:val="Heading62"/>
    <w:pPr>
      <w:shd w:val="clear" w:color="auto" w:fill="FFFFFF"/>
      <w:spacing w:before="360" w:after="42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3"/>
      <w:szCs w:val="23"/>
      <w:lang w:val="en-US" w:eastAsia="en-US"/>
    </w:rPr>
  </w:style>
  <w:style w:type="character" w:customStyle="1" w:styleId="Heading62Verdana">
    <w:name w:val="Heading #6 (2) + Verdana"/>
    <w:aliases w:val="10.5 pt4"/>
    <w:rPr>
      <w:rFonts w:ascii="Verdana" w:hAnsi="Verdana" w:cs="Verdana"/>
      <w:noProof/>
      <w:sz w:val="21"/>
      <w:szCs w:val="21"/>
      <w:lang w:bidi="ar-SA"/>
    </w:rPr>
  </w:style>
  <w:style w:type="character" w:customStyle="1" w:styleId="Heading82">
    <w:name w:val="Heading #8 (2)_"/>
    <w:link w:val="Heading820"/>
    <w:rPr>
      <w:spacing w:val="1"/>
      <w:sz w:val="21"/>
      <w:szCs w:val="21"/>
      <w:lang w:bidi="ar-SA"/>
    </w:rPr>
  </w:style>
  <w:style w:type="paragraph" w:customStyle="1" w:styleId="Heading820">
    <w:name w:val="Heading #8 (2)"/>
    <w:basedOn w:val="Normal"/>
    <w:link w:val="Heading82"/>
    <w:pPr>
      <w:shd w:val="clear" w:color="auto" w:fill="FFFFFF"/>
      <w:spacing w:after="540" w:line="240" w:lineRule="atLeast"/>
      <w:jc w:val="both"/>
      <w:outlineLvl w:val="7"/>
    </w:pPr>
    <w:rPr>
      <w:rFonts w:ascii="Times New Roman" w:eastAsia="Times New Roman" w:hAnsi="Times New Roman" w:cs="Times New Roman"/>
      <w:color w:val="auto"/>
      <w:spacing w:val="1"/>
      <w:sz w:val="21"/>
      <w:szCs w:val="21"/>
      <w:lang w:val="en-US" w:eastAsia="en-US"/>
    </w:rPr>
  </w:style>
  <w:style w:type="character" w:customStyle="1" w:styleId="Heading82Italic">
    <w:name w:val="Heading #8 (2) + Italic"/>
    <w:rPr>
      <w:i/>
      <w:iCs/>
      <w:spacing w:val="1"/>
      <w:sz w:val="21"/>
      <w:szCs w:val="21"/>
      <w:lang w:bidi="ar-SA"/>
    </w:rPr>
  </w:style>
  <w:style w:type="character" w:customStyle="1" w:styleId="BodytextSpacing0pt4">
    <w:name w:val="Body text + Spacing 0 pt4"/>
    <w:rPr>
      <w:rFonts w:ascii="Times New Roman" w:hAnsi="Times New Roman" w:cs="Times New Roman"/>
      <w:noProof/>
      <w:spacing w:val="4"/>
      <w:sz w:val="21"/>
      <w:szCs w:val="21"/>
      <w:u w:val="none"/>
    </w:rPr>
  </w:style>
  <w:style w:type="character" w:customStyle="1" w:styleId="Heading7NotItalic">
    <w:name w:val="Heading #7 + Not Italic"/>
    <w:rPr>
      <w:rFonts w:ascii="Times New Roman" w:hAnsi="Times New Roman" w:cs="Times New Roman"/>
      <w:b/>
      <w:bCs/>
      <w:i/>
      <w:iCs/>
      <w:spacing w:val="1"/>
      <w:sz w:val="21"/>
      <w:szCs w:val="21"/>
      <w:u w:val="none"/>
    </w:rPr>
  </w:style>
  <w:style w:type="character" w:customStyle="1" w:styleId="HeaderorfooterItalic">
    <w:name w:val="Header or footer + Italic"/>
    <w:rPr>
      <w:rFonts w:ascii="Times New Roman" w:hAnsi="Times New Roman" w:cs="Times New Roman"/>
      <w:b/>
      <w:bCs/>
      <w:i/>
      <w:iCs/>
      <w:spacing w:val="6"/>
      <w:sz w:val="21"/>
      <w:szCs w:val="21"/>
      <w:u w:val="none"/>
    </w:rPr>
  </w:style>
  <w:style w:type="character" w:customStyle="1" w:styleId="TableofcontentsNotItalic">
    <w:name w:val="Table of contents + Not Italic"/>
    <w:rPr>
      <w:rFonts w:ascii="Times New Roman" w:hAnsi="Times New Roman" w:cs="Times New Roman"/>
      <w:i/>
      <w:iCs/>
      <w:noProof/>
      <w:spacing w:val="1"/>
      <w:sz w:val="21"/>
      <w:szCs w:val="21"/>
      <w:u w:val="none"/>
    </w:rPr>
  </w:style>
  <w:style w:type="character" w:customStyle="1" w:styleId="Heading63">
    <w:name w:val="Heading #6 (3)_"/>
    <w:link w:val="Heading630"/>
    <w:rPr>
      <w:rFonts w:ascii="Impact" w:hAnsi="Impact"/>
      <w:noProof/>
      <w:sz w:val="22"/>
      <w:szCs w:val="22"/>
      <w:lang w:bidi="ar-SA"/>
    </w:rPr>
  </w:style>
  <w:style w:type="paragraph" w:customStyle="1" w:styleId="Heading630">
    <w:name w:val="Heading #6 (3)"/>
    <w:basedOn w:val="Normal"/>
    <w:link w:val="Heading63"/>
    <w:pPr>
      <w:shd w:val="clear" w:color="auto" w:fill="FFFFFF"/>
      <w:spacing w:before="480" w:after="24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63Verdana">
    <w:name w:val="Heading #6 (3) + Verdana"/>
    <w:aliases w:val="10 pt5"/>
    <w:rPr>
      <w:rFonts w:ascii="Verdana" w:hAnsi="Verdana" w:cs="Verdana"/>
      <w:noProof/>
      <w:sz w:val="20"/>
      <w:szCs w:val="20"/>
      <w:lang w:bidi="ar-SA"/>
    </w:rPr>
  </w:style>
  <w:style w:type="character" w:customStyle="1" w:styleId="Bodytext11pt">
    <w:name w:val="Body text + 11 pt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Heading83">
    <w:name w:val="Heading #8 (3)_"/>
    <w:link w:val="Heading830"/>
    <w:rPr>
      <w:i/>
      <w:iCs/>
      <w:spacing w:val="1"/>
      <w:sz w:val="21"/>
      <w:szCs w:val="21"/>
      <w:lang w:bidi="ar-SA"/>
    </w:rPr>
  </w:style>
  <w:style w:type="paragraph" w:customStyle="1" w:styleId="Heading830">
    <w:name w:val="Heading #8 (3)"/>
    <w:basedOn w:val="Normal"/>
    <w:link w:val="Heading83"/>
    <w:pPr>
      <w:shd w:val="clear" w:color="auto" w:fill="FFFFFF"/>
      <w:spacing w:after="180" w:line="240" w:lineRule="atLeast"/>
      <w:jc w:val="both"/>
      <w:outlineLvl w:val="7"/>
    </w:pPr>
    <w:rPr>
      <w:rFonts w:ascii="Times New Roman" w:eastAsia="Times New Roman" w:hAnsi="Times New Roman" w:cs="Times New Roman"/>
      <w:i/>
      <w:iCs/>
      <w:color w:val="auto"/>
      <w:spacing w:val="1"/>
      <w:sz w:val="21"/>
      <w:szCs w:val="21"/>
      <w:lang w:val="en-US" w:eastAsia="en-US"/>
    </w:rPr>
  </w:style>
  <w:style w:type="character" w:customStyle="1" w:styleId="Heading83NotItalic">
    <w:name w:val="Heading #8 (3) + Not Italic"/>
    <w:basedOn w:val="Heading83"/>
    <w:rPr>
      <w:i/>
      <w:iCs/>
      <w:spacing w:val="1"/>
      <w:sz w:val="21"/>
      <w:szCs w:val="21"/>
      <w:lang w:bidi="ar-SA"/>
    </w:rPr>
  </w:style>
  <w:style w:type="character" w:customStyle="1" w:styleId="Heading32">
    <w:name w:val="Heading #3 (2)_"/>
    <w:link w:val="Heading320"/>
    <w:rPr>
      <w:b/>
      <w:bCs/>
      <w:spacing w:val="32"/>
      <w:sz w:val="19"/>
      <w:szCs w:val="19"/>
      <w:lang w:bidi="ar-SA"/>
    </w:rPr>
  </w:style>
  <w:style w:type="paragraph" w:customStyle="1" w:styleId="Heading320">
    <w:name w:val="Heading #3 (2)"/>
    <w:basedOn w:val="Normal"/>
    <w:link w:val="Heading32"/>
    <w:pPr>
      <w:shd w:val="clear" w:color="auto" w:fill="FFFFFF"/>
      <w:spacing w:line="240" w:lineRule="atLeast"/>
      <w:jc w:val="both"/>
      <w:outlineLvl w:val="2"/>
    </w:pPr>
    <w:rPr>
      <w:rFonts w:ascii="Times New Roman" w:eastAsia="Times New Roman" w:hAnsi="Times New Roman" w:cs="Times New Roman"/>
      <w:b/>
      <w:bCs/>
      <w:color w:val="auto"/>
      <w:spacing w:val="32"/>
      <w:sz w:val="19"/>
      <w:szCs w:val="19"/>
      <w:lang w:val="en-US" w:eastAsia="en-US"/>
    </w:rPr>
  </w:style>
  <w:style w:type="character" w:customStyle="1" w:styleId="Heading64">
    <w:name w:val="Heading #6 (4)_"/>
    <w:link w:val="Heading640"/>
    <w:rPr>
      <w:rFonts w:ascii="Impact" w:hAnsi="Impact"/>
      <w:noProof/>
      <w:sz w:val="22"/>
      <w:szCs w:val="22"/>
      <w:lang w:bidi="ar-SA"/>
    </w:rPr>
  </w:style>
  <w:style w:type="paragraph" w:customStyle="1" w:styleId="Heading640">
    <w:name w:val="Heading #6 (4)"/>
    <w:basedOn w:val="Normal"/>
    <w:link w:val="Heading64"/>
    <w:pPr>
      <w:shd w:val="clear" w:color="auto" w:fill="FFFFFF"/>
      <w:spacing w:before="540" w:after="540" w:line="240" w:lineRule="atLeast"/>
      <w:jc w:val="center"/>
      <w:outlineLvl w:val="5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64Verdana">
    <w:name w:val="Heading #6 (4) + Verdana"/>
    <w:aliases w:val="10.5 pt2"/>
    <w:rPr>
      <w:rFonts w:ascii="Verdana" w:hAnsi="Verdana" w:cs="Verdana"/>
      <w:noProof/>
      <w:sz w:val="21"/>
      <w:szCs w:val="21"/>
      <w:lang w:bidi="ar-SA"/>
    </w:rPr>
  </w:style>
  <w:style w:type="character" w:customStyle="1" w:styleId="BodytextSpacing0pt3">
    <w:name w:val="Body text + Spacing 0 pt3"/>
    <w:rPr>
      <w:rFonts w:ascii="Times New Roman" w:hAnsi="Times New Roman" w:cs="Times New Roman"/>
      <w:spacing w:val="4"/>
      <w:sz w:val="21"/>
      <w:szCs w:val="21"/>
      <w:u w:val="none"/>
    </w:rPr>
  </w:style>
  <w:style w:type="character" w:customStyle="1" w:styleId="TablecaptionNotItalic">
    <w:name w:val="Table caption + Not Italic"/>
    <w:rPr>
      <w:rFonts w:ascii="Times New Roman" w:hAnsi="Times New Roman" w:cs="Times New Roman"/>
      <w:i/>
      <w:iCs/>
      <w:spacing w:val="1"/>
      <w:sz w:val="21"/>
      <w:szCs w:val="21"/>
      <w:u w:val="none"/>
    </w:rPr>
  </w:style>
  <w:style w:type="character" w:customStyle="1" w:styleId="Heading54">
    <w:name w:val="Heading #5 (4)_"/>
    <w:link w:val="Heading540"/>
    <w:rPr>
      <w:rFonts w:ascii="Impact" w:hAnsi="Impact"/>
      <w:sz w:val="22"/>
      <w:szCs w:val="22"/>
      <w:lang w:bidi="ar-SA"/>
    </w:rPr>
  </w:style>
  <w:style w:type="paragraph" w:customStyle="1" w:styleId="Heading540">
    <w:name w:val="Heading #5 (4)"/>
    <w:basedOn w:val="Normal"/>
    <w:link w:val="Heading54"/>
    <w:pPr>
      <w:shd w:val="clear" w:color="auto" w:fill="FFFFFF"/>
      <w:spacing w:line="240" w:lineRule="atLeast"/>
      <w:jc w:val="both"/>
      <w:outlineLvl w:val="4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54Verdana">
    <w:name w:val="Heading #5 (4) + Verdana"/>
    <w:aliases w:val="10.5 pt1"/>
    <w:rPr>
      <w:rFonts w:ascii="Verdana" w:hAnsi="Verdana" w:cs="Verdana"/>
      <w:noProof/>
      <w:sz w:val="21"/>
      <w:szCs w:val="21"/>
      <w:lang w:bidi="ar-SA"/>
    </w:rPr>
  </w:style>
  <w:style w:type="character" w:customStyle="1" w:styleId="Bodytext11pt3">
    <w:name w:val="Body text + 11 pt3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Bodytext13Spacing0pt">
    <w:name w:val="Body text (13) + Spacing 0 pt"/>
    <w:rPr>
      <w:rFonts w:ascii="Times New Roman" w:hAnsi="Times New Roman" w:cs="Times New Roman"/>
      <w:b/>
      <w:bCs/>
      <w:noProof/>
      <w:spacing w:val="2"/>
      <w:sz w:val="21"/>
      <w:szCs w:val="21"/>
      <w:u w:val="none"/>
    </w:rPr>
  </w:style>
  <w:style w:type="character" w:customStyle="1" w:styleId="Bodytext2Spacing0pt1">
    <w:name w:val="Body text (2) + Spacing 0 pt1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Tablecaption3Spacing0pt">
    <w:name w:val="Table caption (3) + Spacing 0 pt"/>
    <w:rPr>
      <w:rFonts w:ascii="Times New Roman" w:hAnsi="Times New Roman" w:cs="Times New Roman"/>
      <w:b/>
      <w:bCs/>
      <w:spacing w:val="6"/>
      <w:sz w:val="17"/>
      <w:szCs w:val="17"/>
      <w:u w:val="none"/>
    </w:rPr>
  </w:style>
  <w:style w:type="character" w:customStyle="1" w:styleId="Heading202NotBold">
    <w:name w:val="Heading #20 (2) + Not Bold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15295pt">
    <w:name w:val="Heading #15 (2) + 9.5 pt"/>
    <w:rPr>
      <w:rFonts w:ascii="Impact" w:hAnsi="Impact" w:cs="Impact"/>
      <w:noProof/>
      <w:spacing w:val="6"/>
      <w:sz w:val="19"/>
      <w:szCs w:val="19"/>
      <w:u w:val="none"/>
    </w:rPr>
  </w:style>
  <w:style w:type="character" w:customStyle="1" w:styleId="Heading202NotBold1">
    <w:name w:val="Heading #20 (2) + Not Bold1"/>
    <w:rPr>
      <w:rFonts w:ascii="Times New Roman" w:hAnsi="Times New Roman" w:cs="Times New Roman"/>
      <w:b/>
      <w:bCs/>
      <w:spacing w:val="5"/>
      <w:sz w:val="21"/>
      <w:szCs w:val="21"/>
      <w:u w:val="single"/>
    </w:rPr>
  </w:style>
  <w:style w:type="character" w:customStyle="1" w:styleId="Heading142">
    <w:name w:val="Heading #14 (2)_"/>
    <w:link w:val="Heading1420"/>
    <w:rPr>
      <w:rFonts w:ascii="Impact" w:hAnsi="Impact"/>
      <w:noProof/>
      <w:sz w:val="22"/>
      <w:szCs w:val="22"/>
      <w:lang w:bidi="ar-SA"/>
    </w:rPr>
  </w:style>
  <w:style w:type="paragraph" w:customStyle="1" w:styleId="Heading1420">
    <w:name w:val="Heading #14 (2)"/>
    <w:basedOn w:val="Normal"/>
    <w:link w:val="Heading142"/>
    <w:pPr>
      <w:shd w:val="clear" w:color="auto" w:fill="FFFFFF"/>
      <w:spacing w:before="600" w:after="1680" w:line="240" w:lineRule="atLeast"/>
      <w:jc w:val="center"/>
    </w:pPr>
    <w:rPr>
      <w:rFonts w:ascii="Impact" w:eastAsia="Times New Roman" w:hAnsi="Impact" w:cs="Times New Roman"/>
      <w:noProof/>
      <w:color w:val="auto"/>
      <w:sz w:val="22"/>
      <w:szCs w:val="22"/>
      <w:lang w:val="en-US" w:eastAsia="en-US"/>
    </w:rPr>
  </w:style>
  <w:style w:type="character" w:customStyle="1" w:styleId="Heading142MSReferenceSansSerif">
    <w:name w:val="Heading #14 (2) + MS Reference Sans Serif"/>
    <w:aliases w:val="10 pt4"/>
    <w:rPr>
      <w:rFonts w:ascii="MS Reference Sans Serif" w:hAnsi="MS Reference Sans Serif" w:cs="MS Reference Sans Serif"/>
      <w:noProof/>
      <w:sz w:val="20"/>
      <w:szCs w:val="20"/>
      <w:lang w:bidi="ar-SA"/>
    </w:rPr>
  </w:style>
  <w:style w:type="character" w:customStyle="1" w:styleId="Heading143">
    <w:name w:val="Heading #14 (3)_"/>
    <w:link w:val="Heading1430"/>
    <w:rPr>
      <w:rFonts w:ascii="Tahoma" w:hAnsi="Tahoma"/>
      <w:spacing w:val="21"/>
      <w:lang w:bidi="ar-SA"/>
    </w:rPr>
  </w:style>
  <w:style w:type="paragraph" w:customStyle="1" w:styleId="Heading1430">
    <w:name w:val="Heading #14 (3)"/>
    <w:basedOn w:val="Normal"/>
    <w:link w:val="Heading143"/>
    <w:pPr>
      <w:shd w:val="clear" w:color="auto" w:fill="FFFFFF"/>
      <w:spacing w:before="60" w:after="240" w:line="240" w:lineRule="atLeast"/>
      <w:jc w:val="both"/>
    </w:pPr>
    <w:rPr>
      <w:rFonts w:ascii="Tahoma" w:eastAsia="Times New Roman" w:hAnsi="Tahoma" w:cs="Times New Roman"/>
      <w:color w:val="auto"/>
      <w:spacing w:val="21"/>
      <w:sz w:val="20"/>
      <w:szCs w:val="20"/>
      <w:lang w:val="en-US" w:eastAsia="en-US"/>
    </w:rPr>
  </w:style>
  <w:style w:type="character" w:customStyle="1" w:styleId="Heading143Spacing0pt">
    <w:name w:val="Heading #14 (3) + Spacing 0 pt"/>
    <w:rPr>
      <w:rFonts w:ascii="Tahoma" w:hAnsi="Tahoma"/>
      <w:noProof/>
      <w:spacing w:val="0"/>
      <w:lang w:bidi="ar-SA"/>
    </w:rPr>
  </w:style>
  <w:style w:type="character" w:customStyle="1" w:styleId="Heading144">
    <w:name w:val="Heading #14 (4)_"/>
    <w:link w:val="Heading1440"/>
    <w:rPr>
      <w:b/>
      <w:bCs/>
      <w:spacing w:val="4"/>
      <w:lang w:bidi="ar-SA"/>
    </w:rPr>
  </w:style>
  <w:style w:type="paragraph" w:customStyle="1" w:styleId="Heading1440">
    <w:name w:val="Heading #14 (4)"/>
    <w:basedOn w:val="Normal"/>
    <w:link w:val="Heading144"/>
    <w:pPr>
      <w:shd w:val="clear" w:color="auto" w:fill="FFFFFF"/>
      <w:spacing w:before="660" w:after="6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4"/>
      <w:sz w:val="20"/>
      <w:szCs w:val="20"/>
      <w:lang w:val="en-US" w:eastAsia="en-US"/>
    </w:rPr>
  </w:style>
  <w:style w:type="character" w:customStyle="1" w:styleId="Heading19Bold">
    <w:name w:val="Heading #19 + Bold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33">
    <w:name w:val="Heading #3 (3)_"/>
    <w:link w:val="Heading330"/>
    <w:rPr>
      <w:spacing w:val="5"/>
      <w:sz w:val="21"/>
      <w:szCs w:val="21"/>
      <w:lang w:bidi="ar-SA"/>
    </w:rPr>
  </w:style>
  <w:style w:type="paragraph" w:customStyle="1" w:styleId="Heading330">
    <w:name w:val="Heading #3 (3)"/>
    <w:basedOn w:val="Normal"/>
    <w:link w:val="Heading33"/>
    <w:pPr>
      <w:shd w:val="clear" w:color="auto" w:fill="FFFFFF"/>
      <w:spacing w:after="240" w:line="240" w:lineRule="atLeast"/>
      <w:jc w:val="both"/>
      <w:outlineLvl w:val="2"/>
    </w:pPr>
    <w:rPr>
      <w:rFonts w:ascii="Times New Roman" w:eastAsia="Times New Roman" w:hAnsi="Times New Roman" w:cs="Times New Roman"/>
      <w:color w:val="auto"/>
      <w:spacing w:val="5"/>
      <w:sz w:val="21"/>
      <w:szCs w:val="21"/>
      <w:lang w:val="en-US" w:eastAsia="en-US"/>
    </w:rPr>
  </w:style>
  <w:style w:type="character" w:customStyle="1" w:styleId="Heading20Italic1">
    <w:name w:val="Heading #20 + Italic1"/>
    <w:aliases w:val="Spacing -1 pt4"/>
    <w:rPr>
      <w:rFonts w:ascii="Times New Roman" w:hAnsi="Times New Roman" w:cs="Times New Roman"/>
      <w:i/>
      <w:iCs/>
      <w:spacing w:val="-23"/>
      <w:sz w:val="21"/>
      <w:szCs w:val="21"/>
      <w:u w:val="none"/>
    </w:rPr>
  </w:style>
  <w:style w:type="character" w:customStyle="1" w:styleId="Heading133">
    <w:name w:val="Heading #13 (3)_"/>
    <w:link w:val="Heading1330"/>
    <w:rPr>
      <w:rFonts w:ascii="Impact" w:hAnsi="Impact"/>
      <w:sz w:val="22"/>
      <w:szCs w:val="22"/>
      <w:lang w:bidi="ar-SA"/>
    </w:rPr>
  </w:style>
  <w:style w:type="paragraph" w:customStyle="1" w:styleId="Heading1330">
    <w:name w:val="Heading #13 (3)"/>
    <w:basedOn w:val="Normal"/>
    <w:link w:val="Heading133"/>
    <w:pPr>
      <w:shd w:val="clear" w:color="auto" w:fill="FFFFFF"/>
      <w:spacing w:line="273" w:lineRule="exac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33MSReferenceSansSerif">
    <w:name w:val="Heading #13 (3) + MS Reference Sans Serif"/>
    <w:aliases w:val="10 pt3"/>
    <w:rPr>
      <w:rFonts w:ascii="MS Reference Sans Serif" w:hAnsi="MS Reference Sans Serif" w:cs="MS Reference Sans Serif"/>
      <w:noProof/>
      <w:sz w:val="20"/>
      <w:szCs w:val="20"/>
      <w:lang w:bidi="ar-SA"/>
    </w:rPr>
  </w:style>
  <w:style w:type="character" w:customStyle="1" w:styleId="Heading1914pt">
    <w:name w:val="Heading #19 + 14 pt"/>
    <w:aliases w:val="Spacing -1 pt3"/>
    <w:rPr>
      <w:rFonts w:ascii="Times New Roman" w:hAnsi="Times New Roman" w:cs="Times New Roman"/>
      <w:b/>
      <w:bCs/>
      <w:spacing w:val="-31"/>
      <w:sz w:val="28"/>
      <w:szCs w:val="28"/>
      <w:u w:val="none"/>
    </w:rPr>
  </w:style>
  <w:style w:type="character" w:customStyle="1" w:styleId="Heading145">
    <w:name w:val="Heading #14 (5)_"/>
    <w:link w:val="Heading1450"/>
    <w:rPr>
      <w:rFonts w:ascii="Impact" w:hAnsi="Impact"/>
      <w:sz w:val="22"/>
      <w:szCs w:val="22"/>
      <w:lang w:bidi="ar-SA"/>
    </w:rPr>
  </w:style>
  <w:style w:type="paragraph" w:customStyle="1" w:styleId="Heading1450">
    <w:name w:val="Heading #14 (5)"/>
    <w:basedOn w:val="Normal"/>
    <w:link w:val="Heading145"/>
    <w:pPr>
      <w:shd w:val="clear" w:color="auto" w:fill="FFFFFF"/>
      <w:spacing w:before="180" w:after="540" w:line="240" w:lineRule="atLeas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45Dotum">
    <w:name w:val="Heading #14 (5) + Dotum"/>
    <w:rPr>
      <w:rFonts w:ascii="Dotum" w:eastAsia="Dotum" w:hAnsi="Impact" w:cs="Dotum"/>
      <w:noProof/>
      <w:sz w:val="22"/>
      <w:szCs w:val="22"/>
      <w:lang w:bidi="ar-SA"/>
    </w:rPr>
  </w:style>
  <w:style w:type="character" w:customStyle="1" w:styleId="Heading146">
    <w:name w:val="Heading #14 (6)_"/>
    <w:link w:val="Heading1460"/>
    <w:rPr>
      <w:rFonts w:ascii="Impact" w:hAnsi="Impact"/>
      <w:noProof/>
      <w:sz w:val="23"/>
      <w:szCs w:val="23"/>
      <w:lang w:bidi="ar-SA"/>
    </w:rPr>
  </w:style>
  <w:style w:type="paragraph" w:customStyle="1" w:styleId="Heading1460">
    <w:name w:val="Heading #14 (6)"/>
    <w:basedOn w:val="Normal"/>
    <w:link w:val="Heading146"/>
    <w:pPr>
      <w:shd w:val="clear" w:color="auto" w:fill="FFFFFF"/>
      <w:spacing w:before="960" w:after="540" w:line="240" w:lineRule="atLeast"/>
      <w:jc w:val="both"/>
    </w:pPr>
    <w:rPr>
      <w:rFonts w:ascii="Impact" w:eastAsia="Times New Roman" w:hAnsi="Impact" w:cs="Times New Roman"/>
      <w:noProof/>
      <w:color w:val="auto"/>
      <w:sz w:val="23"/>
      <w:szCs w:val="23"/>
      <w:lang w:val="en-US" w:eastAsia="en-US"/>
    </w:rPr>
  </w:style>
  <w:style w:type="character" w:customStyle="1" w:styleId="Heading14610pt">
    <w:name w:val="Heading #14 (6) + 10 pt"/>
    <w:rPr>
      <w:rFonts w:ascii="Impact" w:hAnsi="Impact"/>
      <w:noProof/>
      <w:sz w:val="20"/>
      <w:szCs w:val="20"/>
      <w:lang w:bidi="ar-SA"/>
    </w:rPr>
  </w:style>
  <w:style w:type="character" w:customStyle="1" w:styleId="Bodytext5Spacing0pt">
    <w:name w:val="Body text (5) + Spacing 0 pt"/>
    <w:rPr>
      <w:rFonts w:ascii="Times New Roman" w:hAnsi="Times New Roman" w:cs="Times New Roman"/>
      <w:b/>
      <w:bCs/>
      <w:i/>
      <w:iCs/>
      <w:spacing w:val="5"/>
      <w:w w:val="66"/>
      <w:sz w:val="17"/>
      <w:szCs w:val="17"/>
      <w:u w:val="none"/>
    </w:rPr>
  </w:style>
  <w:style w:type="character" w:customStyle="1" w:styleId="Headerorfooter2Spacing0pt">
    <w:name w:val="Header or footer (2) + Spacing 0 pt"/>
    <w:rPr>
      <w:rFonts w:ascii="Times New Roman" w:hAnsi="Times New Roman" w:cs="Times New Roman"/>
      <w:noProof/>
      <w:spacing w:val="3"/>
      <w:sz w:val="19"/>
      <w:szCs w:val="19"/>
      <w:u w:val="none"/>
    </w:rPr>
  </w:style>
  <w:style w:type="character" w:customStyle="1" w:styleId="Heading2014pt">
    <w:name w:val="Heading #20 + 14 pt"/>
    <w:aliases w:val="Spacing -1 pt2"/>
    <w:rPr>
      <w:rFonts w:ascii="Times New Roman" w:hAnsi="Times New Roman" w:cs="Times New Roman"/>
      <w:spacing w:val="-31"/>
      <w:sz w:val="28"/>
      <w:szCs w:val="28"/>
      <w:u w:val="none"/>
    </w:rPr>
  </w:style>
  <w:style w:type="character" w:customStyle="1" w:styleId="Heading147">
    <w:name w:val="Heading #14 (7)_"/>
    <w:link w:val="Heading1470"/>
    <w:rPr>
      <w:rFonts w:ascii="Impact" w:hAnsi="Impact"/>
      <w:sz w:val="22"/>
      <w:szCs w:val="22"/>
      <w:lang w:bidi="ar-SA"/>
    </w:rPr>
  </w:style>
  <w:style w:type="paragraph" w:customStyle="1" w:styleId="Heading1470">
    <w:name w:val="Heading #14 (7)"/>
    <w:basedOn w:val="Normal"/>
    <w:link w:val="Heading147"/>
    <w:pPr>
      <w:shd w:val="clear" w:color="auto" w:fill="FFFFFF"/>
      <w:spacing w:after="180" w:line="240" w:lineRule="atLeast"/>
      <w:jc w:val="both"/>
    </w:pPr>
    <w:rPr>
      <w:rFonts w:ascii="Impact" w:eastAsia="Times New Roman" w:hAnsi="Impact" w:cs="Times New Roman"/>
      <w:color w:val="auto"/>
      <w:sz w:val="22"/>
      <w:szCs w:val="22"/>
      <w:lang w:val="en-US" w:eastAsia="en-US"/>
    </w:rPr>
  </w:style>
  <w:style w:type="character" w:customStyle="1" w:styleId="Heading14710pt">
    <w:name w:val="Heading #14 (7) + 10 pt"/>
    <w:rPr>
      <w:rFonts w:ascii="Impact" w:hAnsi="Impact"/>
      <w:noProof/>
      <w:sz w:val="20"/>
      <w:szCs w:val="20"/>
      <w:lang w:bidi="ar-SA"/>
    </w:rPr>
  </w:style>
  <w:style w:type="character" w:customStyle="1" w:styleId="Bodytext6105pt1">
    <w:name w:val="Body text (6) + 10.5 pt1"/>
    <w:rPr>
      <w:rFonts w:ascii="Times New Roman" w:hAnsi="Times New Roman" w:cs="Times New Roman"/>
      <w:b/>
      <w:bCs/>
      <w:spacing w:val="5"/>
      <w:sz w:val="21"/>
      <w:szCs w:val="21"/>
      <w:u w:val="none"/>
    </w:rPr>
  </w:style>
  <w:style w:type="character" w:customStyle="1" w:styleId="Heading203">
    <w:name w:val="Heading #20 (3)_"/>
    <w:link w:val="Heading2030"/>
    <w:rPr>
      <w:spacing w:val="4"/>
      <w:sz w:val="21"/>
      <w:szCs w:val="21"/>
      <w:lang w:bidi="ar-SA"/>
    </w:rPr>
  </w:style>
  <w:style w:type="paragraph" w:customStyle="1" w:styleId="Heading2030">
    <w:name w:val="Heading #20 (3)"/>
    <w:basedOn w:val="Normal"/>
    <w:link w:val="Heading203"/>
    <w:pPr>
      <w:shd w:val="clear" w:color="auto" w:fill="FFFFFF"/>
      <w:spacing w:after="180" w:line="240" w:lineRule="atLeast"/>
      <w:jc w:val="both"/>
    </w:pPr>
    <w:rPr>
      <w:rFonts w:ascii="Times New Roman" w:eastAsia="Times New Roman" w:hAnsi="Times New Roman" w:cs="Times New Roman"/>
      <w:color w:val="auto"/>
      <w:spacing w:val="4"/>
      <w:sz w:val="21"/>
      <w:szCs w:val="21"/>
      <w:lang w:val="en-US" w:eastAsia="en-US"/>
    </w:rPr>
  </w:style>
  <w:style w:type="character" w:customStyle="1" w:styleId="Heading194">
    <w:name w:val="Heading #19 (4)_"/>
    <w:link w:val="Heading1940"/>
    <w:rPr>
      <w:b/>
      <w:bCs/>
      <w:spacing w:val="5"/>
      <w:sz w:val="21"/>
      <w:szCs w:val="21"/>
      <w:lang w:bidi="ar-SA"/>
    </w:rPr>
  </w:style>
  <w:style w:type="paragraph" w:customStyle="1" w:styleId="Heading1940">
    <w:name w:val="Heading #19 (4)"/>
    <w:basedOn w:val="Normal"/>
    <w:link w:val="Heading194"/>
    <w:pPr>
      <w:shd w:val="clear" w:color="auto" w:fill="FFFFFF"/>
      <w:spacing w:before="420" w:after="42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5"/>
      <w:sz w:val="21"/>
      <w:szCs w:val="21"/>
      <w:lang w:val="en-US" w:eastAsia="en-US"/>
    </w:rPr>
  </w:style>
  <w:style w:type="character" w:customStyle="1" w:styleId="Heading134">
    <w:name w:val="Heading #13 (4)_"/>
    <w:link w:val="Heading1340"/>
    <w:rPr>
      <w:rFonts w:ascii="Impact" w:hAnsi="Impact"/>
      <w:sz w:val="23"/>
      <w:szCs w:val="23"/>
      <w:lang w:bidi="ar-SA"/>
    </w:rPr>
  </w:style>
  <w:style w:type="paragraph" w:customStyle="1" w:styleId="Heading1340">
    <w:name w:val="Heading #13 (4)"/>
    <w:basedOn w:val="Normal"/>
    <w:link w:val="Heading134"/>
    <w:pPr>
      <w:shd w:val="clear" w:color="auto" w:fill="FFFFFF"/>
      <w:spacing w:before="60" w:line="240" w:lineRule="atLeast"/>
      <w:jc w:val="both"/>
    </w:pPr>
    <w:rPr>
      <w:rFonts w:ascii="Impact" w:eastAsia="Times New Roman" w:hAnsi="Impact" w:cs="Times New Roman"/>
      <w:color w:val="auto"/>
      <w:sz w:val="23"/>
      <w:szCs w:val="23"/>
      <w:lang w:val="en-US" w:eastAsia="en-US"/>
    </w:rPr>
  </w:style>
  <w:style w:type="character" w:customStyle="1" w:styleId="Heading13410pt">
    <w:name w:val="Heading #13 (4) + 10 pt"/>
    <w:rPr>
      <w:rFonts w:ascii="Impact" w:hAnsi="Impact"/>
      <w:noProof/>
      <w:sz w:val="20"/>
      <w:szCs w:val="20"/>
      <w:lang w:bidi="ar-SA"/>
    </w:rPr>
  </w:style>
  <w:style w:type="character" w:customStyle="1" w:styleId="Heading84">
    <w:name w:val="Heading #8 (4)_"/>
    <w:link w:val="Heading840"/>
    <w:rPr>
      <w:spacing w:val="-31"/>
      <w:sz w:val="28"/>
      <w:szCs w:val="28"/>
      <w:lang w:bidi="ar-SA"/>
    </w:rPr>
  </w:style>
  <w:style w:type="paragraph" w:customStyle="1" w:styleId="Heading840">
    <w:name w:val="Heading #8 (4)"/>
    <w:basedOn w:val="Normal"/>
    <w:link w:val="Heading84"/>
    <w:pPr>
      <w:shd w:val="clear" w:color="auto" w:fill="FFFFFF"/>
      <w:spacing w:before="240" w:after="420" w:line="289" w:lineRule="exact"/>
      <w:ind w:firstLine="820"/>
      <w:outlineLvl w:val="7"/>
    </w:pPr>
    <w:rPr>
      <w:rFonts w:ascii="Times New Roman" w:eastAsia="Times New Roman" w:hAnsi="Times New Roman" w:cs="Times New Roman"/>
      <w:color w:val="auto"/>
      <w:spacing w:val="-31"/>
      <w:sz w:val="28"/>
      <w:szCs w:val="28"/>
      <w:lang w:val="en-US" w:eastAsia="en-US"/>
    </w:rPr>
  </w:style>
  <w:style w:type="character" w:customStyle="1" w:styleId="Heading84Spacing0pt">
    <w:name w:val="Heading #8 (4) + Spacing 0 pt"/>
    <w:rPr>
      <w:spacing w:val="10"/>
      <w:sz w:val="28"/>
      <w:szCs w:val="28"/>
      <w:lang w:bidi="ar-SA"/>
    </w:rPr>
  </w:style>
  <w:style w:type="character" w:customStyle="1" w:styleId="Bodytext675pt">
    <w:name w:val="Body text (6) + 7.5 pt"/>
    <w:rPr>
      <w:rFonts w:ascii="Times New Roman" w:hAnsi="Times New Roman" w:cs="Times New Roman"/>
      <w:b/>
      <w:bCs/>
      <w:spacing w:val="5"/>
      <w:sz w:val="15"/>
      <w:szCs w:val="15"/>
      <w:u w:val="none"/>
    </w:rPr>
  </w:style>
  <w:style w:type="character" w:customStyle="1" w:styleId="Bodytext7Spacing0pt1">
    <w:name w:val="Body text (7) + Spacing 0 pt1"/>
    <w:rPr>
      <w:rFonts w:ascii="Times New Roman" w:hAnsi="Times New Roman" w:cs="Times New Roman"/>
      <w:spacing w:val="5"/>
      <w:sz w:val="21"/>
      <w:szCs w:val="21"/>
      <w:u w:val="none"/>
    </w:rPr>
  </w:style>
  <w:style w:type="character" w:customStyle="1" w:styleId="Heading195">
    <w:name w:val="Heading #19 (5)_"/>
    <w:link w:val="Heading1950"/>
    <w:rPr>
      <w:spacing w:val="4"/>
      <w:sz w:val="21"/>
      <w:szCs w:val="21"/>
      <w:lang w:bidi="ar-SA"/>
    </w:rPr>
  </w:style>
  <w:style w:type="paragraph" w:customStyle="1" w:styleId="Heading1950">
    <w:name w:val="Heading #19 (5)"/>
    <w:basedOn w:val="Normal"/>
    <w:link w:val="Heading195"/>
    <w:pPr>
      <w:shd w:val="clear" w:color="auto" w:fill="FFFFFF"/>
      <w:spacing w:line="298" w:lineRule="exact"/>
      <w:jc w:val="both"/>
    </w:pPr>
    <w:rPr>
      <w:rFonts w:ascii="Times New Roman" w:eastAsia="Times New Roman" w:hAnsi="Times New Roman" w:cs="Times New Roman"/>
      <w:color w:val="auto"/>
      <w:spacing w:val="4"/>
      <w:sz w:val="21"/>
      <w:szCs w:val="21"/>
      <w:lang w:val="en-US" w:eastAsia="en-US"/>
    </w:rPr>
  </w:style>
  <w:style w:type="character" w:customStyle="1" w:styleId="Bodytext8Spacing-1pt">
    <w:name w:val="Body text (8) + Spacing -1 pt"/>
    <w:rPr>
      <w:rFonts w:ascii="Times New Roman" w:hAnsi="Times New Roman" w:cs="Times New Roman"/>
      <w:i/>
      <w:iCs/>
      <w:spacing w:val="-23"/>
      <w:w w:val="80"/>
      <w:sz w:val="21"/>
      <w:szCs w:val="21"/>
      <w:u w:val="none"/>
    </w:rPr>
  </w:style>
  <w:style w:type="character" w:customStyle="1" w:styleId="Heading122">
    <w:name w:val="Heading #12 (2)_"/>
    <w:link w:val="Heading1220"/>
    <w:rPr>
      <w:b/>
      <w:bCs/>
      <w:spacing w:val="11"/>
      <w:lang w:bidi="ar-SA"/>
    </w:rPr>
  </w:style>
  <w:style w:type="paragraph" w:customStyle="1" w:styleId="Heading1220">
    <w:name w:val="Heading #12 (2)"/>
    <w:basedOn w:val="Normal"/>
    <w:link w:val="Heading122"/>
    <w:pPr>
      <w:shd w:val="clear" w:color="auto" w:fill="FFFFFF"/>
      <w:spacing w:before="300" w:after="42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11"/>
      <w:sz w:val="20"/>
      <w:szCs w:val="20"/>
      <w:lang w:val="en-US" w:eastAsia="en-US"/>
    </w:rPr>
  </w:style>
  <w:style w:type="character" w:customStyle="1" w:styleId="Bodytext27">
    <w:name w:val="Body text (27)_"/>
    <w:link w:val="Bodytext270"/>
    <w:rPr>
      <w:b/>
      <w:bCs/>
      <w:spacing w:val="12"/>
      <w:sz w:val="21"/>
      <w:szCs w:val="21"/>
      <w:lang w:bidi="ar-SA"/>
    </w:rPr>
  </w:style>
  <w:style w:type="paragraph" w:customStyle="1" w:styleId="Bodytext270">
    <w:name w:val="Body text (27)"/>
    <w:basedOn w:val="Normal"/>
    <w:link w:val="Bodytext27"/>
    <w:pPr>
      <w:shd w:val="clear" w:color="auto" w:fill="FFFFFF"/>
      <w:spacing w:before="180" w:after="480" w:line="240" w:lineRule="atLeast"/>
      <w:jc w:val="both"/>
    </w:pPr>
    <w:rPr>
      <w:rFonts w:ascii="Times New Roman" w:eastAsia="Times New Roman" w:hAnsi="Times New Roman" w:cs="Times New Roman"/>
      <w:b/>
      <w:bCs/>
      <w:color w:val="auto"/>
      <w:spacing w:val="12"/>
      <w:sz w:val="21"/>
      <w:szCs w:val="21"/>
      <w:lang w:val="en-US" w:eastAsia="en-US"/>
    </w:rPr>
  </w:style>
  <w:style w:type="character" w:customStyle="1" w:styleId="Bodytext27Spacing0pt">
    <w:name w:val="Body text (27) + Spacing 0 pt"/>
    <w:rPr>
      <w:b/>
      <w:bCs/>
      <w:spacing w:val="-14"/>
      <w:sz w:val="21"/>
      <w:szCs w:val="21"/>
      <w:lang w:bidi="ar-SA"/>
    </w:rPr>
  </w:style>
  <w:style w:type="character" w:customStyle="1" w:styleId="Heading183Spacing1pt">
    <w:name w:val="Heading #18 (3) + Spacing 1 pt"/>
    <w:rPr>
      <w:rFonts w:ascii="Times New Roman" w:hAnsi="Times New Roman" w:cs="Times New Roman"/>
      <w:i/>
      <w:iCs/>
      <w:noProof/>
      <w:spacing w:val="36"/>
      <w:sz w:val="21"/>
      <w:szCs w:val="21"/>
      <w:u w:val="none"/>
    </w:rPr>
  </w:style>
  <w:style w:type="character" w:customStyle="1" w:styleId="Heading43">
    <w:name w:val="Heading #4 (3)_"/>
    <w:link w:val="Heading430"/>
    <w:rPr>
      <w:b/>
      <w:bCs/>
      <w:sz w:val="39"/>
      <w:szCs w:val="39"/>
      <w:lang w:bidi="ar-SA"/>
    </w:rPr>
  </w:style>
  <w:style w:type="paragraph" w:customStyle="1" w:styleId="Heading430">
    <w:name w:val="Heading #4 (3)"/>
    <w:basedOn w:val="Normal"/>
    <w:link w:val="Heading43"/>
    <w:pPr>
      <w:shd w:val="clear" w:color="auto" w:fill="FFFFFF"/>
      <w:spacing w:before="720" w:after="600" w:line="473" w:lineRule="exact"/>
      <w:jc w:val="center"/>
      <w:outlineLvl w:val="3"/>
    </w:pPr>
    <w:rPr>
      <w:rFonts w:ascii="Times New Roman" w:eastAsia="Times New Roman" w:hAnsi="Times New Roman" w:cs="Times New Roman"/>
      <w:b/>
      <w:bCs/>
      <w:color w:val="auto"/>
      <w:sz w:val="39"/>
      <w:szCs w:val="39"/>
      <w:lang w:val="en-US" w:eastAsia="en-US"/>
    </w:rPr>
  </w:style>
  <w:style w:type="character" w:customStyle="1" w:styleId="Heading65">
    <w:name w:val="Heading #6 (5)_"/>
    <w:link w:val="Heading650"/>
    <w:rPr>
      <w:b/>
      <w:bCs/>
      <w:spacing w:val="1"/>
      <w:sz w:val="35"/>
      <w:szCs w:val="35"/>
      <w:lang w:bidi="ar-SA"/>
    </w:rPr>
  </w:style>
  <w:style w:type="paragraph" w:customStyle="1" w:styleId="Heading650">
    <w:name w:val="Heading #6 (5)"/>
    <w:basedOn w:val="Normal"/>
    <w:link w:val="Heading65"/>
    <w:pPr>
      <w:shd w:val="clear" w:color="auto" w:fill="FFFFFF"/>
      <w:spacing w:before="2220" w:after="3660" w:line="240" w:lineRule="atLeast"/>
      <w:outlineLvl w:val="5"/>
    </w:pPr>
    <w:rPr>
      <w:rFonts w:ascii="Times New Roman" w:eastAsia="Times New Roman" w:hAnsi="Times New Roman" w:cs="Times New Roman"/>
      <w:b/>
      <w:bCs/>
      <w:color w:val="auto"/>
      <w:spacing w:val="1"/>
      <w:sz w:val="35"/>
      <w:szCs w:val="35"/>
      <w:lang w:val="en-US" w:eastAsia="en-US"/>
    </w:rPr>
  </w:style>
  <w:style w:type="character" w:customStyle="1" w:styleId="Heading135">
    <w:name w:val="Heading #13 (5)_"/>
    <w:link w:val="Heading1350"/>
    <w:rPr>
      <w:b/>
      <w:bCs/>
      <w:spacing w:val="6"/>
      <w:sz w:val="27"/>
      <w:szCs w:val="27"/>
      <w:lang w:bidi="ar-SA"/>
    </w:rPr>
  </w:style>
  <w:style w:type="paragraph" w:customStyle="1" w:styleId="Heading1350">
    <w:name w:val="Heading #13 (5)"/>
    <w:basedOn w:val="Normal"/>
    <w:link w:val="Heading135"/>
    <w:pPr>
      <w:shd w:val="clear" w:color="auto" w:fill="FFFFFF"/>
      <w:spacing w:before="3660" w:line="240" w:lineRule="atLeast"/>
    </w:pPr>
    <w:rPr>
      <w:rFonts w:ascii="Times New Roman" w:eastAsia="Times New Roman" w:hAnsi="Times New Roman" w:cs="Times New Roman"/>
      <w:b/>
      <w:bCs/>
      <w:color w:val="auto"/>
      <w:spacing w:val="6"/>
      <w:sz w:val="27"/>
      <w:szCs w:val="27"/>
      <w:lang w:val="en-US" w:eastAsia="en-US"/>
    </w:rPr>
  </w:style>
  <w:style w:type="character" w:customStyle="1" w:styleId="Bodytext11pt2">
    <w:name w:val="Body text + 11 pt2"/>
    <w:rPr>
      <w:rFonts w:ascii="Times New Roman" w:hAnsi="Times New Roman" w:cs="Times New Roman"/>
      <w:spacing w:val="1"/>
      <w:sz w:val="22"/>
      <w:szCs w:val="22"/>
      <w:u w:val="none"/>
    </w:rPr>
  </w:style>
  <w:style w:type="character" w:customStyle="1" w:styleId="Footnote275pt1">
    <w:name w:val="Footnote (2) + 7.5 pt1"/>
    <w:rPr>
      <w:rFonts w:ascii="Times New Roman" w:hAnsi="Times New Roman" w:cs="Times New Roman"/>
      <w:b/>
      <w:bCs/>
      <w:spacing w:val="6"/>
      <w:sz w:val="15"/>
      <w:szCs w:val="15"/>
      <w:u w:val="none"/>
    </w:rPr>
  </w:style>
  <w:style w:type="character" w:customStyle="1" w:styleId="Footnote85pt">
    <w:name w:val="Footnote + 8.5 pt"/>
    <w:rPr>
      <w:rFonts w:ascii="Times New Roman" w:hAnsi="Times New Roman" w:cs="Times New Roman"/>
      <w:spacing w:val="6"/>
      <w:sz w:val="17"/>
      <w:szCs w:val="17"/>
      <w:u w:val="none"/>
    </w:rPr>
  </w:style>
  <w:style w:type="character" w:customStyle="1" w:styleId="FootnoteSpacing0pt">
    <w:name w:val="Footnote + Spacing 0 pt"/>
    <w:rPr>
      <w:rFonts w:ascii="Times New Roman" w:hAnsi="Times New Roman" w:cs="Times New Roman"/>
      <w:spacing w:val="5"/>
      <w:sz w:val="15"/>
      <w:szCs w:val="15"/>
      <w:u w:val="none"/>
    </w:rPr>
  </w:style>
  <w:style w:type="character" w:customStyle="1" w:styleId="Heading173NotBold">
    <w:name w:val="Heading #17 (3) + Not Bold"/>
    <w:rPr>
      <w:rFonts w:ascii="Times New Roman" w:hAnsi="Times New Roman" w:cs="Times New Roman"/>
      <w:b/>
      <w:bCs/>
      <w:i/>
      <w:iCs/>
      <w:spacing w:val="5"/>
      <w:sz w:val="21"/>
      <w:szCs w:val="21"/>
      <w:u w:val="none"/>
    </w:rPr>
  </w:style>
  <w:style w:type="character" w:customStyle="1" w:styleId="Heading204">
    <w:name w:val="Heading #20 (4)_"/>
    <w:link w:val="Heading2040"/>
    <w:rPr>
      <w:i/>
      <w:iCs/>
      <w:spacing w:val="1"/>
      <w:sz w:val="21"/>
      <w:szCs w:val="21"/>
      <w:lang w:bidi="ar-SA"/>
    </w:rPr>
  </w:style>
  <w:style w:type="paragraph" w:customStyle="1" w:styleId="Heading2040">
    <w:name w:val="Heading #20 (4)"/>
    <w:basedOn w:val="Normal"/>
    <w:link w:val="Heading204"/>
    <w:pPr>
      <w:shd w:val="clear" w:color="auto" w:fill="FFFFFF"/>
      <w:spacing w:before="180" w:after="360" w:line="240" w:lineRule="atLeast"/>
      <w:jc w:val="both"/>
    </w:pPr>
    <w:rPr>
      <w:rFonts w:ascii="Times New Roman" w:eastAsia="Times New Roman" w:hAnsi="Times New Roman" w:cs="Times New Roman"/>
      <w:i/>
      <w:iCs/>
      <w:color w:val="auto"/>
      <w:spacing w:val="1"/>
      <w:sz w:val="21"/>
      <w:szCs w:val="21"/>
      <w:lang w:val="en-US" w:eastAsia="en-US"/>
    </w:rPr>
  </w:style>
  <w:style w:type="character" w:customStyle="1" w:styleId="Bodytext3485pt">
    <w:name w:val="Body text (34) + 8.5 pt"/>
    <w:rPr>
      <w:rFonts w:ascii="Times New Roman" w:hAnsi="Times New Roman" w:cs="Times New Roman"/>
      <w:noProof/>
      <w:spacing w:val="6"/>
      <w:sz w:val="17"/>
      <w:szCs w:val="17"/>
      <w:u w:val="none"/>
    </w:rPr>
  </w:style>
  <w:style w:type="paragraph" w:customStyle="1" w:styleId="Bodytext1a">
    <w:name w:val="Body text1"/>
    <w:basedOn w:val="Normal"/>
    <w:pPr>
      <w:shd w:val="clear" w:color="auto" w:fill="FFFFFF"/>
      <w:spacing w:before="240" w:after="240" w:line="276" w:lineRule="exact"/>
      <w:ind w:hanging="720"/>
      <w:jc w:val="both"/>
    </w:pPr>
    <w:rPr>
      <w:rFonts w:ascii="Times New Roman" w:hAnsi="Times New Roman" w:cs="Times New Roman"/>
      <w:color w:val="auto"/>
      <w:spacing w:val="1"/>
      <w:sz w:val="21"/>
      <w:szCs w:val="21"/>
      <w:lang w:eastAsia="en-US"/>
    </w:rPr>
  </w:style>
  <w:style w:type="paragraph" w:customStyle="1" w:styleId="Bodytext131">
    <w:name w:val="Body text (13)1"/>
    <w:basedOn w:val="Normal"/>
    <w:pPr>
      <w:shd w:val="clear" w:color="auto" w:fill="FFFFFF"/>
      <w:spacing w:before="180" w:line="240" w:lineRule="atLeast"/>
      <w:jc w:val="both"/>
    </w:pPr>
    <w:rPr>
      <w:rFonts w:ascii="Times New Roman" w:hAnsi="Times New Roman" w:cs="Times New Roman"/>
      <w:color w:val="auto"/>
      <w:spacing w:val="4"/>
      <w:sz w:val="21"/>
      <w:szCs w:val="21"/>
      <w:lang w:eastAsia="en-US"/>
    </w:rPr>
  </w:style>
  <w:style w:type="paragraph" w:styleId="FootnoteText">
    <w:name w:val="footnote text"/>
    <w:basedOn w:val="Normal"/>
    <w:link w:val="FootnoteTextChar"/>
    <w:uiPriority w:val="99"/>
    <w:rPr>
      <w:sz w:val="20"/>
      <w:szCs w:val="20"/>
    </w:rPr>
  </w:style>
  <w:style w:type="character" w:styleId="FootnoteReference">
    <w:name w:val="footnote reference"/>
    <w:uiPriority w:val="99"/>
    <w:rPr>
      <w:vertAlign w:val="superscript"/>
    </w:rPr>
  </w:style>
  <w:style w:type="character" w:customStyle="1" w:styleId="FootnoteTextChar">
    <w:name w:val="Footnote Text Char"/>
    <w:link w:val="FootnoteText"/>
    <w:uiPriority w:val="99"/>
    <w:rPr>
      <w:color w:val="000000"/>
    </w:rPr>
  </w:style>
  <w:style w:type="paragraph" w:styleId="Header">
    <w:name w:val="header"/>
    <w:basedOn w:val="Normal"/>
    <w:link w:val="HeaderChar"/>
    <w:uiPriority w:val="99"/>
    <w:unhideWhenUsed/>
    <w:pPr>
      <w:widowControl/>
      <w:tabs>
        <w:tab w:val="center" w:pos="4680"/>
        <w:tab w:val="right" w:pos="9360"/>
      </w:tabs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customStyle="1" w:styleId="HeaderChar">
    <w:name w:val="Header Char"/>
    <w:link w:val="Header"/>
    <w:uiPriority w:val="99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pPr>
      <w:widowControl/>
      <w:tabs>
        <w:tab w:val="center" w:pos="4680"/>
        <w:tab w:val="right" w:pos="9360"/>
      </w:tabs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customStyle="1" w:styleId="FooterChar">
    <w:name w:val="Footer Char"/>
    <w:link w:val="Footer"/>
    <w:uiPriority w:val="99"/>
    <w:rPr>
      <w:rFonts w:ascii="Calibri" w:eastAsia="Calibri" w:hAnsi="Calibri" w:cs="Times New Roman"/>
      <w:sz w:val="22"/>
      <w:szCs w:val="22"/>
      <w:lang w:val="en-US" w:eastAsia="en-US"/>
    </w:rPr>
  </w:style>
  <w:style w:type="paragraph" w:styleId="NormalWeb">
    <w:name w:val="Normal (Web)"/>
    <w:basedOn w:val="Normal"/>
    <w:uiPriority w:val="99"/>
    <w:unhideWhenUsed/>
    <w:pPr>
      <w:widowControl/>
      <w:spacing w:line="312" w:lineRule="auto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ListParagraph">
    <w:name w:val="List Paragraph"/>
    <w:basedOn w:val="Normal"/>
    <w:uiPriority w:val="34"/>
    <w:qFormat/>
    <w:pPr>
      <w:widowControl/>
      <w:spacing w:after="200" w:line="276" w:lineRule="auto"/>
      <w:ind w:left="720"/>
      <w:contextualSpacing/>
    </w:pPr>
    <w:rPr>
      <w:rFonts w:ascii="Calibri" w:eastAsia="Calibri" w:hAnsi="Calibri" w:cs="Times New Roman"/>
      <w:color w:val="auto"/>
      <w:sz w:val="22"/>
      <w:szCs w:val="22"/>
      <w:lang w:val="en-US" w:eastAsia="en-US"/>
    </w:rPr>
  </w:style>
  <w:style w:type="character" w:styleId="Strong">
    <w:name w:val="Strong"/>
    <w:uiPriority w:val="22"/>
    <w:qFormat/>
    <w:rPr>
      <w:b/>
      <w:bCs/>
    </w:rPr>
  </w:style>
  <w:style w:type="character" w:styleId="CommentReference">
    <w:name w:val="annotation reference"/>
    <w:rPr>
      <w:sz w:val="16"/>
      <w:szCs w:val="16"/>
    </w:rPr>
  </w:style>
  <w:style w:type="paragraph" w:styleId="CommentText">
    <w:name w:val="annotation text"/>
    <w:basedOn w:val="Normal"/>
    <w:link w:val="CommentTextChar"/>
    <w:rPr>
      <w:sz w:val="20"/>
      <w:szCs w:val="20"/>
    </w:rPr>
  </w:style>
  <w:style w:type="character" w:customStyle="1" w:styleId="CommentTextChar">
    <w:name w:val="Comment Text Char"/>
    <w:link w:val="CommentText"/>
    <w:rPr>
      <w:color w:val="000000"/>
    </w:rPr>
  </w:style>
  <w:style w:type="character" w:customStyle="1" w:styleId="normal-h1">
    <w:name w:val="normal-h1"/>
    <w:rPr>
      <w:rFonts w:ascii="Times New Roman" w:hAnsi="Times New Roman" w:cs="Times New Roman" w:hint="default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unhideWhenUsed/>
    <w:pPr>
      <w:widowControl/>
    </w:pPr>
    <w:rPr>
      <w:rFonts w:ascii="Segoe UI" w:eastAsia="Calibri" w:hAnsi="Segoe UI" w:cs="Segoe UI"/>
      <w:color w:val="auto"/>
      <w:sz w:val="18"/>
      <w:szCs w:val="18"/>
      <w:lang w:val="en-US" w:eastAsia="en-US"/>
    </w:rPr>
  </w:style>
  <w:style w:type="character" w:customStyle="1" w:styleId="BalloonTextChar">
    <w:name w:val="Balloon Text Char"/>
    <w:link w:val="BalloonText"/>
    <w:uiPriority w:val="99"/>
    <w:rPr>
      <w:rFonts w:ascii="Segoe UI" w:eastAsia="Calibri" w:hAnsi="Segoe UI" w:cs="Segoe UI"/>
      <w:sz w:val="18"/>
      <w:szCs w:val="18"/>
      <w:lang w:val="en-US" w:eastAsia="en-US"/>
    </w:rPr>
  </w:style>
  <w:style w:type="paragraph" w:customStyle="1" w:styleId="normal-p">
    <w:name w:val="normal-p"/>
    <w:basedOn w:val="Normal"/>
    <w:pPr>
      <w:widowControl/>
    </w:pPr>
    <w:rPr>
      <w:rFonts w:ascii="Times New Roman" w:eastAsia="Times New Roman" w:hAnsi="Times New Roman" w:cs="Times New Roman"/>
      <w:color w:val="auto"/>
      <w:sz w:val="20"/>
      <w:szCs w:val="20"/>
      <w:lang w:val="en-US" w:eastAsia="en-US"/>
    </w:rPr>
  </w:style>
  <w:style w:type="paragraph" w:customStyle="1" w:styleId="pbody">
    <w:name w:val="pbody"/>
    <w:basedOn w:val="Normal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unhideWhenUsed/>
    <w:pPr>
      <w:widowControl/>
      <w:spacing w:after="200"/>
    </w:pPr>
    <w:rPr>
      <w:rFonts w:ascii="Calibri" w:eastAsia="Calibri" w:hAnsi="Calibri" w:cs="Times New Roman"/>
      <w:b/>
      <w:bCs/>
      <w:color w:val="auto"/>
      <w:lang w:val="en-US" w:eastAsia="en-US"/>
    </w:rPr>
  </w:style>
  <w:style w:type="character" w:customStyle="1" w:styleId="CommentSubjectChar">
    <w:name w:val="Comment Subject Char"/>
    <w:link w:val="CommentSubject"/>
    <w:uiPriority w:val="99"/>
    <w:rPr>
      <w:rFonts w:ascii="Calibri" w:eastAsia="Calibri" w:hAnsi="Calibri" w:cs="Times New Roman"/>
      <w:b/>
      <w:bCs/>
      <w:color w:val="000000"/>
      <w:lang w:val="en-US" w:eastAsia="en-US"/>
    </w:rPr>
  </w:style>
  <w:style w:type="paragraph" w:styleId="Revision">
    <w:name w:val="Revision"/>
    <w:hidden/>
    <w:uiPriority w:val="99"/>
    <w:semiHidden/>
    <w:rPr>
      <w:rFonts w:ascii="Calibri" w:eastAsia="Calibri" w:hAnsi="Calibri" w:cs="Times New Roman"/>
      <w:sz w:val="22"/>
      <w:szCs w:val="22"/>
    </w:rPr>
  </w:style>
  <w:style w:type="character" w:customStyle="1" w:styleId="fontstyle01">
    <w:name w:val="fontstyle01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table" w:customStyle="1" w:styleId="TableGrid1">
    <w:name w:val="Table Grid1"/>
    <w:basedOn w:val="TableNormal"/>
    <w:next w:val="TableGrid"/>
    <w:rPr>
      <w:rFonts w:ascii="Times New Roman" w:eastAsia="Times New Roman" w:hAnsi="Times New Roman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4Char">
    <w:name w:val="Heading 4 Char"/>
    <w:basedOn w:val="DefaultParagraphFont"/>
    <w:link w:val="Heading4"/>
    <w:uiPriority w:val="9"/>
    <w:rPr>
      <w:rFonts w:ascii="Times New Roman" w:eastAsia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47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5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9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5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6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613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2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footnotes" Target="foot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D4AB2C-0F2E-44EE-853C-7B8A7D38C90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0A4E5858-4E09-4144-9B68-8DBA74A935A5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33B7A6E8-E0C1-409C-B992-9DED6C29A8A6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E69A3C4-EC10-4015-ADF6-1E2104720F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\GP</vt:lpstr>
    </vt:vector>
  </TitlesOfParts>
  <Company>HOME</Company>
  <LinksUpToDate>false</LinksUpToDate>
  <CharactersWithSpaces>2203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\GP</dc:title>
  <dc:creator>User</dc:creator>
  <cp:lastModifiedBy>WINDOWS</cp:lastModifiedBy>
  <cp:revision>2</cp:revision>
  <cp:lastPrinted>2025-12-10T03:01:00Z</cp:lastPrinted>
  <dcterms:created xsi:type="dcterms:W3CDTF">2026-03-20T02:39:00Z</dcterms:created>
  <dcterms:modified xsi:type="dcterms:W3CDTF">2026-03-20T02:39:00Z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2025-09-08T03:00:29Z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4f7bedbf-ff7e-428b-9995-8374323e20e3</vt:lpwstr>
  </property>
  <property fmtid="{D5CDD505-2E9C-101B-9397-08002B2CF9AE}" pid="7" name="MSIP_Label_defa4170-0d19-0005-0004-bc88714345d2_ActionId">
    <vt:lpwstr>ce81d193-4df0-4e91-b345-8805cba1bc9d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